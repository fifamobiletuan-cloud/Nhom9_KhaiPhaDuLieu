
<file path=[Content_Types].xml><?xml version="1.0" encoding="utf-8"?>
<Types xmlns="http://schemas.openxmlformats.org/package/2006/content-types">
  <Default Extension="jpeg" ContentType="image/jpeg"/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94F01" w14:textId="77777777" w:rsidR="00F96D51" w:rsidRDefault="00413827">
      <w:pPr>
        <w:pStyle w:val="ListParagraph"/>
        <w:jc w:val="center"/>
        <w:rPr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97B0260" wp14:editId="7F17150E">
                <wp:simplePos x="0" y="0"/>
                <wp:positionH relativeFrom="column">
                  <wp:posOffset>-46355</wp:posOffset>
                </wp:positionH>
                <wp:positionV relativeFrom="paragraph">
                  <wp:posOffset>-452120</wp:posOffset>
                </wp:positionV>
                <wp:extent cx="5586730" cy="9923145"/>
                <wp:effectExtent l="19050" t="19050" r="13970" b="20955"/>
                <wp:wrapNone/>
                <wp:docPr id="8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86730" cy="9923145"/>
                          <a:chOff x="0" y="0"/>
                          <a:chExt cx="5586730" cy="9923145"/>
                        </a:xfrm>
                      </wpg:grpSpPr>
                      <pic:pic xmlns:pic="http://schemas.openxmlformats.org/drawingml/2006/picture">
                        <pic:nvPicPr>
                          <pic:cNvPr id="9" name="Picture 9" descr="khung doi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6730" cy="9923145"/>
                          </a:xfrm>
                          <a:prstGeom prst="rect">
                            <a:avLst/>
                          </a:prstGeom>
                          <a:solidFill>
                            <a:srgbClr val="0000FF"/>
                          </a:solidFill>
                          <a:ln w="9525" cmpd="sng">
                            <a:solidFill>
                              <a:srgbClr val="0000FF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  <wps:wsp>
                        <wps:cNvPr id="10" name="Up Ribbon 2"/>
                        <wps:cNvSpPr/>
                        <wps:spPr>
                          <a:xfrm>
                            <a:off x="2140823" y="9356349"/>
                            <a:ext cx="1548666" cy="322929"/>
                          </a:xfrm>
                          <a:prstGeom prst="ribbon2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313E66E" w14:textId="77777777" w:rsidR="00F96D51" w:rsidRDefault="00413827">
                              <w:pPr>
                                <w:jc w:val="center"/>
                              </w:pPr>
                              <w:r>
                                <w:t>2026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7B0260" id="Group 8" o:spid="_x0000_s1026" style="position:absolute;left:0;text-align:left;margin-left:-3.65pt;margin-top:-35.6pt;width:439.9pt;height:781.35pt;z-index:-251657216" coordsize="55867,9923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" o:spid="_x0000_s1027" type="#_x0000_t75" alt="khung doi" style="position:absolute;width:55867;height:992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" filled="t" fillcolor="blue" stroked="t" strokecolor="blue">
                  <v:imagedata r:id="rId10" o:title="khung doi"/>
                  <v:path arrowok="t"/>
                </v:shape>
                <v:shapetype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  <v:formulas>
                    <v:f eqn="val #0"/>
                    <v:f eqn="sum @0 675 0"/>
                    <v:f eqn="sum @1 675 0"/>
                    <v:f eqn="sum @2 675 0"/>
                    <v:f eqn="sum @3 675 0"/>
                    <v:f eqn="sum width 0 @4"/>
                    <v:f eqn="sum width 0 @3"/>
                    <v:f eqn="sum width 0 @2"/>
                    <v:f eqn="sum width 0 @1"/>
                    <v:f eqn="sum width 0 @0"/>
                    <v:f eqn="val #1"/>
                    <v:f eqn="prod @10 1 4"/>
                    <v:f eqn="prod @10 1 2"/>
                    <v:f eqn="prod @10 3 4"/>
                    <v:f eqn="prod height 3 4"/>
                    <v:f eqn="prod height 1 2"/>
                    <v:f eqn="prod height 1 4"/>
                    <v:f eqn="prod height 3 2"/>
                    <v:f eqn="prod height 2 3"/>
                    <v:f eqn="sum @11 @14 0"/>
                    <v:f eqn="sum @12 @15 0"/>
                    <v:f eqn="sum @13 @16 0"/>
                    <v:f eqn="sum @17 0 @20"/>
                    <v:f eqn="sum height 0 @10"/>
                    <v:f eqn="sum height 0 @19"/>
                    <v:f eqn="prod width 1 2"/>
                    <v:f eqn="sum width 0 2700"/>
                    <v:f eqn="sum @25 0 2700"/>
                    <v:f eqn="val width"/>
                    <v:f eqn="val height"/>
                  </v:formulas>
                  <v:path o:extrusionok="f" o:connecttype="custom" o:connectlocs="@25,0;2700,@22;@25,@10;@26,@22" o:connectangles="270,180,90,0" textboxrect="@0,0,@9,@10"/>
                  <v:handles>
                    <v:h position="#0,topLeft" xrange="2700,8100"/>
                    <v:h position="center,#1" yrange="14400,21600"/>
                  </v:handles>
                  <o:complex v:ext="view"/>
                </v:shapetype>
                <v:shape id="Up Ribbon 2" o:spid="_x0000_s1028" type="#_x0000_t54" style="position:absolute;left:21408;top:93563;width:15486;height:32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" adj=",18000" fillcolor="white [3201]" strokecolor="#f79646 [3209]" strokeweight="2pt">
                  <v:textbox>
                    <w:txbxContent>
                      <w:p w14:paraId="4313E66E" w14:textId="77777777" w:rsidR="00F96D51" w:rsidRDefault="00413827">
                        <w:pPr>
                          <w:jc w:val="center"/>
                        </w:pPr>
                        <w:r>
                          <w:t>2026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</w:rPr>
        <w:t>BỘ NÔNG NGHIỆP VÀ MÔI TRƯỜNG</w:t>
      </w:r>
    </w:p>
    <w:p w14:paraId="43A88951" w14:textId="77777777" w:rsidR="00F96D51" w:rsidRDefault="00413827">
      <w:pPr>
        <w:pStyle w:val="ListParagraph"/>
        <w:jc w:val="center"/>
        <w:rPr>
          <w:b/>
        </w:rPr>
      </w:pPr>
      <w:r>
        <w:rPr>
          <w:b/>
        </w:rPr>
        <w:t>PH TRƯỜNG ĐẠI HỌC THỦY LỢI</w:t>
      </w:r>
    </w:p>
    <w:p w14:paraId="33A8CBDB" w14:textId="77777777" w:rsidR="00F96D51" w:rsidRDefault="00413827">
      <w:pPr>
        <w:pStyle w:val="ListParagraph"/>
        <w:jc w:val="center"/>
        <w:rPr>
          <w:b/>
          <w:lang w:val="vi-VN"/>
        </w:rPr>
      </w:pPr>
      <w:r>
        <w:rPr>
          <w:b/>
        </w:rPr>
        <w:t>BM CÔNG NGHỆ THÔNG TIN</w:t>
      </w:r>
    </w:p>
    <w:p w14:paraId="6DA16BD2" w14:textId="77777777" w:rsidR="00F96D51" w:rsidRDefault="00F96D51">
      <w:pPr>
        <w:pStyle w:val="ListParagraph"/>
        <w:jc w:val="center"/>
        <w:rPr>
          <w:b/>
          <w:lang w:val="vi-VN"/>
        </w:rPr>
      </w:pPr>
    </w:p>
    <w:p w14:paraId="64B23A44" w14:textId="12653394" w:rsidR="00F96D51" w:rsidRDefault="007F61D9">
      <w:pPr>
        <w:pStyle w:val="ListParagraph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4F785E33" wp14:editId="50E1F040">
            <wp:extent cx="2324100" cy="23241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40F6" w14:textId="77777777" w:rsidR="00F96D51" w:rsidRDefault="00F96D51">
      <w:pPr>
        <w:pStyle w:val="ListParagraph"/>
        <w:ind w:hanging="720"/>
        <w:jc w:val="center"/>
        <w:rPr>
          <w:b/>
          <w:lang w:val="vi-VN"/>
        </w:rPr>
      </w:pPr>
    </w:p>
    <w:p w14:paraId="4E32D351" w14:textId="22063FFB" w:rsidR="00F96D51" w:rsidRDefault="00413827">
      <w:pPr>
        <w:pStyle w:val="ListParagraph"/>
        <w:ind w:hanging="720"/>
        <w:jc w:val="center"/>
        <w:rPr>
          <w:b/>
        </w:rPr>
      </w:pPr>
      <w:r>
        <w:rPr>
          <w:b/>
        </w:rPr>
        <w:t xml:space="preserve">          </w:t>
      </w:r>
      <w:r>
        <w:rPr>
          <w:b/>
          <w:lang w:val="vi-VN"/>
        </w:rPr>
        <w:t>BÁO CÁ</w:t>
      </w:r>
      <w:r>
        <w:rPr>
          <w:b/>
        </w:rPr>
        <w:t>O ĐỀ TÀI</w:t>
      </w:r>
      <w:r>
        <w:rPr>
          <w:b/>
          <w:lang w:val="vi-VN"/>
        </w:rPr>
        <w:t xml:space="preserve"> MÔN </w:t>
      </w:r>
      <w:r w:rsidR="00225EE5">
        <w:rPr>
          <w:b/>
        </w:rPr>
        <w:t>KHAI</w:t>
      </w:r>
      <w:r w:rsidR="00225EE5">
        <w:rPr>
          <w:b/>
          <w:lang w:val="vi-VN"/>
        </w:rPr>
        <w:t xml:space="preserve"> PHÁ DỮ LIỆU</w:t>
      </w:r>
      <w:r>
        <w:rPr>
          <w:b/>
        </w:rPr>
        <w:t xml:space="preserve">  </w:t>
      </w:r>
    </w:p>
    <w:p w14:paraId="0EE19BE0" w14:textId="77777777" w:rsidR="00F96D51" w:rsidRDefault="00F96D51">
      <w:pPr>
        <w:pStyle w:val="ListParagraph"/>
        <w:rPr>
          <w:b/>
          <w:u w:val="single"/>
          <w:lang w:val="vi-VN"/>
        </w:rPr>
      </w:pPr>
    </w:p>
    <w:p w14:paraId="0025A4DD" w14:textId="77777777" w:rsidR="00F96D51" w:rsidRDefault="00F96D51">
      <w:pPr>
        <w:pStyle w:val="ListParagraph"/>
        <w:rPr>
          <w:b/>
          <w:u w:val="single"/>
          <w:lang w:val="vi-VN"/>
        </w:rPr>
      </w:pPr>
    </w:p>
    <w:p w14:paraId="3F326683" w14:textId="77777777" w:rsidR="00F96D51" w:rsidRDefault="00413827">
      <w:pPr>
        <w:pStyle w:val="ListParagraph"/>
        <w:ind w:left="0" w:firstLineChars="150" w:firstLine="331"/>
        <w:jc w:val="center"/>
        <w:rPr>
          <w:b/>
          <w:lang w:val="vi-VN"/>
        </w:rPr>
      </w:pPr>
      <w:r>
        <w:rPr>
          <w:b/>
          <w:u w:val="single"/>
          <w:lang w:val="vi-VN"/>
        </w:rPr>
        <w:t>Tên đề tài:</w:t>
      </w:r>
    </w:p>
    <w:p w14:paraId="0B937A39" w14:textId="77777777" w:rsidR="00F96D51" w:rsidRPr="00413827" w:rsidRDefault="00F96D51" w:rsidP="00413827">
      <w:pPr>
        <w:pStyle w:val="ListParagraph"/>
        <w:tabs>
          <w:tab w:val="left" w:pos="720"/>
        </w:tabs>
        <w:ind w:left="0"/>
        <w:jc w:val="center"/>
        <w:rPr>
          <w:b/>
          <w:lang w:val="vi-VN"/>
        </w:rPr>
      </w:pPr>
    </w:p>
    <w:p w14:paraId="33C49B46" w14:textId="77777777" w:rsidR="00413827" w:rsidRDefault="00413827" w:rsidP="00413827">
      <w:pPr>
        <w:pStyle w:val="ListParagraph"/>
        <w:tabs>
          <w:tab w:val="left" w:pos="720"/>
        </w:tabs>
        <w:ind w:left="0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13827">
        <w:rPr>
          <w:rFonts w:ascii="Times New Roman" w:hAnsi="Times New Roman" w:cs="Times New Roman"/>
          <w:b/>
          <w:sz w:val="36"/>
          <w:szCs w:val="36"/>
        </w:rPr>
        <w:t>PHÂN LOẠI ĐÁNH GIÁ SẢN PHẨM AMAZON</w:t>
      </w:r>
    </w:p>
    <w:p w14:paraId="1885999C" w14:textId="77777777" w:rsidR="00F96D51" w:rsidRPr="00413827" w:rsidRDefault="00413827" w:rsidP="00413827">
      <w:pPr>
        <w:pStyle w:val="ListParagraph"/>
        <w:tabs>
          <w:tab w:val="left" w:pos="720"/>
        </w:tabs>
        <w:ind w:left="0"/>
        <w:jc w:val="center"/>
        <w:rPr>
          <w:lang w:val="vi-VN"/>
        </w:rPr>
      </w:pPr>
      <w:r w:rsidRPr="00413827">
        <w:rPr>
          <w:rFonts w:ascii="Times New Roman" w:hAnsi="Times New Roman" w:cs="Times New Roman"/>
          <w:b/>
          <w:sz w:val="36"/>
          <w:szCs w:val="36"/>
        </w:rPr>
        <w:t xml:space="preserve"> THEO 5 MỨC SAO</w:t>
      </w:r>
    </w:p>
    <w:p w14:paraId="5862AC98" w14:textId="77777777" w:rsidR="00F96D51" w:rsidRDefault="00F96D51">
      <w:pPr>
        <w:pStyle w:val="ListParagraph"/>
        <w:tabs>
          <w:tab w:val="left" w:pos="720"/>
        </w:tabs>
        <w:ind w:left="0"/>
        <w:rPr>
          <w:lang w:val="vi-VN"/>
        </w:rPr>
      </w:pPr>
    </w:p>
    <w:p w14:paraId="5C842287" w14:textId="77777777" w:rsidR="00F96D51" w:rsidRDefault="00F96D51">
      <w:pPr>
        <w:pStyle w:val="ListParagraph"/>
        <w:tabs>
          <w:tab w:val="left" w:pos="720"/>
        </w:tabs>
        <w:ind w:left="0"/>
        <w:rPr>
          <w:lang w:val="vi-VN"/>
        </w:rPr>
      </w:pPr>
    </w:p>
    <w:p w14:paraId="542D70AE" w14:textId="77777777" w:rsidR="00F96D51" w:rsidRDefault="00F96D51">
      <w:pPr>
        <w:pStyle w:val="ListParagraph"/>
        <w:tabs>
          <w:tab w:val="left" w:pos="720"/>
        </w:tabs>
        <w:ind w:left="0"/>
      </w:pPr>
    </w:p>
    <w:tbl>
      <w:tblPr>
        <w:tblStyle w:val="TableGrid"/>
        <w:tblpPr w:leftFromText="180" w:rightFromText="180" w:vertAnchor="text" w:horzAnchor="margin" w:tblpXSpec="center" w:tblpY="135"/>
        <w:tblW w:w="6345" w:type="dxa"/>
        <w:tblLayout w:type="fixed"/>
        <w:tblLook w:val="04A0" w:firstRow="1" w:lastRow="0" w:firstColumn="1" w:lastColumn="0" w:noHBand="0" w:noVBand="1"/>
      </w:tblPr>
      <w:tblGrid>
        <w:gridCol w:w="2833"/>
        <w:gridCol w:w="3512"/>
      </w:tblGrid>
      <w:tr w:rsidR="00F96D51" w14:paraId="451E7AF5" w14:textId="77777777">
        <w:trPr>
          <w:trHeight w:val="303"/>
        </w:trPr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8A2AB" w14:textId="77777777" w:rsidR="00F96D51" w:rsidRDefault="00413827">
            <w:pPr>
              <w:spacing w:before="120" w:after="120"/>
              <w:jc w:val="both"/>
              <w:rPr>
                <w:rFonts w:eastAsia="SimSun" w:cs="Times New Roman"/>
                <w:b/>
                <w:szCs w:val="26"/>
              </w:rPr>
            </w:pPr>
            <w:proofErr w:type="spellStart"/>
            <w:r>
              <w:rPr>
                <w:rFonts w:eastAsia="SimSun" w:cs="Times New Roman"/>
                <w:b/>
                <w:szCs w:val="26"/>
              </w:rPr>
              <w:t>Giảng</w:t>
            </w:r>
            <w:proofErr w:type="spellEnd"/>
            <w:r>
              <w:rPr>
                <w:rFonts w:eastAsia="SimSun" w:cs="Times New Roman"/>
                <w:b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szCs w:val="26"/>
              </w:rPr>
              <w:t>viên</w:t>
            </w:r>
            <w:proofErr w:type="spellEnd"/>
            <w:r>
              <w:rPr>
                <w:rFonts w:eastAsia="SimSun" w:cs="Times New Roman"/>
                <w:b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szCs w:val="26"/>
              </w:rPr>
              <w:t>hướng</w:t>
            </w:r>
            <w:proofErr w:type="spellEnd"/>
            <w:r>
              <w:rPr>
                <w:rFonts w:eastAsia="SimSun" w:cs="Times New Roman"/>
                <w:b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szCs w:val="26"/>
              </w:rPr>
              <w:t>dẫn</w:t>
            </w:r>
            <w:proofErr w:type="spellEnd"/>
            <w:r>
              <w:rPr>
                <w:rFonts w:eastAsia="SimSun" w:cs="Times New Roman"/>
                <w:b/>
                <w:szCs w:val="26"/>
              </w:rPr>
              <w:t>: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563B1" w14:textId="77777777" w:rsidR="00F96D51" w:rsidRDefault="00413827">
            <w:pPr>
              <w:spacing w:before="120" w:after="120"/>
              <w:jc w:val="both"/>
              <w:rPr>
                <w:rFonts w:eastAsia="SimSun" w:cs="Times New Roman"/>
                <w:b/>
                <w:szCs w:val="26"/>
                <w:lang w:val="vi-VN"/>
              </w:rPr>
            </w:pPr>
            <w:r>
              <w:rPr>
                <w:rFonts w:eastAsia="SimSun" w:cs="Times New Roman"/>
                <w:b/>
                <w:i/>
                <w:iCs/>
                <w:szCs w:val="26"/>
              </w:rPr>
              <w:t>Th</w:t>
            </w:r>
            <w:r>
              <w:rPr>
                <w:rFonts w:eastAsia="SimSun" w:cs="Times New Roman"/>
                <w:b/>
                <w:i/>
                <w:iCs/>
                <w:szCs w:val="26"/>
                <w:lang w:val="vi-VN"/>
              </w:rPr>
              <w:t>S</w:t>
            </w:r>
            <w:r>
              <w:rPr>
                <w:rFonts w:eastAsia="SimSun" w:cs="Times New Roman"/>
                <w:b/>
                <w:i/>
                <w:iCs/>
                <w:szCs w:val="26"/>
              </w:rPr>
              <w:t>. Vũ</w:t>
            </w:r>
            <w:r>
              <w:rPr>
                <w:rFonts w:eastAsia="SimSun" w:cs="Times New Roman"/>
                <w:b/>
                <w:i/>
                <w:iCs/>
                <w:szCs w:val="26"/>
                <w:lang w:val="vi-VN"/>
              </w:rPr>
              <w:t xml:space="preserve"> Thị Hạnh</w:t>
            </w:r>
          </w:p>
        </w:tc>
      </w:tr>
      <w:tr w:rsidR="00F96D51" w14:paraId="21759751" w14:textId="77777777">
        <w:trPr>
          <w:trHeight w:val="400"/>
        </w:trPr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FD402" w14:textId="77777777" w:rsidR="00F96D51" w:rsidRDefault="00413827">
            <w:pPr>
              <w:spacing w:before="120" w:after="120"/>
              <w:jc w:val="both"/>
              <w:rPr>
                <w:rFonts w:eastAsia="SimSun" w:cs="Times New Roman"/>
                <w:szCs w:val="26"/>
              </w:rPr>
            </w:pPr>
            <w:proofErr w:type="spellStart"/>
            <w:r>
              <w:rPr>
                <w:rFonts w:eastAsia="SimSun" w:cs="Times New Roman"/>
                <w:b/>
                <w:szCs w:val="26"/>
              </w:rPr>
              <w:t>Sinh</w:t>
            </w:r>
            <w:proofErr w:type="spellEnd"/>
            <w:r>
              <w:rPr>
                <w:rFonts w:eastAsia="SimSun" w:cs="Times New Roman"/>
                <w:b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szCs w:val="26"/>
              </w:rPr>
              <w:t>viên</w:t>
            </w:r>
            <w:proofErr w:type="spellEnd"/>
            <w:r>
              <w:rPr>
                <w:rFonts w:eastAsia="SimSun" w:cs="Times New Roman"/>
                <w:b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szCs w:val="26"/>
              </w:rPr>
              <w:t>thực</w:t>
            </w:r>
            <w:proofErr w:type="spellEnd"/>
            <w:r>
              <w:rPr>
                <w:rFonts w:eastAsia="SimSun" w:cs="Times New Roman"/>
                <w:b/>
                <w:szCs w:val="26"/>
              </w:rPr>
              <w:t xml:space="preserve"> </w:t>
            </w:r>
            <w:proofErr w:type="spellStart"/>
            <w:r>
              <w:rPr>
                <w:rFonts w:eastAsia="SimSun" w:cs="Times New Roman"/>
                <w:b/>
                <w:szCs w:val="26"/>
              </w:rPr>
              <w:t>hiện</w:t>
            </w:r>
            <w:proofErr w:type="spellEnd"/>
            <w:r>
              <w:rPr>
                <w:rFonts w:eastAsia="SimSun" w:cs="Times New Roman"/>
                <w:b/>
                <w:szCs w:val="26"/>
              </w:rPr>
              <w:t>: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5523C0" w14:textId="77777777" w:rsidR="00F96D51" w:rsidRDefault="00413827">
            <w:pPr>
              <w:spacing w:before="120" w:after="120"/>
              <w:jc w:val="both"/>
              <w:rPr>
                <w:rFonts w:eastAsia="SimSun" w:cs="Times New Roman"/>
                <w:b/>
                <w:i/>
                <w:iCs/>
                <w:szCs w:val="26"/>
                <w:lang w:val="vi-VN"/>
              </w:rPr>
            </w:pPr>
            <w:r>
              <w:rPr>
                <w:rFonts w:eastAsia="SimSun" w:cs="Times New Roman"/>
                <w:b/>
                <w:i/>
                <w:iCs/>
                <w:szCs w:val="26"/>
                <w:lang w:val="vi-VN"/>
              </w:rPr>
              <w:t>Nguyễn Huỳnh Anh Tuấn</w:t>
            </w:r>
          </w:p>
          <w:p w14:paraId="7D493A1D" w14:textId="77777777" w:rsidR="00F96D51" w:rsidRDefault="00413827">
            <w:pPr>
              <w:spacing w:before="120" w:after="120"/>
              <w:jc w:val="both"/>
              <w:rPr>
                <w:rFonts w:eastAsia="SimSun" w:cs="Times New Roman"/>
                <w:b/>
                <w:i/>
                <w:iCs/>
                <w:szCs w:val="26"/>
              </w:rPr>
            </w:pPr>
            <w:r>
              <w:rPr>
                <w:rFonts w:eastAsia="SimSun" w:cs="Times New Roman"/>
                <w:b/>
                <w:i/>
                <w:iCs/>
                <w:szCs w:val="26"/>
                <w:lang w:val="vi-VN"/>
              </w:rPr>
              <w:t>Lê Văn Tính</w:t>
            </w:r>
          </w:p>
          <w:p w14:paraId="7D4761AB" w14:textId="77777777" w:rsidR="00F96D51" w:rsidRDefault="00413827">
            <w:pPr>
              <w:spacing w:before="120" w:after="120"/>
              <w:jc w:val="both"/>
              <w:rPr>
                <w:rFonts w:eastAsia="SimSun" w:cs="Times New Roman"/>
                <w:b/>
                <w:i/>
                <w:iCs/>
                <w:szCs w:val="26"/>
              </w:rPr>
            </w:pPr>
            <w:r>
              <w:rPr>
                <w:rFonts w:eastAsia="SimSun" w:cs="Times New Roman"/>
                <w:b/>
                <w:i/>
                <w:iCs/>
                <w:szCs w:val="26"/>
              </w:rPr>
              <w:t>Nguyễn Anh Vũ</w:t>
            </w:r>
          </w:p>
          <w:p w14:paraId="367AD622" w14:textId="77777777" w:rsidR="00F96D51" w:rsidRDefault="00F96D51">
            <w:pPr>
              <w:spacing w:before="120" w:after="120"/>
              <w:jc w:val="both"/>
              <w:rPr>
                <w:rFonts w:eastAsia="SimSun" w:cs="Times New Roman"/>
                <w:b/>
                <w:i/>
                <w:iCs/>
                <w:szCs w:val="26"/>
                <w:lang w:val="vi-VN"/>
              </w:rPr>
            </w:pPr>
          </w:p>
        </w:tc>
      </w:tr>
      <w:tr w:rsidR="00F96D51" w14:paraId="1263496F" w14:textId="77777777">
        <w:trPr>
          <w:trHeight w:val="303"/>
        </w:trPr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AC469" w14:textId="77777777" w:rsidR="00F96D51" w:rsidRDefault="00413827">
            <w:pPr>
              <w:spacing w:before="120" w:after="120"/>
              <w:jc w:val="both"/>
              <w:rPr>
                <w:rFonts w:eastAsia="SimSun" w:cs="Times New Roman"/>
                <w:b/>
                <w:bCs/>
                <w:szCs w:val="26"/>
              </w:rPr>
            </w:pPr>
            <w:proofErr w:type="spellStart"/>
            <w:r>
              <w:rPr>
                <w:rFonts w:eastAsia="SimSun" w:cs="Times New Roman"/>
                <w:b/>
                <w:bCs/>
                <w:szCs w:val="26"/>
              </w:rPr>
              <w:t>Mssv</w:t>
            </w:r>
            <w:proofErr w:type="spellEnd"/>
            <w:r>
              <w:rPr>
                <w:rFonts w:eastAsia="SimSun" w:cs="Times New Roman"/>
                <w:b/>
                <w:bCs/>
                <w:szCs w:val="26"/>
              </w:rPr>
              <w:t>: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DBCA5" w14:textId="77777777" w:rsidR="00F96D51" w:rsidRDefault="00413827">
            <w:pPr>
              <w:spacing w:before="120" w:after="120"/>
              <w:jc w:val="both"/>
              <w:rPr>
                <w:rFonts w:ascii="Times New Roman" w:eastAsia="SimSun" w:hAnsi="Times New Roman" w:cs="Times New Roman"/>
                <w:b/>
                <w:bCs/>
                <w:i/>
                <w:iCs/>
                <w:szCs w:val="26"/>
              </w:rPr>
            </w:pPr>
            <w:r>
              <w:rPr>
                <w:rFonts w:ascii="Times New Roman" w:eastAsia="SimSun" w:hAnsi="Times New Roman" w:cs="Times New Roman"/>
                <w:b/>
                <w:bCs/>
                <w:i/>
                <w:iCs/>
                <w:szCs w:val="26"/>
              </w:rPr>
              <w:t>2351067119</w:t>
            </w:r>
          </w:p>
          <w:p w14:paraId="2C8AF13D" w14:textId="77777777" w:rsidR="00F96D51" w:rsidRDefault="00413827">
            <w:pPr>
              <w:spacing w:before="120" w:after="120"/>
              <w:jc w:val="both"/>
              <w:rPr>
                <w:rFonts w:ascii="Times New Roman" w:eastAsia="SimSun" w:hAnsi="Times New Roman" w:cs="Times New Roman"/>
                <w:b/>
                <w:bCs/>
                <w:i/>
                <w:iCs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2351067117</w:t>
            </w:r>
          </w:p>
          <w:p w14:paraId="69558F31" w14:textId="77777777" w:rsidR="00F96D51" w:rsidRDefault="00413827">
            <w:pPr>
              <w:spacing w:before="120" w:after="120"/>
              <w:jc w:val="both"/>
              <w:rPr>
                <w:rFonts w:eastAsia="SimSun" w:cs="Times New Roman"/>
                <w:b/>
                <w:bCs/>
                <w:i/>
                <w:iCs/>
                <w:szCs w:val="26"/>
              </w:rPr>
            </w:pPr>
            <w:r>
              <w:rPr>
                <w:rFonts w:ascii="Times New Roman" w:eastAsia="SimSun" w:hAnsi="Times New Roman" w:cs="Times New Roman"/>
                <w:b/>
                <w:bCs/>
                <w:i/>
                <w:iCs/>
                <w:szCs w:val="26"/>
              </w:rPr>
              <w:t>2351067121</w:t>
            </w:r>
          </w:p>
        </w:tc>
      </w:tr>
      <w:tr w:rsidR="00F96D51" w14:paraId="5D46E65C" w14:textId="77777777">
        <w:trPr>
          <w:trHeight w:val="255"/>
        </w:trPr>
        <w:tc>
          <w:tcPr>
            <w:tcW w:w="2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04D9C1" w14:textId="77777777" w:rsidR="00F96D51" w:rsidRDefault="00413827">
            <w:pPr>
              <w:spacing w:before="120" w:after="120"/>
              <w:jc w:val="both"/>
              <w:rPr>
                <w:rFonts w:eastAsia="SimSun" w:cs="Times New Roman"/>
                <w:b/>
                <w:szCs w:val="26"/>
              </w:rPr>
            </w:pPr>
            <w:proofErr w:type="spellStart"/>
            <w:r>
              <w:rPr>
                <w:rFonts w:eastAsia="SimSun" w:cs="Times New Roman"/>
                <w:b/>
                <w:szCs w:val="26"/>
              </w:rPr>
              <w:t>Lớp</w:t>
            </w:r>
            <w:proofErr w:type="spellEnd"/>
            <w:r>
              <w:rPr>
                <w:rFonts w:eastAsia="SimSun" w:cs="Times New Roman"/>
                <w:b/>
                <w:szCs w:val="26"/>
              </w:rPr>
              <w:t>: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27DF6" w14:textId="77777777" w:rsidR="00F96D51" w:rsidRDefault="00413827">
            <w:pPr>
              <w:spacing w:before="120" w:after="120"/>
              <w:jc w:val="both"/>
              <w:rPr>
                <w:rFonts w:eastAsia="SimSun" w:cs="Times New Roman"/>
                <w:b/>
                <w:i/>
                <w:iCs/>
                <w:szCs w:val="26"/>
              </w:rPr>
            </w:pPr>
            <w:r>
              <w:rPr>
                <w:rFonts w:eastAsia="SimSun" w:cs="Times New Roman"/>
                <w:b/>
                <w:i/>
                <w:iCs/>
                <w:szCs w:val="26"/>
              </w:rPr>
              <w:t>S26-65CNTT</w:t>
            </w:r>
          </w:p>
        </w:tc>
      </w:tr>
    </w:tbl>
    <w:p w14:paraId="040046C6" w14:textId="77777777" w:rsidR="00F96D51" w:rsidRDefault="00F96D51">
      <w:pPr>
        <w:tabs>
          <w:tab w:val="left" w:pos="720"/>
        </w:tabs>
        <w:spacing w:before="120" w:after="120"/>
        <w:jc w:val="both"/>
        <w:rPr>
          <w:rFonts w:eastAsiaTheme="minorHAnsi" w:cs="Times New Roman"/>
          <w:sz w:val="26"/>
          <w:szCs w:val="26"/>
        </w:rPr>
      </w:pPr>
    </w:p>
    <w:p w14:paraId="19A7BAE7" w14:textId="77777777" w:rsidR="00F96D51" w:rsidRDefault="00F96D51">
      <w:pPr>
        <w:pStyle w:val="ListParagraph"/>
        <w:tabs>
          <w:tab w:val="left" w:pos="720"/>
        </w:tabs>
        <w:rPr>
          <w:rFonts w:cs="Times New Roman"/>
          <w:szCs w:val="26"/>
        </w:rPr>
      </w:pPr>
    </w:p>
    <w:p w14:paraId="52B9E065" w14:textId="77777777" w:rsidR="00F96D51" w:rsidRDefault="00F96D51">
      <w:pPr>
        <w:pStyle w:val="ListParagraph"/>
        <w:tabs>
          <w:tab w:val="left" w:pos="720"/>
        </w:tabs>
      </w:pPr>
    </w:p>
    <w:p w14:paraId="3FE27089" w14:textId="77777777" w:rsidR="00F96D51" w:rsidRDefault="00F96D51">
      <w:pPr>
        <w:spacing w:before="120" w:after="120"/>
        <w:jc w:val="both"/>
        <w:rPr>
          <w:rFonts w:cs="Times New Roman"/>
          <w:szCs w:val="26"/>
        </w:rPr>
      </w:pPr>
    </w:p>
    <w:p w14:paraId="6D041C8C" w14:textId="77777777" w:rsidR="00F96D51" w:rsidRDefault="00F96D51">
      <w:pPr>
        <w:spacing w:before="120" w:after="120"/>
        <w:jc w:val="both"/>
        <w:rPr>
          <w:rFonts w:cs="Times New Roman"/>
          <w:szCs w:val="26"/>
        </w:rPr>
      </w:pPr>
    </w:p>
    <w:p w14:paraId="51C80C76" w14:textId="77777777" w:rsidR="00F96D51" w:rsidRDefault="00F96D51">
      <w:pPr>
        <w:tabs>
          <w:tab w:val="left" w:pos="1182"/>
        </w:tabs>
        <w:spacing w:before="120" w:after="120"/>
        <w:jc w:val="both"/>
        <w:rPr>
          <w:rFonts w:cs="Times New Roman"/>
          <w:b/>
          <w:szCs w:val="26"/>
          <w:lang w:val="vi-VN"/>
        </w:rPr>
      </w:pPr>
    </w:p>
    <w:p w14:paraId="0292F066" w14:textId="77777777" w:rsidR="00F96D51" w:rsidRDefault="00F96D51">
      <w:pPr>
        <w:pStyle w:val="Heading1"/>
        <w:rPr>
          <w:rFonts w:eastAsia="Times New Roman" w:cs="Times New Roman"/>
          <w:szCs w:val="26"/>
          <w:lang w:val="vi-VN"/>
        </w:rPr>
      </w:pPr>
    </w:p>
    <w:p w14:paraId="5A1D3140" w14:textId="77777777" w:rsidR="00F96D51" w:rsidRDefault="00413827">
      <w:pPr>
        <w:spacing w:before="120" w:after="120"/>
        <w:jc w:val="both"/>
        <w:rPr>
          <w:rFonts w:eastAsia="Times New Roman" w:cs="Times New Roman"/>
          <w:szCs w:val="26"/>
          <w:lang w:val="vi-VN"/>
        </w:rPr>
      </w:pPr>
      <w:r>
        <w:rPr>
          <w:rFonts w:eastAsia="Times New Roman" w:cs="Times New Roman"/>
          <w:szCs w:val="26"/>
          <w:lang w:val="vi-VN"/>
        </w:rPr>
        <w:br w:type="page"/>
      </w:r>
    </w:p>
    <w:p w14:paraId="2CF746EF" w14:textId="77777777" w:rsidR="00F96D51" w:rsidRDefault="00413827">
      <w:pPr>
        <w:keepNext/>
        <w:spacing w:before="360" w:after="160"/>
        <w:outlineLvl w:val="0"/>
      </w:pPr>
      <w:bookmarkStart w:id="0" w:name="_Toc202600001"/>
      <w:r>
        <w:rPr>
          <w:rFonts w:ascii="Times New Roman" w:hAnsi="Times New Roman"/>
          <w:b/>
          <w:color w:val="002060"/>
          <w:sz w:val="30"/>
        </w:rPr>
        <w:lastRenderedPageBreak/>
        <w:t>LỜI CẢM ƠN</w:t>
      </w:r>
      <w:bookmarkEnd w:id="0"/>
    </w:p>
    <w:p w14:paraId="256911C6" w14:textId="77777777" w:rsidR="00F96D51" w:rsidRDefault="00413827">
      <w:pPr>
        <w:spacing w:after="120" w:line="300" w:lineRule="auto"/>
        <w:ind w:firstLine="432"/>
        <w:jc w:val="both"/>
      </w:pPr>
      <w:proofErr w:type="spellStart"/>
      <w:r>
        <w:rPr>
          <w:rFonts w:ascii="Times New Roman" w:hAnsi="Times New Roman"/>
          <w:color w:val="000000"/>
          <w:sz w:val="26"/>
        </w:rPr>
        <w:t>Lời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đầu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tiên</w:t>
      </w:r>
      <w:proofErr w:type="spellEnd"/>
      <w:r>
        <w:rPr>
          <w:rFonts w:ascii="Times New Roman" w:hAnsi="Times New Roman"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/>
          <w:color w:val="000000"/>
          <w:sz w:val="26"/>
        </w:rPr>
        <w:t>em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xin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gửi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lời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cảm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ơn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chân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thành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sâu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sắc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nhất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đến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Quý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Thầy</w:t>
      </w:r>
      <w:proofErr w:type="spellEnd"/>
      <w:r>
        <w:rPr>
          <w:rFonts w:ascii="Times New Roman" w:hAnsi="Times New Roman"/>
          <w:color w:val="000000"/>
          <w:sz w:val="26"/>
        </w:rPr>
        <w:t>/</w:t>
      </w:r>
      <w:proofErr w:type="spellStart"/>
      <w:r>
        <w:rPr>
          <w:rFonts w:ascii="Times New Roman" w:hAnsi="Times New Roman"/>
          <w:color w:val="000000"/>
          <w:sz w:val="26"/>
        </w:rPr>
        <w:t>Cô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bộ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môn</w:t>
      </w:r>
      <w:proofErr w:type="spellEnd"/>
      <w:r>
        <w:rPr>
          <w:rFonts w:ascii="Times New Roman" w:hAnsi="Times New Roman"/>
          <w:color w:val="000000"/>
          <w:sz w:val="26"/>
        </w:rPr>
        <w:t xml:space="preserve"> Khoa </w:t>
      </w:r>
      <w:proofErr w:type="spellStart"/>
      <w:r>
        <w:rPr>
          <w:rFonts w:ascii="Times New Roman" w:hAnsi="Times New Roman"/>
          <w:color w:val="000000"/>
          <w:sz w:val="26"/>
        </w:rPr>
        <w:t>học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Dữ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liệu</w:t>
      </w:r>
      <w:proofErr w:type="spellEnd"/>
      <w:r>
        <w:rPr>
          <w:rFonts w:ascii="Times New Roman" w:hAnsi="Times New Roman"/>
          <w:color w:val="000000"/>
          <w:sz w:val="26"/>
        </w:rPr>
        <w:t xml:space="preserve">, Khoa </w:t>
      </w:r>
      <w:proofErr w:type="spellStart"/>
      <w:r>
        <w:rPr>
          <w:rFonts w:ascii="Times New Roman" w:hAnsi="Times New Roman"/>
          <w:color w:val="000000"/>
          <w:sz w:val="26"/>
        </w:rPr>
        <w:t>Công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nghệ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Thông</w:t>
      </w:r>
      <w:proofErr w:type="spellEnd"/>
      <w:r>
        <w:rPr>
          <w:rFonts w:ascii="Times New Roman" w:hAnsi="Times New Roman"/>
          <w:color w:val="000000"/>
          <w:sz w:val="26"/>
        </w:rPr>
        <w:t xml:space="preserve"> tin </w:t>
      </w:r>
      <w:proofErr w:type="spellStart"/>
      <w:r>
        <w:rPr>
          <w:rFonts w:ascii="Times New Roman" w:hAnsi="Times New Roman"/>
          <w:color w:val="000000"/>
          <w:sz w:val="26"/>
        </w:rPr>
        <w:t>đã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tận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tình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giảng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dạy</w:t>
      </w:r>
      <w:proofErr w:type="spellEnd"/>
      <w:r>
        <w:rPr>
          <w:rFonts w:ascii="Times New Roman" w:hAnsi="Times New Roman"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/>
          <w:color w:val="000000"/>
          <w:sz w:val="26"/>
        </w:rPr>
        <w:t>truyền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đạt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những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kiến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thức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nền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tảng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quý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báu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về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môn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học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Khai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phá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Dữ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liệu</w:t>
      </w:r>
      <w:proofErr w:type="spellEnd"/>
      <w:r>
        <w:rPr>
          <w:rFonts w:ascii="Times New Roman" w:hAnsi="Times New Roman"/>
          <w:color w:val="000000"/>
          <w:sz w:val="26"/>
        </w:rPr>
        <w:t xml:space="preserve"> (Data Mining) </w:t>
      </w:r>
      <w:proofErr w:type="spellStart"/>
      <w:r>
        <w:rPr>
          <w:rFonts w:ascii="Times New Roman" w:hAnsi="Times New Roman"/>
          <w:color w:val="000000"/>
          <w:sz w:val="26"/>
        </w:rPr>
        <w:t>trong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suốt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học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kỳ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vừa</w:t>
      </w:r>
      <w:proofErr w:type="spellEnd"/>
      <w:r>
        <w:rPr>
          <w:rFonts w:ascii="Times New Roman" w:hAnsi="Times New Roman"/>
          <w:color w:val="000000"/>
          <w:sz w:val="26"/>
        </w:rPr>
        <w:t xml:space="preserve"> qua. </w:t>
      </w:r>
      <w:proofErr w:type="spellStart"/>
      <w:r>
        <w:rPr>
          <w:rFonts w:ascii="Times New Roman" w:hAnsi="Times New Roman"/>
          <w:color w:val="000000"/>
          <w:sz w:val="26"/>
        </w:rPr>
        <w:t>Những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bài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giảng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lý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thuyết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sâu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sắc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cùng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các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buổi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thực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hành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bài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bản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đã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giúp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em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trang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bị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đầy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đủ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tư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duy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giải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quyết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vấn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đề</w:t>
      </w:r>
      <w:proofErr w:type="spellEnd"/>
      <w:r>
        <w:rPr>
          <w:rFonts w:ascii="Times New Roman" w:hAnsi="Times New Roman"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/>
          <w:color w:val="000000"/>
          <w:sz w:val="26"/>
        </w:rPr>
        <w:t>từ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khâu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tiền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xử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lý</w:t>
      </w:r>
      <w:proofErr w:type="spellEnd"/>
      <w:r>
        <w:rPr>
          <w:rFonts w:ascii="Times New Roman" w:hAnsi="Times New Roman"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/>
          <w:color w:val="000000"/>
          <w:sz w:val="26"/>
        </w:rPr>
        <w:t>kỹ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thuật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trích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xuất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đặc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trưng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cho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đến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việc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lựa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chọn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tối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ưu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hóa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các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mô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hình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học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máy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hiện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đại</w:t>
      </w:r>
      <w:proofErr w:type="spellEnd"/>
      <w:r>
        <w:rPr>
          <w:rFonts w:ascii="Times New Roman" w:hAnsi="Times New Roman"/>
          <w:color w:val="000000"/>
          <w:sz w:val="26"/>
        </w:rPr>
        <w:t>.</w:t>
      </w:r>
    </w:p>
    <w:p w14:paraId="4ADB8F54" w14:textId="77777777" w:rsidR="00F96D51" w:rsidRDefault="00413827">
      <w:pPr>
        <w:spacing w:after="120" w:line="300" w:lineRule="auto"/>
        <w:ind w:firstLine="432"/>
        <w:jc w:val="both"/>
      </w:pPr>
      <w:proofErr w:type="spellStart"/>
      <w:r>
        <w:rPr>
          <w:rFonts w:ascii="Times New Roman" w:hAnsi="Times New Roman"/>
          <w:color w:val="000000"/>
          <w:sz w:val="26"/>
        </w:rPr>
        <w:t>Em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xin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trân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trọng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cảm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ơn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Giảng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viên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hướng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dẫn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học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phần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đã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dành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nhiều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thời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gian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quý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báu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để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định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hướng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đề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tài</w:t>
      </w:r>
      <w:proofErr w:type="spellEnd"/>
      <w:r>
        <w:rPr>
          <w:rFonts w:ascii="Times New Roman" w:hAnsi="Times New Roman"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/>
          <w:color w:val="000000"/>
          <w:sz w:val="26"/>
        </w:rPr>
        <w:t>giải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đáp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các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thắc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mắc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chuyên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môn</w:t>
      </w:r>
      <w:proofErr w:type="spellEnd"/>
      <w:r>
        <w:rPr>
          <w:rFonts w:ascii="Times New Roman" w:hAnsi="Times New Roman"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đưa</w:t>
      </w:r>
      <w:proofErr w:type="spellEnd"/>
      <w:r>
        <w:rPr>
          <w:rFonts w:ascii="Times New Roman" w:hAnsi="Times New Roman"/>
          <w:color w:val="000000"/>
          <w:sz w:val="26"/>
        </w:rPr>
        <w:t xml:space="preserve"> ra </w:t>
      </w:r>
      <w:proofErr w:type="spellStart"/>
      <w:r>
        <w:rPr>
          <w:rFonts w:ascii="Times New Roman" w:hAnsi="Times New Roman"/>
          <w:color w:val="000000"/>
          <w:sz w:val="26"/>
        </w:rPr>
        <w:t>những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góp</w:t>
      </w:r>
      <w:proofErr w:type="spellEnd"/>
      <w:r>
        <w:rPr>
          <w:rFonts w:ascii="Times New Roman" w:hAnsi="Times New Roman"/>
          <w:color w:val="000000"/>
          <w:sz w:val="26"/>
        </w:rPr>
        <w:t xml:space="preserve"> ý </w:t>
      </w:r>
      <w:proofErr w:type="spellStart"/>
      <w:r>
        <w:rPr>
          <w:rFonts w:ascii="Times New Roman" w:hAnsi="Times New Roman"/>
          <w:color w:val="000000"/>
          <w:sz w:val="26"/>
        </w:rPr>
        <w:t>xác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đáng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giúp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em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hoàn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thiện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đồ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án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này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một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cách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chỉn</w:t>
      </w:r>
      <w:proofErr w:type="spellEnd"/>
      <w:r>
        <w:rPr>
          <w:rFonts w:ascii="Times New Roman" w:hAnsi="Times New Roman"/>
          <w:color w:val="000000"/>
          <w:sz w:val="26"/>
        </w:rPr>
        <w:t xml:space="preserve"> chu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đúng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chuẩn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phương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pháp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luận</w:t>
      </w:r>
      <w:proofErr w:type="spellEnd"/>
      <w:r>
        <w:rPr>
          <w:rFonts w:ascii="Times New Roman" w:hAnsi="Times New Roman"/>
          <w:color w:val="000000"/>
          <w:sz w:val="26"/>
        </w:rPr>
        <w:t xml:space="preserve"> khoa </w:t>
      </w:r>
      <w:proofErr w:type="spellStart"/>
      <w:r>
        <w:rPr>
          <w:rFonts w:ascii="Times New Roman" w:hAnsi="Times New Roman"/>
          <w:color w:val="000000"/>
          <w:sz w:val="26"/>
        </w:rPr>
        <w:t>học</w:t>
      </w:r>
      <w:proofErr w:type="spellEnd"/>
      <w:r>
        <w:rPr>
          <w:rFonts w:ascii="Times New Roman" w:hAnsi="Times New Roman"/>
          <w:color w:val="000000"/>
          <w:sz w:val="26"/>
        </w:rPr>
        <w:t xml:space="preserve">. </w:t>
      </w:r>
      <w:proofErr w:type="spellStart"/>
      <w:r>
        <w:rPr>
          <w:rFonts w:ascii="Times New Roman" w:hAnsi="Times New Roman"/>
          <w:color w:val="000000"/>
          <w:sz w:val="26"/>
        </w:rPr>
        <w:t>Dù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đã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nỗ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lực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hết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mình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để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nghiên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cứu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thực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nghiệm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bài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bản</w:t>
      </w:r>
      <w:proofErr w:type="spellEnd"/>
      <w:r>
        <w:rPr>
          <w:rFonts w:ascii="Times New Roman" w:hAnsi="Times New Roman"/>
          <w:color w:val="000000"/>
          <w:sz w:val="26"/>
        </w:rPr>
        <w:t xml:space="preserve">, song do </w:t>
      </w:r>
      <w:proofErr w:type="spellStart"/>
      <w:r>
        <w:rPr>
          <w:rFonts w:ascii="Times New Roman" w:hAnsi="Times New Roman"/>
          <w:color w:val="000000"/>
          <w:sz w:val="26"/>
        </w:rPr>
        <w:t>kiến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thức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kinh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nghiệm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thực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tế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còn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nhiều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hạn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chế</w:t>
      </w:r>
      <w:proofErr w:type="spellEnd"/>
      <w:r>
        <w:rPr>
          <w:rFonts w:ascii="Times New Roman" w:hAnsi="Times New Roman"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/>
          <w:color w:val="000000"/>
          <w:sz w:val="26"/>
        </w:rPr>
        <w:t>báo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cáo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đồ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án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chắc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chắn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khó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tránh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khỏi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những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thiếu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sót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nhất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định</w:t>
      </w:r>
      <w:proofErr w:type="spellEnd"/>
      <w:r>
        <w:rPr>
          <w:rFonts w:ascii="Times New Roman" w:hAnsi="Times New Roman"/>
          <w:color w:val="000000"/>
          <w:sz w:val="26"/>
        </w:rPr>
        <w:t xml:space="preserve">. </w:t>
      </w:r>
      <w:proofErr w:type="spellStart"/>
      <w:r>
        <w:rPr>
          <w:rFonts w:ascii="Times New Roman" w:hAnsi="Times New Roman"/>
          <w:color w:val="000000"/>
          <w:sz w:val="26"/>
        </w:rPr>
        <w:t>Em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rất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mong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nhận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được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những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lời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nhận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xét</w:t>
      </w:r>
      <w:proofErr w:type="spellEnd"/>
      <w:r>
        <w:rPr>
          <w:rFonts w:ascii="Times New Roman" w:hAnsi="Times New Roman"/>
          <w:color w:val="000000"/>
          <w:sz w:val="26"/>
        </w:rPr>
        <w:t xml:space="preserve">, </w:t>
      </w:r>
      <w:proofErr w:type="spellStart"/>
      <w:r>
        <w:rPr>
          <w:rFonts w:ascii="Times New Roman" w:hAnsi="Times New Roman"/>
          <w:color w:val="000000"/>
          <w:sz w:val="26"/>
        </w:rPr>
        <w:t>đánh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giá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chỉ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dẫn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quý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báu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từ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Quý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Thầy</w:t>
      </w:r>
      <w:proofErr w:type="spellEnd"/>
      <w:r>
        <w:rPr>
          <w:rFonts w:ascii="Times New Roman" w:hAnsi="Times New Roman"/>
          <w:color w:val="000000"/>
          <w:sz w:val="26"/>
        </w:rPr>
        <w:t>/</w:t>
      </w:r>
      <w:proofErr w:type="spellStart"/>
      <w:r>
        <w:rPr>
          <w:rFonts w:ascii="Times New Roman" w:hAnsi="Times New Roman"/>
          <w:color w:val="000000"/>
          <w:sz w:val="26"/>
        </w:rPr>
        <w:t>Cô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để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em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có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thể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rút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kinh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nghiệm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tiếp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tục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hoàn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thiện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hơn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nữa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trong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những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đồ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án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chuyên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ngành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và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khóa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luận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tốt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nghiệp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tiếp</w:t>
      </w:r>
      <w:proofErr w:type="spellEnd"/>
      <w:r>
        <w:rPr>
          <w:rFonts w:ascii="Times New Roman" w:hAnsi="Times New Roman"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color w:val="000000"/>
          <w:sz w:val="26"/>
        </w:rPr>
        <w:t>theo.</w:t>
      </w:r>
      <w:proofErr w:type="spellEnd"/>
    </w:p>
    <w:p w14:paraId="64165E68" w14:textId="77777777" w:rsidR="00F96D51" w:rsidRDefault="00413827">
      <w:r>
        <w:br w:type="page"/>
      </w:r>
    </w:p>
    <w:p w14:paraId="4930B444" w14:textId="77777777" w:rsidR="00F96D51" w:rsidRDefault="00413827">
      <w:pPr>
        <w:keepNext/>
        <w:spacing w:before="360" w:after="160"/>
      </w:pPr>
      <w:r>
        <w:rPr>
          <w:rFonts w:ascii="Times New Roman" w:hAnsi="Times New Roman"/>
          <w:b/>
          <w:color w:val="002060"/>
          <w:sz w:val="30"/>
        </w:rPr>
        <w:lastRenderedPageBreak/>
        <w:t>MỤC LỤC CHI TIẾT ĐỒ ÁN</w:t>
      </w:r>
    </w:p>
    <w:p w14:paraId="6C807189" w14:textId="77777777" w:rsidR="007B1441" w:rsidRDefault="009D3395"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02600001" w:history="1">
        <w:r>
          <w:t>LỜI CẢM ƠN</w:t>
        </w:r>
        <w:r>
          <w:tab/>
        </w:r>
        <w:r>
          <w:fldChar w:fldCharType="begin"/>
        </w:r>
        <w:r>
          <w:instrText xml:space="preserve"> PAGEREF _Toc202600001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69096FF" w14:textId="77777777" w:rsidR="007B1441" w:rsidRDefault="00FD456C">
      <w:pPr>
        <w:pStyle w:val="TOC1"/>
      </w:pPr>
      <w:hyperlink w:anchor="_Toc202600002" w:history="1">
        <w:r w:rsidR="009D3395">
          <w:t>DANH MỤC CÁC TỪ VIẾT TẮT VÀ THUẬT NGỮ CHUYÊN NGÀNH</w:t>
        </w:r>
        <w:r w:rsidR="009D3395">
          <w:tab/>
        </w:r>
        <w:r w:rsidR="009D3395">
          <w:fldChar w:fldCharType="begin"/>
        </w:r>
        <w:r w:rsidR="009D3395">
          <w:instrText xml:space="preserve"> PAGEREF _Toc202600002 \h </w:instrText>
        </w:r>
        <w:r w:rsidR="009D3395">
          <w:fldChar w:fldCharType="separate"/>
        </w:r>
        <w:r w:rsidR="009D3395">
          <w:t>5</w:t>
        </w:r>
        <w:r w:rsidR="009D3395">
          <w:fldChar w:fldCharType="end"/>
        </w:r>
      </w:hyperlink>
    </w:p>
    <w:p w14:paraId="43FD82C9" w14:textId="77777777" w:rsidR="007B1441" w:rsidRDefault="00FD456C">
      <w:pPr>
        <w:pStyle w:val="TOC1"/>
      </w:pPr>
      <w:hyperlink w:anchor="_Toc202600003" w:history="1">
        <w:r w:rsidR="009D3395">
          <w:t>DANH MỤC CÁC HÌNH VẼ MINH HỌA TRONG ĐỒ ÁN</w:t>
        </w:r>
        <w:r w:rsidR="009D3395">
          <w:tab/>
        </w:r>
        <w:r w:rsidR="009D3395">
          <w:fldChar w:fldCharType="begin"/>
        </w:r>
        <w:r w:rsidR="009D3395">
          <w:instrText xml:space="preserve"> PAGEREF _Toc202600003 \h </w:instrText>
        </w:r>
        <w:r w:rsidR="009D3395">
          <w:fldChar w:fldCharType="separate"/>
        </w:r>
        <w:r w:rsidR="009D3395">
          <w:t>5</w:t>
        </w:r>
        <w:r w:rsidR="009D3395">
          <w:fldChar w:fldCharType="end"/>
        </w:r>
      </w:hyperlink>
    </w:p>
    <w:p w14:paraId="6F8F442A" w14:textId="77777777" w:rsidR="007B1441" w:rsidRDefault="00FD456C">
      <w:pPr>
        <w:pStyle w:val="TOC1"/>
      </w:pPr>
      <w:hyperlink w:anchor="_Toc31009001" w:history="1">
        <w:r w:rsidR="009D3395">
          <w:t>CHƯƠNG 1: TỔNG QUAN VỀ ĐỀ TÀI VÀ CƠ SỞ KHOA HỌC</w:t>
        </w:r>
        <w:r w:rsidR="009D3395">
          <w:tab/>
        </w:r>
        <w:r w:rsidR="009D3395">
          <w:fldChar w:fldCharType="begin"/>
        </w:r>
        <w:r w:rsidR="009D3395">
          <w:instrText xml:space="preserve"> PAGEREF _Toc31009001 \h </w:instrText>
        </w:r>
        <w:r w:rsidR="009D3395">
          <w:fldChar w:fldCharType="separate"/>
        </w:r>
        <w:r w:rsidR="009D3395">
          <w:t>7</w:t>
        </w:r>
        <w:r w:rsidR="009D3395">
          <w:fldChar w:fldCharType="end"/>
        </w:r>
      </w:hyperlink>
    </w:p>
    <w:p w14:paraId="6636F5B8" w14:textId="77777777" w:rsidR="007B1441" w:rsidRDefault="00FD456C">
      <w:pPr>
        <w:pStyle w:val="TOC2"/>
      </w:pPr>
      <w:hyperlink w:anchor="_Toc31009002" w:history="1">
        <w:r w:rsidR="009D3395">
          <w:t>1.1 Bối cảnh thực tiễn và tính cấp thiết của bài toán</w:t>
        </w:r>
        <w:r w:rsidR="009D3395">
          <w:tab/>
        </w:r>
        <w:r w:rsidR="009D3395">
          <w:fldChar w:fldCharType="begin"/>
        </w:r>
        <w:r w:rsidR="009D3395">
          <w:instrText xml:space="preserve"> PAGEREF _Toc31009002 \h </w:instrText>
        </w:r>
        <w:r w:rsidR="009D3395">
          <w:fldChar w:fldCharType="separate"/>
        </w:r>
        <w:r w:rsidR="009D3395">
          <w:t>7</w:t>
        </w:r>
        <w:r w:rsidR="009D3395">
          <w:fldChar w:fldCharType="end"/>
        </w:r>
      </w:hyperlink>
    </w:p>
    <w:p w14:paraId="657D746D" w14:textId="77777777" w:rsidR="007B1441" w:rsidRDefault="00FD456C">
      <w:pPr>
        <w:pStyle w:val="TOC2"/>
      </w:pPr>
      <w:hyperlink w:anchor="_Toc31009003" w:history="1">
        <w:r w:rsidR="009D3395">
          <w:t>1.2 Vai trò của Khai phá Dữ liệu Văn bản và Phân tích Cảm xúc</w:t>
        </w:r>
        <w:r w:rsidR="009D3395">
          <w:tab/>
        </w:r>
        <w:r w:rsidR="009D3395">
          <w:fldChar w:fldCharType="begin"/>
        </w:r>
        <w:r w:rsidR="009D3395">
          <w:instrText xml:space="preserve"> PAGEREF _Toc31009003 \h </w:instrText>
        </w:r>
        <w:r w:rsidR="009D3395">
          <w:fldChar w:fldCharType="separate"/>
        </w:r>
        <w:r w:rsidR="009D3395">
          <w:t>8</w:t>
        </w:r>
        <w:r w:rsidR="009D3395">
          <w:fldChar w:fldCharType="end"/>
        </w:r>
      </w:hyperlink>
    </w:p>
    <w:p w14:paraId="18E8589C" w14:textId="77777777" w:rsidR="007B1441" w:rsidRDefault="00FD456C">
      <w:pPr>
        <w:pStyle w:val="TOC2"/>
      </w:pPr>
      <w:hyperlink w:anchor="_Toc31009004" w:history="1">
        <w:r w:rsidR="009D3395">
          <w:t>1.3 Những thách thức khoa học cốt lõi của bài toán phân loại 5 mức sao</w:t>
        </w:r>
        <w:r w:rsidR="009D3395">
          <w:tab/>
        </w:r>
        <w:r w:rsidR="009D3395">
          <w:fldChar w:fldCharType="begin"/>
        </w:r>
        <w:r w:rsidR="009D3395">
          <w:instrText xml:space="preserve"> PAGEREF _Toc31009004 \h </w:instrText>
        </w:r>
        <w:r w:rsidR="009D3395">
          <w:fldChar w:fldCharType="separate"/>
        </w:r>
        <w:r w:rsidR="009D3395">
          <w:t>8</w:t>
        </w:r>
        <w:r w:rsidR="009D3395">
          <w:fldChar w:fldCharType="end"/>
        </w:r>
      </w:hyperlink>
    </w:p>
    <w:p w14:paraId="249C1870" w14:textId="77777777" w:rsidR="007B1441" w:rsidRDefault="00FD456C">
      <w:pPr>
        <w:pStyle w:val="TOC2"/>
      </w:pPr>
      <w:hyperlink w:anchor="_Toc31009005" w:history="1">
        <w:r w:rsidR="009D3395">
          <w:t>1.4 Quy trình chuẩn công nghiệp CRISP-DM áp dụng trong đồ án</w:t>
        </w:r>
        <w:r w:rsidR="009D3395">
          <w:tab/>
        </w:r>
        <w:r w:rsidR="009D3395">
          <w:fldChar w:fldCharType="begin"/>
        </w:r>
        <w:r w:rsidR="009D3395">
          <w:instrText xml:space="preserve"> PAGEREF _Toc31009005 \h </w:instrText>
        </w:r>
        <w:r w:rsidR="009D3395">
          <w:fldChar w:fldCharType="separate"/>
        </w:r>
        <w:r w:rsidR="009D3395">
          <w:t>10</w:t>
        </w:r>
        <w:r w:rsidR="009D3395">
          <w:fldChar w:fldCharType="end"/>
        </w:r>
      </w:hyperlink>
    </w:p>
    <w:p w14:paraId="13624A45" w14:textId="77777777" w:rsidR="007B1441" w:rsidRDefault="00FD456C">
      <w:pPr>
        <w:pStyle w:val="TOC2"/>
      </w:pPr>
      <w:hyperlink w:anchor="_Toc31009006" w:history="1">
        <w:r w:rsidR="009D3395">
          <w:t>1.5 Mục tiêu nghiên cứu và bố cục của báo cáo đồ án</w:t>
        </w:r>
        <w:r w:rsidR="009D3395">
          <w:tab/>
        </w:r>
        <w:r w:rsidR="009D3395">
          <w:fldChar w:fldCharType="begin"/>
        </w:r>
        <w:r w:rsidR="009D3395">
          <w:instrText xml:space="preserve"> PAGEREF _Toc31009006 \h </w:instrText>
        </w:r>
        <w:r w:rsidR="009D3395">
          <w:fldChar w:fldCharType="separate"/>
        </w:r>
        <w:r w:rsidR="009D3395">
          <w:t>11</w:t>
        </w:r>
        <w:r w:rsidR="009D3395">
          <w:fldChar w:fldCharType="end"/>
        </w:r>
      </w:hyperlink>
    </w:p>
    <w:p w14:paraId="3CC7FAC7" w14:textId="77777777" w:rsidR="007B1441" w:rsidRDefault="00FD456C">
      <w:pPr>
        <w:pStyle w:val="TOC1"/>
      </w:pPr>
      <w:hyperlink w:anchor="_Toc31009007" w:history="1">
        <w:r w:rsidR="009D3395">
          <w:t>CHƯƠNG 2: MÔ TẢ VÀ KHÁM PHÁ TOÀN CẢNH TẬP DỮ LIỆU (DATASET EDA)</w:t>
        </w:r>
        <w:r w:rsidR="009D3395">
          <w:tab/>
        </w:r>
        <w:r w:rsidR="009D3395">
          <w:fldChar w:fldCharType="begin"/>
        </w:r>
        <w:r w:rsidR="009D3395">
          <w:instrText xml:space="preserve"> PAGEREF _Toc31009007 \h </w:instrText>
        </w:r>
        <w:r w:rsidR="009D3395">
          <w:fldChar w:fldCharType="separate"/>
        </w:r>
        <w:r w:rsidR="009D3395">
          <w:t>12</w:t>
        </w:r>
        <w:r w:rsidR="009D3395">
          <w:fldChar w:fldCharType="end"/>
        </w:r>
      </w:hyperlink>
    </w:p>
    <w:p w14:paraId="5EEC8998" w14:textId="77777777" w:rsidR="007B1441" w:rsidRDefault="00FD456C">
      <w:pPr>
        <w:pStyle w:val="TOC2"/>
      </w:pPr>
      <w:hyperlink w:anchor="_Toc31009008" w:history="1">
        <w:r w:rsidR="009D3395">
          <w:t>2.1 Nguồn gốc học thuật của tập dữ liệu Amazon Reviews</w:t>
        </w:r>
        <w:r w:rsidR="009D3395">
          <w:tab/>
        </w:r>
        <w:r w:rsidR="009D3395">
          <w:fldChar w:fldCharType="begin"/>
        </w:r>
        <w:r w:rsidR="009D3395">
          <w:instrText xml:space="preserve"> PAGEREF _Toc31009008 \h </w:instrText>
        </w:r>
        <w:r w:rsidR="009D3395">
          <w:fldChar w:fldCharType="separate"/>
        </w:r>
        <w:r w:rsidR="009D3395">
          <w:t>12</w:t>
        </w:r>
        <w:r w:rsidR="009D3395">
          <w:fldChar w:fldCharType="end"/>
        </w:r>
      </w:hyperlink>
    </w:p>
    <w:p w14:paraId="33677C3D" w14:textId="77777777" w:rsidR="007B1441" w:rsidRDefault="00FD456C">
      <w:pPr>
        <w:pStyle w:val="TOC2"/>
      </w:pPr>
      <w:hyperlink w:anchor="_Toc31009009" w:history="1">
        <w:r w:rsidR="009D3395">
          <w:t>2.2 Cấu trúc các trường thuộc tính và định dạng lưu trữ</w:t>
        </w:r>
        <w:r w:rsidR="009D3395">
          <w:tab/>
        </w:r>
        <w:r w:rsidR="009D3395">
          <w:fldChar w:fldCharType="begin"/>
        </w:r>
        <w:r w:rsidR="009D3395">
          <w:instrText xml:space="preserve"> PAGEREF _Toc31009009 \h </w:instrText>
        </w:r>
        <w:r w:rsidR="009D3395">
          <w:fldChar w:fldCharType="separate"/>
        </w:r>
        <w:r w:rsidR="009D3395">
          <w:t>12</w:t>
        </w:r>
        <w:r w:rsidR="009D3395">
          <w:fldChar w:fldCharType="end"/>
        </w:r>
      </w:hyperlink>
    </w:p>
    <w:p w14:paraId="2415F8D8" w14:textId="77777777" w:rsidR="007B1441" w:rsidRDefault="00FD456C">
      <w:pPr>
        <w:pStyle w:val="TOC2"/>
      </w:pPr>
      <w:hyperlink w:anchor="_Toc31009010" w:history="1">
        <w:r w:rsidR="009D3395">
          <w:t>2.3 Tối ưu hóa quá trình đọc dữ liệu bằng PyArrow Engine</w:t>
        </w:r>
        <w:r w:rsidR="009D3395">
          <w:tab/>
        </w:r>
        <w:r w:rsidR="009D3395">
          <w:fldChar w:fldCharType="begin"/>
        </w:r>
        <w:r w:rsidR="009D3395">
          <w:instrText xml:space="preserve"> PAGEREF _Toc31009010 \h </w:instrText>
        </w:r>
        <w:r w:rsidR="009D3395">
          <w:fldChar w:fldCharType="separate"/>
        </w:r>
        <w:r w:rsidR="009D3395">
          <w:t>13</w:t>
        </w:r>
        <w:r w:rsidR="009D3395">
          <w:fldChar w:fldCharType="end"/>
        </w:r>
      </w:hyperlink>
    </w:p>
    <w:p w14:paraId="79F83149" w14:textId="77777777" w:rsidR="007B1441" w:rsidRDefault="00FD456C">
      <w:pPr>
        <w:pStyle w:val="TOC2"/>
      </w:pPr>
      <w:hyperlink w:anchor="_Toc31009011" w:history="1">
        <w:r w:rsidR="009D3395">
          <w:t>2.4 Phân tích phân phối nhãn dữ liệu</w:t>
        </w:r>
        <w:r w:rsidR="009D3395">
          <w:tab/>
        </w:r>
        <w:r w:rsidR="009D3395">
          <w:fldChar w:fldCharType="begin"/>
        </w:r>
        <w:r w:rsidR="009D3395">
          <w:instrText xml:space="preserve"> PAGEREF _Toc31009011 \h </w:instrText>
        </w:r>
        <w:r w:rsidR="009D3395">
          <w:fldChar w:fldCharType="separate"/>
        </w:r>
        <w:r w:rsidR="009D3395">
          <w:t>14</w:t>
        </w:r>
        <w:r w:rsidR="009D3395">
          <w:fldChar w:fldCharType="end"/>
        </w:r>
      </w:hyperlink>
    </w:p>
    <w:p w14:paraId="4187ADEA" w14:textId="77777777" w:rsidR="007B1441" w:rsidRDefault="00FD456C">
      <w:pPr>
        <w:pStyle w:val="TOC2"/>
      </w:pPr>
      <w:hyperlink w:anchor="_Toc31009012" w:history="1">
        <w:r w:rsidR="009D3395">
          <w:t>2.5 Kiểm tra dữ liệu khuyết thiếu (Missing Values) và chiến lược xử lý</w:t>
        </w:r>
        <w:r w:rsidR="009D3395">
          <w:tab/>
        </w:r>
        <w:r w:rsidR="009D3395">
          <w:fldChar w:fldCharType="begin"/>
        </w:r>
        <w:r w:rsidR="009D3395">
          <w:instrText xml:space="preserve"> PAGEREF _Toc31009012 \h </w:instrText>
        </w:r>
        <w:r w:rsidR="009D3395">
          <w:fldChar w:fldCharType="separate"/>
        </w:r>
        <w:r w:rsidR="009D3395">
          <w:t>14</w:t>
        </w:r>
        <w:r w:rsidR="009D3395">
          <w:fldChar w:fldCharType="end"/>
        </w:r>
      </w:hyperlink>
    </w:p>
    <w:p w14:paraId="0D27AF2C" w14:textId="77777777" w:rsidR="007B1441" w:rsidRDefault="00FD456C">
      <w:pPr>
        <w:pStyle w:val="TOC1"/>
      </w:pPr>
      <w:hyperlink w:anchor="_Toc31009013" w:history="1">
        <w:r w:rsidR="009D3395">
          <w:t>CHƯƠNG 3: CHIẾN LƯỢC QUẢN LÝ BỘ NHỚ VÀ THIẾT KẾ MẪU THỰC NGHIỆM</w:t>
        </w:r>
        <w:r w:rsidR="009D3395">
          <w:tab/>
        </w:r>
        <w:r w:rsidR="009D3395">
          <w:fldChar w:fldCharType="begin"/>
        </w:r>
        <w:r w:rsidR="009D3395">
          <w:instrText xml:space="preserve"> PAGEREF _Toc31009013 \h </w:instrText>
        </w:r>
        <w:r w:rsidR="009D3395">
          <w:fldChar w:fldCharType="separate"/>
        </w:r>
        <w:r w:rsidR="009D3395">
          <w:t>16</w:t>
        </w:r>
        <w:r w:rsidR="009D3395">
          <w:fldChar w:fldCharType="end"/>
        </w:r>
      </w:hyperlink>
    </w:p>
    <w:p w14:paraId="4677D133" w14:textId="77777777" w:rsidR="007B1441" w:rsidRDefault="00FD456C">
      <w:pPr>
        <w:pStyle w:val="TOC2"/>
      </w:pPr>
      <w:hyperlink w:anchor="_Toc31009014" w:history="1">
        <w:r w:rsidR="009D3395">
          <w:t>3.1 Thách thức tài nguyên bộ nhớ khi xử lý dữ liệu lớn</w:t>
        </w:r>
        <w:r w:rsidR="009D3395">
          <w:tab/>
        </w:r>
        <w:r w:rsidR="009D3395">
          <w:fldChar w:fldCharType="begin"/>
        </w:r>
        <w:r w:rsidR="009D3395">
          <w:instrText xml:space="preserve"> PAGEREF _Toc31009014 \h </w:instrText>
        </w:r>
        <w:r w:rsidR="009D3395">
          <w:fldChar w:fldCharType="separate"/>
        </w:r>
        <w:r w:rsidR="009D3395">
          <w:t>16</w:t>
        </w:r>
        <w:r w:rsidR="009D3395">
          <w:fldChar w:fldCharType="end"/>
        </w:r>
      </w:hyperlink>
    </w:p>
    <w:p w14:paraId="7DA15D6D" w14:textId="77777777" w:rsidR="007B1441" w:rsidRDefault="00FD456C">
      <w:pPr>
        <w:pStyle w:val="TOC2"/>
      </w:pPr>
      <w:hyperlink w:anchor="_Toc31009015" w:history="1">
        <w:r w:rsidR="009D3395">
          <w:t>3.2 Cấu trúc ma trận thưa CSR và phòng tránh lỗi tràn RAM</w:t>
        </w:r>
        <w:r w:rsidR="009D3395">
          <w:tab/>
        </w:r>
        <w:r w:rsidR="009D3395">
          <w:fldChar w:fldCharType="begin"/>
        </w:r>
        <w:r w:rsidR="009D3395">
          <w:instrText xml:space="preserve"> PAGEREF _Toc31009015 \h </w:instrText>
        </w:r>
        <w:r w:rsidR="009D3395">
          <w:fldChar w:fldCharType="separate"/>
        </w:r>
        <w:r w:rsidR="009D3395">
          <w:t>16</w:t>
        </w:r>
        <w:r w:rsidR="009D3395">
          <w:fldChar w:fldCharType="end"/>
        </w:r>
      </w:hyperlink>
    </w:p>
    <w:p w14:paraId="328A1EE0" w14:textId="77777777" w:rsidR="007B1441" w:rsidRDefault="00FD456C">
      <w:pPr>
        <w:pStyle w:val="TOC2"/>
      </w:pPr>
      <w:hyperlink w:anchor="_Toc31009016" w:history="1">
        <w:r w:rsidR="009D3395">
          <w:t>3.3 Thiết lập tập mẫu thực nghiệm: 600,000 Train và 97,500 Test</w:t>
        </w:r>
        <w:r w:rsidR="009D3395">
          <w:tab/>
        </w:r>
        <w:r w:rsidR="009D3395">
          <w:fldChar w:fldCharType="begin"/>
        </w:r>
        <w:r w:rsidR="009D3395">
          <w:instrText xml:space="preserve"> PAGEREF _Toc31009016 \h </w:instrText>
        </w:r>
        <w:r w:rsidR="009D3395">
          <w:fldChar w:fldCharType="separate"/>
        </w:r>
        <w:r w:rsidR="009D3395">
          <w:t>17</w:t>
        </w:r>
        <w:r w:rsidR="009D3395">
          <w:fldChar w:fldCharType="end"/>
        </w:r>
      </w:hyperlink>
    </w:p>
    <w:p w14:paraId="77CF5003" w14:textId="77777777" w:rsidR="007B1441" w:rsidRDefault="00FD456C">
      <w:pPr>
        <w:pStyle w:val="TOC2"/>
      </w:pPr>
      <w:hyperlink w:anchor="_Toc31009017" w:history="1">
        <w:r w:rsidR="009D3395">
          <w:t>3.4 Cơ sở thống kê của việc lấy mẫu đại diện</w:t>
        </w:r>
        <w:r w:rsidR="009D3395">
          <w:tab/>
        </w:r>
        <w:r w:rsidR="009D3395">
          <w:fldChar w:fldCharType="begin"/>
        </w:r>
        <w:r w:rsidR="009D3395">
          <w:instrText xml:space="preserve"> PAGEREF _Toc31009017 \h </w:instrText>
        </w:r>
        <w:r w:rsidR="009D3395">
          <w:fldChar w:fldCharType="separate"/>
        </w:r>
        <w:r w:rsidR="009D3395">
          <w:t>17</w:t>
        </w:r>
        <w:r w:rsidR="009D3395">
          <w:fldChar w:fldCharType="end"/>
        </w:r>
      </w:hyperlink>
    </w:p>
    <w:p w14:paraId="673D7EB8" w14:textId="77777777" w:rsidR="007B1441" w:rsidRDefault="00FD456C">
      <w:pPr>
        <w:pStyle w:val="TOC1"/>
      </w:pPr>
      <w:hyperlink w:anchor="_Toc31009018" w:history="1">
        <w:r w:rsidR="009D3395">
          <w:t>CHƯƠNG 4: TIỀN XỬ LÝ VĂN BẢN VÀ TRÍCH XUẤT ĐẶC TRƯNG HÌNH THÁI</w:t>
        </w:r>
        <w:r w:rsidR="009D3395">
          <w:tab/>
        </w:r>
        <w:r w:rsidR="009D3395">
          <w:fldChar w:fldCharType="begin"/>
        </w:r>
        <w:r w:rsidR="009D3395">
          <w:instrText xml:space="preserve"> PAGEREF _Toc31009018 \h </w:instrText>
        </w:r>
        <w:r w:rsidR="009D3395">
          <w:fldChar w:fldCharType="separate"/>
        </w:r>
        <w:r w:rsidR="009D3395">
          <w:t>19</w:t>
        </w:r>
        <w:r w:rsidR="009D3395">
          <w:fldChar w:fldCharType="end"/>
        </w:r>
      </w:hyperlink>
    </w:p>
    <w:p w14:paraId="3D334DF5" w14:textId="77777777" w:rsidR="007B1441" w:rsidRDefault="00FD456C">
      <w:pPr>
        <w:pStyle w:val="TOC2"/>
      </w:pPr>
      <w:hyperlink w:anchor="_Toc31009019" w:history="1">
        <w:r w:rsidR="009D3395">
          <w:t>4.1 Quy trình tiền xử lý văn bản tiếng Anh</w:t>
        </w:r>
        <w:r w:rsidR="009D3395">
          <w:tab/>
        </w:r>
        <w:r w:rsidR="009D3395">
          <w:fldChar w:fldCharType="begin"/>
        </w:r>
        <w:r w:rsidR="009D3395">
          <w:instrText xml:space="preserve"> PAGEREF _Toc31009019 \h </w:instrText>
        </w:r>
        <w:r w:rsidR="009D3395">
          <w:fldChar w:fldCharType="separate"/>
        </w:r>
        <w:r w:rsidR="009D3395">
          <w:t>19</w:t>
        </w:r>
        <w:r w:rsidR="009D3395">
          <w:fldChar w:fldCharType="end"/>
        </w:r>
      </w:hyperlink>
    </w:p>
    <w:p w14:paraId="7442862B" w14:textId="77777777" w:rsidR="007B1441" w:rsidRDefault="00FD456C">
      <w:pPr>
        <w:pStyle w:val="TOC2"/>
      </w:pPr>
      <w:hyperlink w:anchor="_Toc31009020" w:history="1">
        <w:r w:rsidR="009D3395">
          <w:t>4.2 Chiến lược giữ lại các từ phủ định trong danh sách Stop Words</w:t>
        </w:r>
        <w:r w:rsidR="009D3395">
          <w:tab/>
        </w:r>
        <w:r w:rsidR="009D3395">
          <w:fldChar w:fldCharType="begin"/>
        </w:r>
        <w:r w:rsidR="009D3395">
          <w:instrText xml:space="preserve"> PAGEREF _Toc31009020 \h </w:instrText>
        </w:r>
        <w:r w:rsidR="009D3395">
          <w:fldChar w:fldCharType="separate"/>
        </w:r>
        <w:r w:rsidR="009D3395">
          <w:t>19</w:t>
        </w:r>
        <w:r w:rsidR="009D3395">
          <w:fldChar w:fldCharType="end"/>
        </w:r>
      </w:hyperlink>
    </w:p>
    <w:p w14:paraId="37221B7A" w14:textId="77777777" w:rsidR="007B1441" w:rsidRDefault="00FD456C">
      <w:pPr>
        <w:pStyle w:val="TOC2"/>
      </w:pPr>
      <w:hyperlink w:anchor="_Toc31009021" w:history="1">
        <w:r w:rsidR="009D3395">
          <w:t>4.3 Trích xuất 7 đặc trưng hình thái văn bản</w:t>
        </w:r>
        <w:r w:rsidR="009D3395">
          <w:tab/>
        </w:r>
        <w:r w:rsidR="009D3395">
          <w:fldChar w:fldCharType="begin"/>
        </w:r>
        <w:r w:rsidR="009D3395">
          <w:instrText xml:space="preserve"> PAGEREF _Toc31009021 \h </w:instrText>
        </w:r>
        <w:r w:rsidR="009D3395">
          <w:fldChar w:fldCharType="separate"/>
        </w:r>
        <w:r w:rsidR="009D3395">
          <w:t>20</w:t>
        </w:r>
        <w:r w:rsidR="009D3395">
          <w:fldChar w:fldCharType="end"/>
        </w:r>
      </w:hyperlink>
    </w:p>
    <w:p w14:paraId="3284FAE7" w14:textId="77777777" w:rsidR="007B1441" w:rsidRDefault="00FD456C">
      <w:pPr>
        <w:pStyle w:val="TOC2"/>
      </w:pPr>
      <w:hyperlink w:anchor="_Toc31009022" w:history="1">
        <w:r w:rsidR="009D3395">
          <w:t>4.4 Phân tích tương quan giữa đặc trưng hình thái và số sao</w:t>
        </w:r>
        <w:r w:rsidR="009D3395">
          <w:tab/>
        </w:r>
        <w:r w:rsidR="009D3395">
          <w:fldChar w:fldCharType="begin"/>
        </w:r>
        <w:r w:rsidR="009D3395">
          <w:instrText xml:space="preserve"> PAGEREF _Toc31009022 \h </w:instrText>
        </w:r>
        <w:r w:rsidR="009D3395">
          <w:fldChar w:fldCharType="separate"/>
        </w:r>
        <w:r w:rsidR="009D3395">
          <w:t>21</w:t>
        </w:r>
        <w:r w:rsidR="009D3395">
          <w:fldChar w:fldCharType="end"/>
        </w:r>
      </w:hyperlink>
    </w:p>
    <w:p w14:paraId="329A32C1" w14:textId="77777777" w:rsidR="007B1441" w:rsidRDefault="00FD456C">
      <w:pPr>
        <w:pStyle w:val="TOC1"/>
      </w:pPr>
      <w:hyperlink w:anchor="_Toc31009023" w:history="1">
        <w:r w:rsidR="009D3395">
          <w:t>CHƯƠNG 5: MÔ HÌNH HÓA KHÔNG GIAN VÉC-TƠ TF-IDF N-GRAMS</w:t>
        </w:r>
        <w:r w:rsidR="009D3395">
          <w:tab/>
        </w:r>
        <w:r w:rsidR="009D3395">
          <w:fldChar w:fldCharType="begin"/>
        </w:r>
        <w:r w:rsidR="009D3395">
          <w:instrText xml:space="preserve"> PAGEREF _Toc31009023 \h </w:instrText>
        </w:r>
        <w:r w:rsidR="009D3395">
          <w:fldChar w:fldCharType="separate"/>
        </w:r>
        <w:r w:rsidR="009D3395">
          <w:t>23</w:t>
        </w:r>
        <w:r w:rsidR="009D3395">
          <w:fldChar w:fldCharType="end"/>
        </w:r>
      </w:hyperlink>
    </w:p>
    <w:p w14:paraId="6099F0DA" w14:textId="77777777" w:rsidR="007B1441" w:rsidRDefault="00FD456C">
      <w:pPr>
        <w:pStyle w:val="TOC2"/>
      </w:pPr>
      <w:hyperlink w:anchor="_Toc31009024" w:history="1">
        <w:r w:rsidR="009D3395">
          <w:t>5.1 Cơ sở lý thuyết của Mô hình Không gian Véc-tơ</w:t>
        </w:r>
        <w:r w:rsidR="009D3395">
          <w:tab/>
        </w:r>
        <w:r w:rsidR="009D3395">
          <w:fldChar w:fldCharType="begin"/>
        </w:r>
        <w:r w:rsidR="009D3395">
          <w:instrText xml:space="preserve"> PAGEREF _Toc31009024 \h </w:instrText>
        </w:r>
        <w:r w:rsidR="009D3395">
          <w:fldChar w:fldCharType="separate"/>
        </w:r>
        <w:r w:rsidR="009D3395">
          <w:t>23</w:t>
        </w:r>
        <w:r w:rsidR="009D3395">
          <w:fldChar w:fldCharType="end"/>
        </w:r>
      </w:hyperlink>
    </w:p>
    <w:p w14:paraId="0CB9B3C4" w14:textId="77777777" w:rsidR="007B1441" w:rsidRDefault="00FD456C">
      <w:pPr>
        <w:pStyle w:val="TOC2"/>
      </w:pPr>
      <w:hyperlink w:anchor="_Toc31009025" w:history="1">
        <w:r w:rsidR="009D3395">
          <w:t>5.2 Công thức toán học TF, Smooth IDF và cơ chế nén Sublinear TF</w:t>
        </w:r>
        <w:r w:rsidR="009D3395">
          <w:tab/>
        </w:r>
        <w:r w:rsidR="009D3395">
          <w:fldChar w:fldCharType="begin"/>
        </w:r>
        <w:r w:rsidR="009D3395">
          <w:instrText xml:space="preserve"> PAGEREF _Toc31009025 \h </w:instrText>
        </w:r>
        <w:r w:rsidR="009D3395">
          <w:fldChar w:fldCharType="separate"/>
        </w:r>
        <w:r w:rsidR="009D3395">
          <w:t>23</w:t>
        </w:r>
        <w:r w:rsidR="009D3395">
          <w:fldChar w:fldCharType="end"/>
        </w:r>
      </w:hyperlink>
    </w:p>
    <w:p w14:paraId="4B320E24" w14:textId="77777777" w:rsidR="007B1441" w:rsidRDefault="00FD456C">
      <w:pPr>
        <w:pStyle w:val="TOC2"/>
      </w:pPr>
      <w:hyperlink w:anchor="_Toc31009026" w:history="1">
        <w:r w:rsidR="009D3395">
          <w:t>5.3 Tầm quan trọng của Cụm hai từ (Bigram) đối với ngữ cảnh phủ định</w:t>
        </w:r>
        <w:r w:rsidR="009D3395">
          <w:tab/>
        </w:r>
        <w:r w:rsidR="009D3395">
          <w:fldChar w:fldCharType="begin"/>
        </w:r>
        <w:r w:rsidR="009D3395">
          <w:instrText xml:space="preserve"> PAGEREF _Toc31009026 \h </w:instrText>
        </w:r>
        <w:r w:rsidR="009D3395">
          <w:fldChar w:fldCharType="separate"/>
        </w:r>
        <w:r w:rsidR="009D3395">
          <w:t>24</w:t>
        </w:r>
        <w:r w:rsidR="009D3395">
          <w:fldChar w:fldCharType="end"/>
        </w:r>
      </w:hyperlink>
    </w:p>
    <w:p w14:paraId="5A554DCC" w14:textId="77777777" w:rsidR="007B1441" w:rsidRDefault="00FD456C">
      <w:pPr>
        <w:pStyle w:val="TOC2"/>
      </w:pPr>
      <w:hyperlink w:anchor="_Toc31009027" w:history="1">
        <w:r w:rsidR="009D3395">
          <w:t>5.4 Cấu trúc ma trận thưa TF-IDF 50,000 đặc trưng</w:t>
        </w:r>
        <w:r w:rsidR="009D3395">
          <w:tab/>
        </w:r>
        <w:r w:rsidR="009D3395">
          <w:fldChar w:fldCharType="begin"/>
        </w:r>
        <w:r w:rsidR="009D3395">
          <w:instrText xml:space="preserve"> PAGEREF _Toc31009027 \h </w:instrText>
        </w:r>
        <w:r w:rsidR="009D3395">
          <w:fldChar w:fldCharType="separate"/>
        </w:r>
        <w:r w:rsidR="009D3395">
          <w:t>24</w:t>
        </w:r>
        <w:r w:rsidR="009D3395">
          <w:fldChar w:fldCharType="end"/>
        </w:r>
      </w:hyperlink>
    </w:p>
    <w:p w14:paraId="15967955" w14:textId="77777777" w:rsidR="007B1441" w:rsidRDefault="00FD456C">
      <w:pPr>
        <w:pStyle w:val="TOC1"/>
      </w:pPr>
      <w:hyperlink w:anchor="_Toc31009028" w:history="1">
        <w:r w:rsidR="009D3395">
          <w:t>CHƯƠNG 6: KHAI PHÁ DỮ LIỆU KHÔNG GIÁM SÁT: PHÂN TÍCH CHỦ ĐỀ (LSA)</w:t>
        </w:r>
        <w:r w:rsidR="009D3395">
          <w:tab/>
        </w:r>
        <w:r w:rsidR="009D3395">
          <w:fldChar w:fldCharType="begin"/>
        </w:r>
        <w:r w:rsidR="009D3395">
          <w:instrText xml:space="preserve"> PAGEREF _Toc31009028 \h </w:instrText>
        </w:r>
        <w:r w:rsidR="009D3395">
          <w:fldChar w:fldCharType="separate"/>
        </w:r>
        <w:r w:rsidR="009D3395">
          <w:t>26</w:t>
        </w:r>
        <w:r w:rsidR="009D3395">
          <w:fldChar w:fldCharType="end"/>
        </w:r>
      </w:hyperlink>
    </w:p>
    <w:p w14:paraId="48B96CC6" w14:textId="77777777" w:rsidR="007B1441" w:rsidRDefault="00FD456C">
      <w:pPr>
        <w:pStyle w:val="TOC2"/>
      </w:pPr>
      <w:hyperlink w:anchor="_Toc31009029" w:history="1">
        <w:r w:rsidR="009D3395">
          <w:t>6.1 Phương pháp phân rã giá trị kỳ dị rút gọn (TruncatedSVD)</w:t>
        </w:r>
        <w:r w:rsidR="009D3395">
          <w:tab/>
        </w:r>
        <w:r w:rsidR="009D3395">
          <w:fldChar w:fldCharType="begin"/>
        </w:r>
        <w:r w:rsidR="009D3395">
          <w:instrText xml:space="preserve"> PAGEREF _Toc31009029 \h </w:instrText>
        </w:r>
        <w:r w:rsidR="009D3395">
          <w:fldChar w:fldCharType="separate"/>
        </w:r>
        <w:r w:rsidR="009D3395">
          <w:t>26</w:t>
        </w:r>
        <w:r w:rsidR="009D3395">
          <w:fldChar w:fldCharType="end"/>
        </w:r>
      </w:hyperlink>
    </w:p>
    <w:p w14:paraId="0C8EB8EE" w14:textId="77777777" w:rsidR="007B1441" w:rsidRDefault="00FD456C">
      <w:pPr>
        <w:pStyle w:val="TOC2"/>
      </w:pPr>
      <w:hyperlink w:anchor="_Toc31009030" w:history="1">
        <w:r w:rsidR="009D3395">
          <w:t>6.2 Kỹ thuật phân tích ngữ nghĩa tiềm ẩn (LSA) giảm số chiều</w:t>
        </w:r>
        <w:r w:rsidR="009D3395">
          <w:tab/>
        </w:r>
        <w:r w:rsidR="009D3395">
          <w:fldChar w:fldCharType="begin"/>
        </w:r>
        <w:r w:rsidR="009D3395">
          <w:instrText xml:space="preserve"> PAGEREF _Toc31009030 \h </w:instrText>
        </w:r>
        <w:r w:rsidR="009D3395">
          <w:fldChar w:fldCharType="separate"/>
        </w:r>
        <w:r w:rsidR="009D3395">
          <w:t>26</w:t>
        </w:r>
        <w:r w:rsidR="009D3395">
          <w:fldChar w:fldCharType="end"/>
        </w:r>
      </w:hyperlink>
    </w:p>
    <w:p w14:paraId="5A59437F" w14:textId="77777777" w:rsidR="007B1441" w:rsidRDefault="00FD456C">
      <w:pPr>
        <w:pStyle w:val="TOC2"/>
      </w:pPr>
      <w:hyperlink w:anchor="_Toc31009031" w:history="1">
        <w:r w:rsidR="009D3395">
          <w:t>6.3 Phân tích 6 thành phần ngữ nghĩa tiềm ẩn đầu tiên</w:t>
        </w:r>
        <w:r w:rsidR="009D3395">
          <w:tab/>
        </w:r>
        <w:r w:rsidR="009D3395">
          <w:fldChar w:fldCharType="begin"/>
        </w:r>
        <w:r w:rsidR="009D3395">
          <w:instrText xml:space="preserve"> PAGEREF _Toc31009031 \h </w:instrText>
        </w:r>
        <w:r w:rsidR="009D3395">
          <w:fldChar w:fldCharType="separate"/>
        </w:r>
        <w:r w:rsidR="009D3395">
          <w:t>27</w:t>
        </w:r>
        <w:r w:rsidR="009D3395">
          <w:fldChar w:fldCharType="end"/>
        </w:r>
      </w:hyperlink>
    </w:p>
    <w:p w14:paraId="2D7F5274" w14:textId="77777777" w:rsidR="007B1441" w:rsidRDefault="00FD456C">
      <w:pPr>
        <w:pStyle w:val="TOC2"/>
      </w:pPr>
      <w:hyperlink w:anchor="_Toc31009032" w:history="1">
        <w:r w:rsidR="009D3395">
          <w:t>6.4 Đánh giá tỷ lệ phương sai giải thích được của mô hình SVD</w:t>
        </w:r>
        <w:r w:rsidR="009D3395">
          <w:tab/>
        </w:r>
        <w:r w:rsidR="009D3395">
          <w:fldChar w:fldCharType="begin"/>
        </w:r>
        <w:r w:rsidR="009D3395">
          <w:instrText xml:space="preserve"> PAGEREF _Toc31009032 \h </w:instrText>
        </w:r>
        <w:r w:rsidR="009D3395">
          <w:fldChar w:fldCharType="separate"/>
        </w:r>
        <w:r w:rsidR="009D3395">
          <w:t>27</w:t>
        </w:r>
        <w:r w:rsidR="009D3395">
          <w:fldChar w:fldCharType="end"/>
        </w:r>
      </w:hyperlink>
    </w:p>
    <w:p w14:paraId="088AF486" w14:textId="77777777" w:rsidR="007B1441" w:rsidRDefault="00FD456C">
      <w:pPr>
        <w:pStyle w:val="TOC1"/>
      </w:pPr>
      <w:hyperlink w:anchor="_Toc31009033" w:history="1">
        <w:r w:rsidR="009D3395">
          <w:t>CHƯƠNG 7: KHAI PHÁ DỮ LIỆU KHÔNG GIÁM SÁT: PHÂN CỤM BẰNG KMEANS</w:t>
        </w:r>
        <w:r w:rsidR="009D3395">
          <w:tab/>
        </w:r>
        <w:r w:rsidR="009D3395">
          <w:fldChar w:fldCharType="begin"/>
        </w:r>
        <w:r w:rsidR="009D3395">
          <w:instrText xml:space="preserve"> PAGEREF _Toc31009033 \h </w:instrText>
        </w:r>
        <w:r w:rsidR="009D3395">
          <w:fldChar w:fldCharType="separate"/>
        </w:r>
        <w:r w:rsidR="009D3395">
          <w:t>29</w:t>
        </w:r>
        <w:r w:rsidR="009D3395">
          <w:fldChar w:fldCharType="end"/>
        </w:r>
      </w:hyperlink>
    </w:p>
    <w:p w14:paraId="55D37DFD" w14:textId="77777777" w:rsidR="007B1441" w:rsidRDefault="00FD456C">
      <w:pPr>
        <w:pStyle w:val="TOC2"/>
      </w:pPr>
      <w:hyperlink w:anchor="_Toc31009034" w:history="1">
        <w:r w:rsidR="009D3395">
          <w:t>7.1 Thuật toán MiniBatchKMeans trên tập dữ liệu lớn</w:t>
        </w:r>
        <w:r w:rsidR="009D3395">
          <w:tab/>
        </w:r>
        <w:r w:rsidR="009D3395">
          <w:fldChar w:fldCharType="begin"/>
        </w:r>
        <w:r w:rsidR="009D3395">
          <w:instrText xml:space="preserve"> PAGEREF _Toc31009034 \h </w:instrText>
        </w:r>
        <w:r w:rsidR="009D3395">
          <w:fldChar w:fldCharType="separate"/>
        </w:r>
        <w:r w:rsidR="009D3395">
          <w:t>29</w:t>
        </w:r>
        <w:r w:rsidR="009D3395">
          <w:fldChar w:fldCharType="end"/>
        </w:r>
      </w:hyperlink>
    </w:p>
    <w:p w14:paraId="2D952D6D" w14:textId="77777777" w:rsidR="007B1441" w:rsidRDefault="00FD456C">
      <w:pPr>
        <w:pStyle w:val="TOC2"/>
      </w:pPr>
      <w:hyperlink w:anchor="_Toc31009035" w:history="1">
        <w:r w:rsidR="009D3395">
          <w:t>7.2 Lựa chọn số cụm k bằng hệ số Silhouette</w:t>
        </w:r>
        <w:r w:rsidR="009D3395">
          <w:tab/>
        </w:r>
        <w:r w:rsidR="009D3395">
          <w:fldChar w:fldCharType="begin"/>
        </w:r>
        <w:r w:rsidR="009D3395">
          <w:instrText xml:space="preserve"> PAGEREF _Toc31009035 \h </w:instrText>
        </w:r>
        <w:r w:rsidR="009D3395">
          <w:fldChar w:fldCharType="separate"/>
        </w:r>
        <w:r w:rsidR="009D3395">
          <w:t>29</w:t>
        </w:r>
        <w:r w:rsidR="009D3395">
          <w:fldChar w:fldCharType="end"/>
        </w:r>
      </w:hyperlink>
    </w:p>
    <w:p w14:paraId="4EFC7242" w14:textId="77777777" w:rsidR="007B1441" w:rsidRDefault="00FD456C">
      <w:pPr>
        <w:pStyle w:val="TOC2"/>
      </w:pPr>
      <w:hyperlink w:anchor="_Toc31009036" w:history="1">
        <w:r w:rsidR="009D3395">
          <w:t>7.3 Phân tích kết quả phân cụm k=6 và biểu đồ phân bố</w:t>
        </w:r>
        <w:r w:rsidR="009D3395">
          <w:tab/>
        </w:r>
        <w:r w:rsidR="009D3395">
          <w:fldChar w:fldCharType="begin"/>
        </w:r>
        <w:r w:rsidR="009D3395">
          <w:instrText xml:space="preserve"> PAGEREF _Toc31009036 \h </w:instrText>
        </w:r>
        <w:r w:rsidR="009D3395">
          <w:fldChar w:fldCharType="separate"/>
        </w:r>
        <w:r w:rsidR="009D3395">
          <w:t>30</w:t>
        </w:r>
        <w:r w:rsidR="009D3395">
          <w:fldChar w:fldCharType="end"/>
        </w:r>
      </w:hyperlink>
    </w:p>
    <w:p w14:paraId="45B828A4" w14:textId="77777777" w:rsidR="007B1441" w:rsidRDefault="00FD456C">
      <w:pPr>
        <w:pStyle w:val="TOC2"/>
      </w:pPr>
      <w:hyperlink w:anchor="_Toc31009037" w:history="1">
        <w:r w:rsidR="009D3395">
          <w:t>7.4 Đặc điểm của 6 cụm khách hàng và hiện tượng phân cực cảm xúc</w:t>
        </w:r>
        <w:r w:rsidR="009D3395">
          <w:tab/>
        </w:r>
        <w:r w:rsidR="009D3395">
          <w:fldChar w:fldCharType="begin"/>
        </w:r>
        <w:r w:rsidR="009D3395">
          <w:instrText xml:space="preserve"> PAGEREF _Toc31009037 \h </w:instrText>
        </w:r>
        <w:r w:rsidR="009D3395">
          <w:fldChar w:fldCharType="separate"/>
        </w:r>
        <w:r w:rsidR="009D3395">
          <w:t>31</w:t>
        </w:r>
        <w:r w:rsidR="009D3395">
          <w:fldChar w:fldCharType="end"/>
        </w:r>
      </w:hyperlink>
    </w:p>
    <w:p w14:paraId="44FBED2D" w14:textId="77777777" w:rsidR="007B1441" w:rsidRDefault="00FD456C">
      <w:pPr>
        <w:pStyle w:val="TOC1"/>
      </w:pPr>
      <w:hyperlink w:anchor="_Toc31009038" w:history="1">
        <w:r w:rsidR="009D3395">
          <w:t>CHƯƠNG 8: KHAI PHÁ LUẬT KẾT HỢP VÀ PHÂN TÍCH CỤM TỪ PHỦ ĐỊNH</w:t>
        </w:r>
        <w:r w:rsidR="009D3395">
          <w:tab/>
        </w:r>
        <w:r w:rsidR="009D3395">
          <w:fldChar w:fldCharType="begin"/>
        </w:r>
        <w:r w:rsidR="009D3395">
          <w:instrText xml:space="preserve"> PAGEREF _Toc31009038 \h </w:instrText>
        </w:r>
        <w:r w:rsidR="009D3395">
          <w:fldChar w:fldCharType="separate"/>
        </w:r>
        <w:r w:rsidR="009D3395">
          <w:t>32</w:t>
        </w:r>
        <w:r w:rsidR="009D3395">
          <w:fldChar w:fldCharType="end"/>
        </w:r>
      </w:hyperlink>
    </w:p>
    <w:p w14:paraId="0FC6A9C6" w14:textId="77777777" w:rsidR="007B1441" w:rsidRDefault="00FD456C">
      <w:pPr>
        <w:pStyle w:val="TOC2"/>
      </w:pPr>
      <w:hyperlink w:anchor="_Toc31009039" w:history="1">
        <w:r w:rsidR="009D3395">
          <w:t>8.1 Mô hình hóa bài toán luật kết hợp trên dữ liệu văn bản</w:t>
        </w:r>
        <w:r w:rsidR="009D3395">
          <w:tab/>
        </w:r>
        <w:r w:rsidR="009D3395">
          <w:fldChar w:fldCharType="begin"/>
        </w:r>
        <w:r w:rsidR="009D3395">
          <w:instrText xml:space="preserve"> PAGEREF _Toc31009039 \h </w:instrText>
        </w:r>
        <w:r w:rsidR="009D3395">
          <w:fldChar w:fldCharType="separate"/>
        </w:r>
        <w:r w:rsidR="009D3395">
          <w:t>32</w:t>
        </w:r>
        <w:r w:rsidR="009D3395">
          <w:fldChar w:fldCharType="end"/>
        </w:r>
      </w:hyperlink>
    </w:p>
    <w:p w14:paraId="536BBCE9" w14:textId="77777777" w:rsidR="007B1441" w:rsidRDefault="00FD456C">
      <w:pPr>
        <w:pStyle w:val="TOC2"/>
      </w:pPr>
      <w:hyperlink w:anchor="_Toc31009040" w:history="1">
        <w:r w:rsidR="009D3395">
          <w:t>8.2 Các chỉ số đánh giá luật: Support, Confidence và Lift</w:t>
        </w:r>
        <w:r w:rsidR="009D3395">
          <w:tab/>
        </w:r>
        <w:r w:rsidR="009D3395">
          <w:fldChar w:fldCharType="begin"/>
        </w:r>
        <w:r w:rsidR="009D3395">
          <w:instrText xml:space="preserve"> PAGEREF _Toc31009040 \h </w:instrText>
        </w:r>
        <w:r w:rsidR="009D3395">
          <w:fldChar w:fldCharType="separate"/>
        </w:r>
        <w:r w:rsidR="009D3395">
          <w:t>32</w:t>
        </w:r>
        <w:r w:rsidR="009D3395">
          <w:fldChar w:fldCharType="end"/>
        </w:r>
      </w:hyperlink>
    </w:p>
    <w:p w14:paraId="673B2862" w14:textId="77777777" w:rsidR="007B1441" w:rsidRDefault="00FD456C">
      <w:pPr>
        <w:pStyle w:val="TOC2"/>
      </w:pPr>
      <w:hyperlink w:anchor="_Toc31009041" w:history="1">
        <w:r w:rsidR="009D3395">
          <w:t>8.3 Phân tích các luật kết hợp có Lift cao nhất cho 1 sao và 5 sao</w:t>
        </w:r>
        <w:r w:rsidR="009D3395">
          <w:tab/>
        </w:r>
        <w:r w:rsidR="009D3395">
          <w:fldChar w:fldCharType="begin"/>
        </w:r>
        <w:r w:rsidR="009D3395">
          <w:instrText xml:space="preserve"> PAGEREF _Toc31009041 \h </w:instrText>
        </w:r>
        <w:r w:rsidR="009D3395">
          <w:fldChar w:fldCharType="separate"/>
        </w:r>
        <w:r w:rsidR="009D3395">
          <w:t>32</w:t>
        </w:r>
        <w:r w:rsidR="009D3395">
          <w:fldChar w:fldCharType="end"/>
        </w:r>
      </w:hyperlink>
    </w:p>
    <w:p w14:paraId="63892D76" w14:textId="77777777" w:rsidR="007B1441" w:rsidRDefault="00FD456C">
      <w:pPr>
        <w:pStyle w:val="TOC2"/>
      </w:pPr>
      <w:hyperlink w:anchor="_Toc31009042" w:history="1">
        <w:r w:rsidR="009D3395">
          <w:t>8.4 Khảo sát phân bố số sao của các cụm từ phủ định (Negation Bigrams)</w:t>
        </w:r>
        <w:r w:rsidR="009D3395">
          <w:tab/>
        </w:r>
        <w:r w:rsidR="009D3395">
          <w:fldChar w:fldCharType="begin"/>
        </w:r>
        <w:r w:rsidR="009D3395">
          <w:instrText xml:space="preserve"> PAGEREF _Toc31009042 \h </w:instrText>
        </w:r>
        <w:r w:rsidR="009D3395">
          <w:fldChar w:fldCharType="separate"/>
        </w:r>
        <w:r w:rsidR="009D3395">
          <w:t>34</w:t>
        </w:r>
        <w:r w:rsidR="009D3395">
          <w:fldChar w:fldCharType="end"/>
        </w:r>
      </w:hyperlink>
    </w:p>
    <w:p w14:paraId="20A1FD5B" w14:textId="77777777" w:rsidR="007B1441" w:rsidRDefault="00FD456C">
      <w:pPr>
        <w:pStyle w:val="TOC1"/>
      </w:pPr>
      <w:hyperlink w:anchor="_Toc31009043" w:history="1">
        <w:r w:rsidR="009D3395">
          <w:t>CHƯƠNG 9: CƠ SỞ LÝ THUYẾT VÀ TINH CHỈNH 3 MÔ HÌNH HỌC MÁY CÓ GIÁM SÁT</w:t>
        </w:r>
        <w:r w:rsidR="009D3395">
          <w:tab/>
        </w:r>
        <w:r w:rsidR="009D3395">
          <w:fldChar w:fldCharType="begin"/>
        </w:r>
        <w:r w:rsidR="009D3395">
          <w:instrText xml:space="preserve"> PAGEREF _Toc31009043 \h </w:instrText>
        </w:r>
        <w:r w:rsidR="009D3395">
          <w:fldChar w:fldCharType="separate"/>
        </w:r>
        <w:r w:rsidR="009D3395">
          <w:t>36</w:t>
        </w:r>
        <w:r w:rsidR="009D3395">
          <w:fldChar w:fldCharType="end"/>
        </w:r>
      </w:hyperlink>
    </w:p>
    <w:p w14:paraId="01815EB5" w14:textId="77777777" w:rsidR="007B1441" w:rsidRDefault="00FD456C">
      <w:pPr>
        <w:pStyle w:val="TOC2"/>
      </w:pPr>
      <w:hyperlink w:anchor="_Toc31009044" w:history="1">
        <w:r w:rsidR="009D3395">
          <w:t>9.1 Mô hình Complement Naive Bayes (CNB)</w:t>
        </w:r>
        <w:r w:rsidR="009D3395">
          <w:tab/>
        </w:r>
        <w:r w:rsidR="009D3395">
          <w:fldChar w:fldCharType="begin"/>
        </w:r>
        <w:r w:rsidR="009D3395">
          <w:instrText xml:space="preserve"> PAGEREF _Toc31009044 \h </w:instrText>
        </w:r>
        <w:r w:rsidR="009D3395">
          <w:fldChar w:fldCharType="separate"/>
        </w:r>
        <w:r w:rsidR="009D3395">
          <w:t>36</w:t>
        </w:r>
        <w:r w:rsidR="009D3395">
          <w:fldChar w:fldCharType="end"/>
        </w:r>
      </w:hyperlink>
    </w:p>
    <w:p w14:paraId="5B1B06A4" w14:textId="77777777" w:rsidR="007B1441" w:rsidRDefault="00FD456C">
      <w:pPr>
        <w:pStyle w:val="TOC2"/>
      </w:pPr>
      <w:hyperlink w:anchor="_Toc31009045" w:history="1">
        <w:r w:rsidR="009D3395">
          <w:t>9.2 Mô hình SGD Logistic Regression với hàm mất mát Log-Loss</w:t>
        </w:r>
        <w:r w:rsidR="009D3395">
          <w:tab/>
        </w:r>
        <w:r w:rsidR="009D3395">
          <w:fldChar w:fldCharType="begin"/>
        </w:r>
        <w:r w:rsidR="009D3395">
          <w:instrText xml:space="preserve"> PAGEREF _Toc31009045 \h </w:instrText>
        </w:r>
        <w:r w:rsidR="009D3395">
          <w:fldChar w:fldCharType="separate"/>
        </w:r>
        <w:r w:rsidR="009D3395">
          <w:t>36</w:t>
        </w:r>
        <w:r w:rsidR="009D3395">
          <w:fldChar w:fldCharType="end"/>
        </w:r>
      </w:hyperlink>
    </w:p>
    <w:p w14:paraId="36DAA6F5" w14:textId="77777777" w:rsidR="007B1441" w:rsidRDefault="00FD456C">
      <w:pPr>
        <w:pStyle w:val="TOC2"/>
      </w:pPr>
      <w:hyperlink w:anchor="_Toc31009046" w:history="1">
        <w:r w:rsidR="009D3395">
          <w:t>9.3 Mô hình SGD Linear Support Vector Machine với Hinge Loss</w:t>
        </w:r>
        <w:r w:rsidR="009D3395">
          <w:tab/>
        </w:r>
        <w:r w:rsidR="009D3395">
          <w:fldChar w:fldCharType="begin"/>
        </w:r>
        <w:r w:rsidR="009D3395">
          <w:instrText xml:space="preserve"> PAGEREF _Toc31009046 \h </w:instrText>
        </w:r>
        <w:r w:rsidR="009D3395">
          <w:fldChar w:fldCharType="separate"/>
        </w:r>
        <w:r w:rsidR="009D3395">
          <w:t>37</w:t>
        </w:r>
        <w:r w:rsidR="009D3395">
          <w:fldChar w:fldCharType="end"/>
        </w:r>
      </w:hyperlink>
    </w:p>
    <w:p w14:paraId="7D43E116" w14:textId="77777777" w:rsidR="007B1441" w:rsidRDefault="00FD456C">
      <w:pPr>
        <w:pStyle w:val="TOC2"/>
      </w:pPr>
      <w:hyperlink w:anchor="_Toc31009047" w:history="1">
        <w:r w:rsidR="009D3395">
          <w:t>9.4 Tinh chỉnh siêu tham số alpha trên tập kiểm định độc lập</w:t>
        </w:r>
        <w:r w:rsidR="009D3395">
          <w:tab/>
        </w:r>
        <w:r w:rsidR="009D3395">
          <w:fldChar w:fldCharType="begin"/>
        </w:r>
        <w:r w:rsidR="009D3395">
          <w:instrText xml:space="preserve"> PAGEREF _Toc31009047 \h </w:instrText>
        </w:r>
        <w:r w:rsidR="009D3395">
          <w:fldChar w:fldCharType="separate"/>
        </w:r>
        <w:r w:rsidR="009D3395">
          <w:t>37</w:t>
        </w:r>
        <w:r w:rsidR="009D3395">
          <w:fldChar w:fldCharType="end"/>
        </w:r>
      </w:hyperlink>
    </w:p>
    <w:p w14:paraId="301F1243" w14:textId="77777777" w:rsidR="007B1441" w:rsidRDefault="00FD456C">
      <w:pPr>
        <w:pStyle w:val="TOC2"/>
      </w:pPr>
      <w:hyperlink w:anchor="_Toc31009048" w:history="1">
        <w:r w:rsidR="009D3395">
          <w:t>9.5 Phân tích đường cong kiểm định và tốc độ hội tụ</w:t>
        </w:r>
        <w:r w:rsidR="009D3395">
          <w:tab/>
        </w:r>
        <w:r w:rsidR="009D3395">
          <w:fldChar w:fldCharType="begin"/>
        </w:r>
        <w:r w:rsidR="009D3395">
          <w:instrText xml:space="preserve"> PAGEREF _Toc31009048 \h </w:instrText>
        </w:r>
        <w:r w:rsidR="009D3395">
          <w:fldChar w:fldCharType="separate"/>
        </w:r>
        <w:r w:rsidR="009D3395">
          <w:t>39</w:t>
        </w:r>
        <w:r w:rsidR="009D3395">
          <w:fldChar w:fldCharType="end"/>
        </w:r>
      </w:hyperlink>
    </w:p>
    <w:p w14:paraId="330C6530" w14:textId="77777777" w:rsidR="007B1441" w:rsidRDefault="00FD456C">
      <w:pPr>
        <w:pStyle w:val="TOC1"/>
      </w:pPr>
      <w:hyperlink w:anchor="_Toc31009049" w:history="1">
        <w:r w:rsidR="009D3395">
          <w:t>CHƯƠNG 10: ĐÁNH GIÁ VÀ ĐỐI SÁNH HIỆU NĂNG CÁC MÔ HÌNH TRÊN TẬP TEST</w:t>
        </w:r>
        <w:r w:rsidR="009D3395">
          <w:tab/>
        </w:r>
        <w:r w:rsidR="009D3395">
          <w:fldChar w:fldCharType="begin"/>
        </w:r>
        <w:r w:rsidR="009D3395">
          <w:instrText xml:space="preserve"> PAGEREF _Toc31009049 \h </w:instrText>
        </w:r>
        <w:r w:rsidR="009D3395">
          <w:fldChar w:fldCharType="separate"/>
        </w:r>
        <w:r w:rsidR="009D3395">
          <w:t>40</w:t>
        </w:r>
        <w:r w:rsidR="009D3395">
          <w:fldChar w:fldCharType="end"/>
        </w:r>
      </w:hyperlink>
    </w:p>
    <w:p w14:paraId="7D92BBE6" w14:textId="77777777" w:rsidR="007B1441" w:rsidRDefault="00FD456C">
      <w:pPr>
        <w:pStyle w:val="TOC2"/>
      </w:pPr>
      <w:hyperlink w:anchor="_Toc31009050" w:history="1">
        <w:r w:rsidR="009D3395">
          <w:t>10.1 Thiết lập môi trường và hệ thống 8 chỉ số đo lường toàn diện</w:t>
        </w:r>
        <w:r w:rsidR="009D3395">
          <w:tab/>
        </w:r>
        <w:r w:rsidR="009D3395">
          <w:fldChar w:fldCharType="begin"/>
        </w:r>
        <w:r w:rsidR="009D3395">
          <w:instrText xml:space="preserve"> PAGEREF _Toc31009050 \h </w:instrText>
        </w:r>
        <w:r w:rsidR="009D3395">
          <w:fldChar w:fldCharType="separate"/>
        </w:r>
        <w:r w:rsidR="009D3395">
          <w:t>40</w:t>
        </w:r>
        <w:r w:rsidR="009D3395">
          <w:fldChar w:fldCharType="end"/>
        </w:r>
      </w:hyperlink>
    </w:p>
    <w:p w14:paraId="013F621E" w14:textId="77777777" w:rsidR="007B1441" w:rsidRDefault="00FD456C">
      <w:pPr>
        <w:pStyle w:val="TOC2"/>
      </w:pPr>
      <w:hyperlink w:anchor="_Toc31009051" w:history="1">
        <w:r w:rsidR="009D3395">
          <w:t>10.2 Bảng tổng hợp đối sánh hiệu năng 3 mô hình trên tập Test</w:t>
        </w:r>
        <w:r w:rsidR="009D3395">
          <w:tab/>
        </w:r>
        <w:r w:rsidR="009D3395">
          <w:fldChar w:fldCharType="begin"/>
        </w:r>
        <w:r w:rsidR="009D3395">
          <w:instrText xml:space="preserve"> PAGEREF _Toc31009051 \h </w:instrText>
        </w:r>
        <w:r w:rsidR="009D3395">
          <w:fldChar w:fldCharType="separate"/>
        </w:r>
        <w:r w:rsidR="009D3395">
          <w:t>40</w:t>
        </w:r>
        <w:r w:rsidR="009D3395">
          <w:fldChar w:fldCharType="end"/>
        </w:r>
      </w:hyperlink>
    </w:p>
    <w:p w14:paraId="77A3BA3D" w14:textId="77777777" w:rsidR="007B1441" w:rsidRDefault="00FD456C">
      <w:pPr>
        <w:pStyle w:val="TOC2"/>
      </w:pPr>
      <w:hyperlink w:anchor="_Toc31009052" w:history="1">
        <w:r w:rsidR="009D3395">
          <w:t>10.3 Biểu đồ so sánh trực quan hiệu năng các mô hình</w:t>
        </w:r>
        <w:r w:rsidR="009D3395">
          <w:tab/>
        </w:r>
        <w:r w:rsidR="009D3395">
          <w:fldChar w:fldCharType="begin"/>
        </w:r>
        <w:r w:rsidR="009D3395">
          <w:instrText xml:space="preserve"> PAGEREF _Toc31009052 \h </w:instrText>
        </w:r>
        <w:r w:rsidR="009D3395">
          <w:fldChar w:fldCharType="separate"/>
        </w:r>
        <w:r w:rsidR="009D3395">
          <w:t>41</w:t>
        </w:r>
        <w:r w:rsidR="009D3395">
          <w:fldChar w:fldCharType="end"/>
        </w:r>
      </w:hyperlink>
    </w:p>
    <w:p w14:paraId="5F2CAFD8" w14:textId="77777777" w:rsidR="007B1441" w:rsidRDefault="00FD456C">
      <w:pPr>
        <w:pStyle w:val="TOC2"/>
      </w:pPr>
      <w:hyperlink w:anchor="_Toc31009053" w:history="1">
        <w:r w:rsidR="009D3395">
          <w:t>10.4 Đánh giá toàn diện mô hình Quán quân SGD Logistic Regression</w:t>
        </w:r>
        <w:r w:rsidR="009D3395">
          <w:tab/>
        </w:r>
        <w:r w:rsidR="009D3395">
          <w:fldChar w:fldCharType="begin"/>
        </w:r>
        <w:r w:rsidR="009D3395">
          <w:instrText xml:space="preserve"> PAGEREF _Toc31009053 \h </w:instrText>
        </w:r>
        <w:r w:rsidR="009D3395">
          <w:fldChar w:fldCharType="separate"/>
        </w:r>
        <w:r w:rsidR="009D3395">
          <w:t>41</w:t>
        </w:r>
        <w:r w:rsidR="009D3395">
          <w:fldChar w:fldCharType="end"/>
        </w:r>
      </w:hyperlink>
    </w:p>
    <w:p w14:paraId="5062D63F" w14:textId="77777777" w:rsidR="007B1441" w:rsidRDefault="00FD456C">
      <w:pPr>
        <w:pStyle w:val="TOC1"/>
      </w:pPr>
      <w:hyperlink w:anchor="_Toc31009054" w:history="1">
        <w:r w:rsidR="009D3395">
          <w:t>CHƯƠNG 11: PHÂN TÍCH MA TRẬN NHẦM LẪN VÀ BÁO CÁO PHÂN LOẠI CHI TIẾT</w:t>
        </w:r>
        <w:r w:rsidR="009D3395">
          <w:tab/>
        </w:r>
        <w:r w:rsidR="009D3395">
          <w:fldChar w:fldCharType="begin"/>
        </w:r>
        <w:r w:rsidR="009D3395">
          <w:instrText xml:space="preserve"> PAGEREF _Toc31009054 \h </w:instrText>
        </w:r>
        <w:r w:rsidR="009D3395">
          <w:fldChar w:fldCharType="separate"/>
        </w:r>
        <w:r w:rsidR="009D3395">
          <w:t>43</w:t>
        </w:r>
        <w:r w:rsidR="009D3395">
          <w:fldChar w:fldCharType="end"/>
        </w:r>
      </w:hyperlink>
    </w:p>
    <w:p w14:paraId="7AC2147C" w14:textId="77777777" w:rsidR="007B1441" w:rsidRDefault="00FD456C">
      <w:pPr>
        <w:pStyle w:val="TOC2"/>
      </w:pPr>
      <w:hyperlink w:anchor="_Toc31009055" w:history="1">
        <w:r w:rsidR="009D3395">
          <w:t>11.1 Ý nghĩa của Ma trận Nhầm lẫn trong phân loại cảm xúc thứ bậc</w:t>
        </w:r>
        <w:r w:rsidR="009D3395">
          <w:tab/>
        </w:r>
        <w:r w:rsidR="009D3395">
          <w:fldChar w:fldCharType="begin"/>
        </w:r>
        <w:r w:rsidR="009D3395">
          <w:instrText xml:space="preserve"> PAGEREF _Toc31009055 \h </w:instrText>
        </w:r>
        <w:r w:rsidR="009D3395">
          <w:fldChar w:fldCharType="separate"/>
        </w:r>
        <w:r w:rsidR="009D3395">
          <w:t>43</w:t>
        </w:r>
        <w:r w:rsidR="009D3395">
          <w:fldChar w:fldCharType="end"/>
        </w:r>
      </w:hyperlink>
    </w:p>
    <w:p w14:paraId="0298E4F1" w14:textId="77777777" w:rsidR="007B1441" w:rsidRDefault="00FD456C">
      <w:pPr>
        <w:pStyle w:val="TOC2"/>
      </w:pPr>
      <w:hyperlink w:anchor="_Toc31009056" w:history="1">
        <w:r w:rsidR="009D3395">
          <w:t>11.2 Biểu đồ Ma trận nhầm lẫn tuyệt đối và chuẩn hóa %</w:t>
        </w:r>
        <w:r w:rsidR="009D3395">
          <w:tab/>
        </w:r>
        <w:r w:rsidR="009D3395">
          <w:fldChar w:fldCharType="begin"/>
        </w:r>
        <w:r w:rsidR="009D3395">
          <w:instrText xml:space="preserve"> PAGEREF _Toc31009056 \h </w:instrText>
        </w:r>
        <w:r w:rsidR="009D3395">
          <w:fldChar w:fldCharType="separate"/>
        </w:r>
        <w:r w:rsidR="009D3395">
          <w:t>43</w:t>
        </w:r>
        <w:r w:rsidR="009D3395">
          <w:fldChar w:fldCharType="end"/>
        </w:r>
      </w:hyperlink>
    </w:p>
    <w:p w14:paraId="3E93A9D3" w14:textId="77777777" w:rsidR="007B1441" w:rsidRDefault="00FD456C">
      <w:pPr>
        <w:pStyle w:val="TOC2"/>
      </w:pPr>
      <w:hyperlink w:anchor="_Toc31009057" w:history="1">
        <w:r w:rsidR="009D3395">
          <w:t>11.3 Báo cáo phân loại chi tiết (Classification Report) từng mức sao</w:t>
        </w:r>
        <w:r w:rsidR="009D3395">
          <w:tab/>
        </w:r>
        <w:r w:rsidR="009D3395">
          <w:fldChar w:fldCharType="begin"/>
        </w:r>
        <w:r w:rsidR="009D3395">
          <w:instrText xml:space="preserve"> PAGEREF _Toc31009057 \h </w:instrText>
        </w:r>
        <w:r w:rsidR="009D3395">
          <w:fldChar w:fldCharType="separate"/>
        </w:r>
        <w:r w:rsidR="009D3395">
          <w:t>44</w:t>
        </w:r>
        <w:r w:rsidR="009D3395">
          <w:fldChar w:fldCharType="end"/>
        </w:r>
      </w:hyperlink>
    </w:p>
    <w:p w14:paraId="41E6C6F1" w14:textId="77777777" w:rsidR="007B1441" w:rsidRDefault="00FD456C">
      <w:pPr>
        <w:pStyle w:val="TOC2"/>
      </w:pPr>
      <w:hyperlink w:anchor="_Toc31009058" w:history="1">
        <w:r w:rsidR="009D3395">
          <w:t>11.4 Giải mã hiện tượng phân hóa hiệu năng giữa các lớp</w:t>
        </w:r>
        <w:r w:rsidR="009D3395">
          <w:tab/>
        </w:r>
        <w:r w:rsidR="009D3395">
          <w:fldChar w:fldCharType="begin"/>
        </w:r>
        <w:r w:rsidR="009D3395">
          <w:instrText xml:space="preserve"> PAGEREF _Toc31009058 \h </w:instrText>
        </w:r>
        <w:r w:rsidR="009D3395">
          <w:fldChar w:fldCharType="separate"/>
        </w:r>
        <w:r w:rsidR="009D3395">
          <w:t>44</w:t>
        </w:r>
        <w:r w:rsidR="009D3395">
          <w:fldChar w:fldCharType="end"/>
        </w:r>
      </w:hyperlink>
    </w:p>
    <w:p w14:paraId="4D6ADA60" w14:textId="77777777" w:rsidR="007B1441" w:rsidRDefault="00FD456C">
      <w:pPr>
        <w:pStyle w:val="TOC1"/>
      </w:pPr>
      <w:hyperlink w:anchor="_Toc31009059" w:history="1">
        <w:r w:rsidR="009D3395">
          <w:t>CHƯƠNG 12: KHÁM PHÁ TRI THỨC VÀ PHÂN TÍCH LỖI (ERROR ANALYSIS)</w:t>
        </w:r>
        <w:r w:rsidR="009D3395">
          <w:tab/>
        </w:r>
        <w:r w:rsidR="009D3395">
          <w:fldChar w:fldCharType="begin"/>
        </w:r>
        <w:r w:rsidR="009D3395">
          <w:instrText xml:space="preserve"> PAGEREF _Toc31009059 \h </w:instrText>
        </w:r>
        <w:r w:rsidR="009D3395">
          <w:fldChar w:fldCharType="separate"/>
        </w:r>
        <w:r w:rsidR="009D3395">
          <w:t>46</w:t>
        </w:r>
        <w:r w:rsidR="009D3395">
          <w:fldChar w:fldCharType="end"/>
        </w:r>
      </w:hyperlink>
    </w:p>
    <w:p w14:paraId="17487204" w14:textId="77777777" w:rsidR="007B1441" w:rsidRDefault="00FD456C">
      <w:pPr>
        <w:pStyle w:val="TOC2"/>
      </w:pPr>
      <w:hyperlink w:anchor="_Toc31009060" w:history="1">
        <w:r w:rsidR="009D3395">
          <w:t>12.1 Trích xuất trọng số hệ số tuyến tính (Regression Coefficients)</w:t>
        </w:r>
        <w:r w:rsidR="009D3395">
          <w:tab/>
        </w:r>
        <w:r w:rsidR="009D3395">
          <w:fldChar w:fldCharType="begin"/>
        </w:r>
        <w:r w:rsidR="009D3395">
          <w:instrText xml:space="preserve"> PAGEREF _Toc31009060 \h </w:instrText>
        </w:r>
        <w:r w:rsidR="009D3395">
          <w:fldChar w:fldCharType="separate"/>
        </w:r>
        <w:r w:rsidR="009D3395">
          <w:t>46</w:t>
        </w:r>
        <w:r w:rsidR="009D3395">
          <w:fldChar w:fldCharType="end"/>
        </w:r>
      </w:hyperlink>
    </w:p>
    <w:p w14:paraId="514AAE76" w14:textId="77777777" w:rsidR="007B1441" w:rsidRDefault="00FD456C">
      <w:pPr>
        <w:pStyle w:val="TOC2"/>
      </w:pPr>
      <w:hyperlink w:anchor="_Toc31009061" w:history="1">
        <w:r w:rsidR="009D3395">
          <w:t>12.2 Phân tích Biểu đồ Top 15 từ khóa quyết định mạnh nhất cho từng mức sao</w:t>
        </w:r>
        <w:r w:rsidR="009D3395">
          <w:tab/>
        </w:r>
        <w:r w:rsidR="009D3395">
          <w:fldChar w:fldCharType="begin"/>
        </w:r>
        <w:r w:rsidR="009D3395">
          <w:instrText xml:space="preserve"> PAGEREF _Toc31009061 \h </w:instrText>
        </w:r>
        <w:r w:rsidR="009D3395">
          <w:fldChar w:fldCharType="separate"/>
        </w:r>
        <w:r w:rsidR="009D3395">
          <w:t>46</w:t>
        </w:r>
        <w:r w:rsidR="009D3395">
          <w:fldChar w:fldCharType="end"/>
        </w:r>
      </w:hyperlink>
    </w:p>
    <w:p w14:paraId="3913C8BF" w14:textId="77777777" w:rsidR="007B1441" w:rsidRDefault="00FD456C">
      <w:pPr>
        <w:pStyle w:val="TOC2"/>
      </w:pPr>
      <w:hyperlink w:anchor="_Toc31009062" w:history="1">
        <w:r w:rsidR="009D3395">
          <w:t>12.3 Phân tích định tính các ca phân loại sai (Qualitative Error Analysis)</w:t>
        </w:r>
        <w:r w:rsidR="009D3395">
          <w:tab/>
        </w:r>
        <w:r w:rsidR="009D3395">
          <w:fldChar w:fldCharType="begin"/>
        </w:r>
        <w:r w:rsidR="009D3395">
          <w:instrText xml:space="preserve"> PAGEREF _Toc31009062 \h </w:instrText>
        </w:r>
        <w:r w:rsidR="009D3395">
          <w:fldChar w:fldCharType="separate"/>
        </w:r>
        <w:r w:rsidR="009D3395">
          <w:t>47</w:t>
        </w:r>
        <w:r w:rsidR="009D3395">
          <w:fldChar w:fldCharType="end"/>
        </w:r>
      </w:hyperlink>
    </w:p>
    <w:p w14:paraId="47092619" w14:textId="77777777" w:rsidR="007B1441" w:rsidRDefault="00FD456C">
      <w:pPr>
        <w:pStyle w:val="TOC1"/>
      </w:pPr>
      <w:hyperlink w:anchor="_Toc31009063" w:history="1">
        <w:r w:rsidR="009D3395">
          <w:t>CHƯƠNG 13: XÂY DỰNG QUY TRÌNH SUY LUẬN TRỰC TIẾP THỜI GIAN THỰC</w:t>
        </w:r>
        <w:r w:rsidR="009D3395">
          <w:tab/>
        </w:r>
        <w:r w:rsidR="009D3395">
          <w:fldChar w:fldCharType="begin"/>
        </w:r>
        <w:r w:rsidR="009D3395">
          <w:instrText xml:space="preserve"> PAGEREF _Toc31009063 \h </w:instrText>
        </w:r>
        <w:r w:rsidR="009D3395">
          <w:fldChar w:fldCharType="separate"/>
        </w:r>
        <w:r w:rsidR="009D3395">
          <w:t>48</w:t>
        </w:r>
        <w:r w:rsidR="009D3395">
          <w:fldChar w:fldCharType="end"/>
        </w:r>
      </w:hyperlink>
    </w:p>
    <w:p w14:paraId="45075756" w14:textId="77777777" w:rsidR="007B1441" w:rsidRDefault="00FD456C">
      <w:pPr>
        <w:pStyle w:val="TOC2"/>
      </w:pPr>
      <w:hyperlink w:anchor="_Toc31009064" w:history="1">
        <w:r w:rsidR="009D3395">
          <w:t>13.1 Kiến trúc quy trình suy luận từ văn bản thô đến xác suất</w:t>
        </w:r>
        <w:r w:rsidR="009D3395">
          <w:tab/>
        </w:r>
        <w:r w:rsidR="009D3395">
          <w:fldChar w:fldCharType="begin"/>
        </w:r>
        <w:r w:rsidR="009D3395">
          <w:instrText xml:space="preserve"> PAGEREF _Toc31009064 \h </w:instrText>
        </w:r>
        <w:r w:rsidR="009D3395">
          <w:fldChar w:fldCharType="separate"/>
        </w:r>
        <w:r w:rsidR="009D3395">
          <w:t>48</w:t>
        </w:r>
        <w:r w:rsidR="009D3395">
          <w:fldChar w:fldCharType="end"/>
        </w:r>
      </w:hyperlink>
    </w:p>
    <w:p w14:paraId="45AE584E" w14:textId="77777777" w:rsidR="007B1441" w:rsidRDefault="00FD456C">
      <w:pPr>
        <w:pStyle w:val="TOC2"/>
      </w:pPr>
      <w:hyperlink w:anchor="_Toc31009065" w:history="1">
        <w:r w:rsidR="009D3395">
          <w:t>13.2 Cơ chế tính toán phân phối xác suất trên 5 mức sao</w:t>
        </w:r>
        <w:r w:rsidR="009D3395">
          <w:tab/>
        </w:r>
        <w:r w:rsidR="009D3395">
          <w:fldChar w:fldCharType="begin"/>
        </w:r>
        <w:r w:rsidR="009D3395">
          <w:instrText xml:space="preserve"> PAGEREF _Toc31009065 \h </w:instrText>
        </w:r>
        <w:r w:rsidR="009D3395">
          <w:fldChar w:fldCharType="separate"/>
        </w:r>
        <w:r w:rsidR="009D3395">
          <w:t>48</w:t>
        </w:r>
        <w:r w:rsidR="009D3395">
          <w:fldChar w:fldCharType="end"/>
        </w:r>
      </w:hyperlink>
    </w:p>
    <w:p w14:paraId="4C7E8EEA" w14:textId="77777777" w:rsidR="007B1441" w:rsidRDefault="00FD456C">
      <w:pPr>
        <w:pStyle w:val="TOC2"/>
      </w:pPr>
      <w:hyperlink w:anchor="_Toc31009066" w:history="1">
        <w:r w:rsidR="009D3395">
          <w:t>13.3 Đóng gói và lưu trữ mô hình bằng joblib</w:t>
        </w:r>
        <w:r w:rsidR="009D3395">
          <w:tab/>
        </w:r>
        <w:r w:rsidR="009D3395">
          <w:fldChar w:fldCharType="begin"/>
        </w:r>
        <w:r w:rsidR="009D3395">
          <w:instrText xml:space="preserve"> PAGEREF _Toc31009066 \h </w:instrText>
        </w:r>
        <w:r w:rsidR="009D3395">
          <w:fldChar w:fldCharType="separate"/>
        </w:r>
        <w:r w:rsidR="009D3395">
          <w:t>49</w:t>
        </w:r>
        <w:r w:rsidR="009D3395">
          <w:fldChar w:fldCharType="end"/>
        </w:r>
      </w:hyperlink>
    </w:p>
    <w:p w14:paraId="2E3D7409" w14:textId="77777777" w:rsidR="007B1441" w:rsidRDefault="00FD456C">
      <w:pPr>
        <w:pStyle w:val="TOC2"/>
      </w:pPr>
      <w:hyperlink w:anchor="_Toc31009067" w:history="1">
        <w:r w:rsidR="009D3395">
          <w:t>13.4 Thử nghiệm trên các ví dụ nhận xét thực tế</w:t>
        </w:r>
        <w:r w:rsidR="009D3395">
          <w:tab/>
        </w:r>
        <w:r w:rsidR="009D3395">
          <w:fldChar w:fldCharType="begin"/>
        </w:r>
        <w:r w:rsidR="009D3395">
          <w:instrText xml:space="preserve"> PAGEREF _Toc31009067 \h </w:instrText>
        </w:r>
        <w:r w:rsidR="009D3395">
          <w:fldChar w:fldCharType="separate"/>
        </w:r>
        <w:r w:rsidR="009D3395">
          <w:t>49</w:t>
        </w:r>
        <w:r w:rsidR="009D3395">
          <w:fldChar w:fldCharType="end"/>
        </w:r>
      </w:hyperlink>
    </w:p>
    <w:p w14:paraId="06994C9F" w14:textId="77777777" w:rsidR="007B1441" w:rsidRDefault="00FD456C">
      <w:pPr>
        <w:pStyle w:val="TOC1"/>
      </w:pPr>
      <w:hyperlink w:anchor="_Toc31009068" w:history="1">
        <w:r w:rsidR="009D3395">
          <w:t>CHƯƠNG 14: ỨNG DỤNG THỰC TẾ: PHÂN TÍCH KHÍA CẠNH VÀ CHẨN ĐOÁN VẤN ĐỀ SẢN PHẨM</w:t>
        </w:r>
        <w:r w:rsidR="009D3395">
          <w:tab/>
        </w:r>
        <w:r w:rsidR="009D3395">
          <w:fldChar w:fldCharType="begin"/>
        </w:r>
        <w:r w:rsidR="009D3395">
          <w:instrText xml:space="preserve"> PAGEREF _Toc31009068 \h </w:instrText>
        </w:r>
        <w:r w:rsidR="009D3395">
          <w:fldChar w:fldCharType="separate"/>
        </w:r>
        <w:r w:rsidR="009D3395">
          <w:t>50</w:t>
        </w:r>
        <w:r w:rsidR="009D3395">
          <w:fldChar w:fldCharType="end"/>
        </w:r>
      </w:hyperlink>
    </w:p>
    <w:p w14:paraId="421D30F3" w14:textId="77777777" w:rsidR="007B1441" w:rsidRDefault="00FD456C">
      <w:pPr>
        <w:pStyle w:val="TOC2"/>
      </w:pPr>
      <w:hyperlink w:anchor="_Toc31009069" w:history="1">
        <w:r w:rsidR="009D3395">
          <w:t>14.1 Mục tiêu chẩn đoán nguyên nhân phàn nàn của sản phẩm</w:t>
        </w:r>
        <w:r w:rsidR="009D3395">
          <w:tab/>
        </w:r>
        <w:r w:rsidR="009D3395">
          <w:fldChar w:fldCharType="begin"/>
        </w:r>
        <w:r w:rsidR="009D3395">
          <w:instrText xml:space="preserve"> PAGEREF _Toc31009069 \h </w:instrText>
        </w:r>
        <w:r w:rsidR="009D3395">
          <w:fldChar w:fldCharType="separate"/>
        </w:r>
        <w:r w:rsidR="009D3395">
          <w:t>50</w:t>
        </w:r>
        <w:r w:rsidR="009D3395">
          <w:fldChar w:fldCharType="end"/>
        </w:r>
      </w:hyperlink>
    </w:p>
    <w:p w14:paraId="74EBB52A" w14:textId="77777777" w:rsidR="007B1441" w:rsidRDefault="00FD456C">
      <w:pPr>
        <w:pStyle w:val="TOC2"/>
      </w:pPr>
      <w:hyperlink w:anchor="_Toc31009070" w:history="1">
        <w:r w:rsidR="009D3395">
          <w:t>14.2 Xây dựng từ điển 9 khía cạnh sản phẩm và gợi ý cải thiện</w:t>
        </w:r>
        <w:r w:rsidR="009D3395">
          <w:tab/>
        </w:r>
        <w:r w:rsidR="009D3395">
          <w:fldChar w:fldCharType="begin"/>
        </w:r>
        <w:r w:rsidR="009D3395">
          <w:instrText xml:space="preserve"> PAGEREF _Toc31009070 \h </w:instrText>
        </w:r>
        <w:r w:rsidR="009D3395">
          <w:fldChar w:fldCharType="separate"/>
        </w:r>
        <w:r w:rsidR="009D3395">
          <w:t>50</w:t>
        </w:r>
        <w:r w:rsidR="009D3395">
          <w:fldChar w:fldCharType="end"/>
        </w:r>
      </w:hyperlink>
    </w:p>
    <w:p w14:paraId="1191F2C3" w14:textId="77777777" w:rsidR="007B1441" w:rsidRDefault="00FD456C">
      <w:pPr>
        <w:pStyle w:val="TOC2"/>
      </w:pPr>
      <w:hyperlink w:anchor="_Toc31009071" w:history="1">
        <w:r w:rsidR="009D3395">
          <w:t>14.3 Thuật toán tổng hợp bình luận và tự động chẩn đoán vấn đề</w:t>
        </w:r>
        <w:r w:rsidR="009D3395">
          <w:tab/>
        </w:r>
        <w:r w:rsidR="009D3395">
          <w:fldChar w:fldCharType="begin"/>
        </w:r>
        <w:r w:rsidR="009D3395">
          <w:instrText xml:space="preserve"> PAGEREF _Toc31009071 \h </w:instrText>
        </w:r>
        <w:r w:rsidR="009D3395">
          <w:fldChar w:fldCharType="separate"/>
        </w:r>
        <w:r w:rsidR="009D3395">
          <w:t>51</w:t>
        </w:r>
        <w:r w:rsidR="009D3395">
          <w:fldChar w:fldCharType="end"/>
        </w:r>
      </w:hyperlink>
    </w:p>
    <w:p w14:paraId="271AE8E6" w14:textId="77777777" w:rsidR="007B1441" w:rsidRDefault="00FD456C">
      <w:pPr>
        <w:pStyle w:val="TOC2"/>
      </w:pPr>
      <w:hyperlink w:anchor="_Toc31009072" w:history="1">
        <w:r w:rsidR="009D3395">
          <w:t>14.4 Thử nghiệm chẩn đoán trên 4 sản phẩm mô phỏng (A, B, C, D)</w:t>
        </w:r>
        <w:r w:rsidR="009D3395">
          <w:tab/>
        </w:r>
        <w:r w:rsidR="009D3395">
          <w:fldChar w:fldCharType="begin"/>
        </w:r>
        <w:r w:rsidR="009D3395">
          <w:instrText xml:space="preserve"> PAGEREF _Toc31009072 \h </w:instrText>
        </w:r>
        <w:r w:rsidR="009D3395">
          <w:fldChar w:fldCharType="separate"/>
        </w:r>
        <w:r w:rsidR="009D3395">
          <w:t>52</w:t>
        </w:r>
        <w:r w:rsidR="009D3395">
          <w:fldChar w:fldCharType="end"/>
        </w:r>
      </w:hyperlink>
    </w:p>
    <w:p w14:paraId="4E659306" w14:textId="77777777" w:rsidR="007B1441" w:rsidRDefault="00FD456C">
      <w:pPr>
        <w:pStyle w:val="TOC2"/>
      </w:pPr>
      <w:hyperlink w:anchor="_Toc31009073" w:history="1">
        <w:r w:rsidR="009D3395">
          <w:t>14.5 Demo chẩn đoán sản phẩm thực tế: Tai nghe không dây XYZ</w:t>
        </w:r>
        <w:r w:rsidR="009D3395">
          <w:tab/>
        </w:r>
        <w:r w:rsidR="009D3395">
          <w:fldChar w:fldCharType="begin"/>
        </w:r>
        <w:r w:rsidR="009D3395">
          <w:instrText xml:space="preserve"> PAGEREF _Toc31009073 \h </w:instrText>
        </w:r>
        <w:r w:rsidR="009D3395">
          <w:fldChar w:fldCharType="separate"/>
        </w:r>
        <w:r w:rsidR="009D3395">
          <w:t>53</w:t>
        </w:r>
        <w:r w:rsidR="009D3395">
          <w:fldChar w:fldCharType="end"/>
        </w:r>
      </w:hyperlink>
    </w:p>
    <w:p w14:paraId="29C6345C" w14:textId="77777777" w:rsidR="007B1441" w:rsidRDefault="00FD456C">
      <w:pPr>
        <w:pStyle w:val="TOC2"/>
      </w:pPr>
      <w:hyperlink w:anchor="_Toc31009074" w:history="1">
        <w:r w:rsidR="009D3395">
          <w:t>14.6 Kiểm chứng khoa học về độ tin cậy trên 500 sản phẩm mô phỏng</w:t>
        </w:r>
        <w:r w:rsidR="009D3395">
          <w:tab/>
        </w:r>
        <w:r w:rsidR="009D3395">
          <w:fldChar w:fldCharType="begin"/>
        </w:r>
        <w:r w:rsidR="009D3395">
          <w:instrText xml:space="preserve"> PAGEREF _Toc31009074 \h </w:instrText>
        </w:r>
        <w:r w:rsidR="009D3395">
          <w:fldChar w:fldCharType="separate"/>
        </w:r>
        <w:r w:rsidR="009D3395">
          <w:t>54</w:t>
        </w:r>
        <w:r w:rsidR="009D3395">
          <w:fldChar w:fldCharType="end"/>
        </w:r>
      </w:hyperlink>
    </w:p>
    <w:p w14:paraId="33D36578" w14:textId="77777777" w:rsidR="007B1441" w:rsidRDefault="00FD456C">
      <w:pPr>
        <w:pStyle w:val="TOC2"/>
      </w:pPr>
      <w:hyperlink w:anchor="_Toc31009075" w:history="1">
        <w:r w:rsidR="009D3395">
          <w:t>14.7 Kiểm chứng độ nhạy của từ điển khía cạnh</w:t>
        </w:r>
        <w:r w:rsidR="009D3395">
          <w:tab/>
        </w:r>
        <w:r w:rsidR="009D3395">
          <w:fldChar w:fldCharType="begin"/>
        </w:r>
        <w:r w:rsidR="009D3395">
          <w:instrText xml:space="preserve"> PAGEREF _Toc31009075 \h </w:instrText>
        </w:r>
        <w:r w:rsidR="009D3395">
          <w:fldChar w:fldCharType="separate"/>
        </w:r>
        <w:r w:rsidR="009D3395">
          <w:t>55</w:t>
        </w:r>
        <w:r w:rsidR="009D3395">
          <w:fldChar w:fldCharType="end"/>
        </w:r>
      </w:hyperlink>
    </w:p>
    <w:p w14:paraId="4FE88156" w14:textId="77777777" w:rsidR="007B1441" w:rsidRDefault="00FD456C">
      <w:pPr>
        <w:pStyle w:val="TOC2"/>
      </w:pPr>
      <w:hyperlink w:anchor="_Toc31009076" w:history="1">
        <w:r w:rsidR="009D3395">
          <w:t>14.8 Một số hạn chế của phương pháp chẩn đoán</w:t>
        </w:r>
        <w:r w:rsidR="009D3395">
          <w:tab/>
        </w:r>
        <w:r w:rsidR="009D3395">
          <w:fldChar w:fldCharType="begin"/>
        </w:r>
        <w:r w:rsidR="009D3395">
          <w:instrText xml:space="preserve"> PAGEREF _Toc31009076 \h </w:instrText>
        </w:r>
        <w:r w:rsidR="009D3395">
          <w:fldChar w:fldCharType="separate"/>
        </w:r>
        <w:r w:rsidR="009D3395">
          <w:t>56</w:t>
        </w:r>
        <w:r w:rsidR="009D3395">
          <w:fldChar w:fldCharType="end"/>
        </w:r>
      </w:hyperlink>
    </w:p>
    <w:p w14:paraId="25B6AACB" w14:textId="77777777" w:rsidR="007B1441" w:rsidRDefault="00FD456C">
      <w:pPr>
        <w:pStyle w:val="TOC1"/>
      </w:pPr>
      <w:hyperlink w:anchor="_Toc31009077" w:history="1">
        <w:r w:rsidR="009D3395">
          <w:t>CHƯƠNG 15: CẨM NANG VẤN ĐÁP BẢO VỆ ĐỒ ÁN (30 CÂU HỎI VÀ LỜI GIẢI CHI TIẾT)</w:t>
        </w:r>
        <w:r w:rsidR="009D3395">
          <w:tab/>
        </w:r>
        <w:r w:rsidR="009D3395">
          <w:fldChar w:fldCharType="begin"/>
        </w:r>
        <w:r w:rsidR="009D3395">
          <w:instrText xml:space="preserve"> PAGEREF _Toc31009077 \h </w:instrText>
        </w:r>
        <w:r w:rsidR="009D3395">
          <w:fldChar w:fldCharType="separate"/>
        </w:r>
        <w:r w:rsidR="009D3395">
          <w:t>57</w:t>
        </w:r>
        <w:r w:rsidR="009D3395">
          <w:fldChar w:fldCharType="end"/>
        </w:r>
      </w:hyperlink>
    </w:p>
    <w:p w14:paraId="6BC2EC75" w14:textId="77777777" w:rsidR="007B1441" w:rsidRDefault="00FD456C">
      <w:pPr>
        <w:pStyle w:val="TOC2"/>
      </w:pPr>
      <w:hyperlink w:anchor="_Toc31009078" w:history="1">
        <w:r w:rsidR="009D3395">
          <w:t>15.1 Kế hoạch phân bổ thời gian và cấu trúc bài thuyết trình 10-12 phút</w:t>
        </w:r>
        <w:r w:rsidR="009D3395">
          <w:tab/>
        </w:r>
        <w:r w:rsidR="009D3395">
          <w:fldChar w:fldCharType="begin"/>
        </w:r>
        <w:r w:rsidR="009D3395">
          <w:instrText xml:space="preserve"> PAGEREF _Toc31009078 \h </w:instrText>
        </w:r>
        <w:r w:rsidR="009D3395">
          <w:fldChar w:fldCharType="separate"/>
        </w:r>
        <w:r w:rsidR="009D3395">
          <w:t>57</w:t>
        </w:r>
        <w:r w:rsidR="009D3395">
          <w:fldChar w:fldCharType="end"/>
        </w:r>
      </w:hyperlink>
    </w:p>
    <w:p w14:paraId="2FF645FB" w14:textId="77777777" w:rsidR="007B1441" w:rsidRDefault="00FD456C">
      <w:pPr>
        <w:pStyle w:val="TOC2"/>
      </w:pPr>
      <w:hyperlink w:anchor="_Toc31009079" w:history="1">
        <w:r w:rsidR="009D3395">
          <w:t>15.2 Bộ 30 câu hỏi vấn đáp chuyên môn hóc búa kèm lời giải chi tiết</w:t>
        </w:r>
        <w:r w:rsidR="009D3395">
          <w:tab/>
        </w:r>
        <w:r w:rsidR="009D3395">
          <w:fldChar w:fldCharType="begin"/>
        </w:r>
        <w:r w:rsidR="009D3395">
          <w:instrText xml:space="preserve"> PAGEREF _Toc31009079 \h </w:instrText>
        </w:r>
        <w:r w:rsidR="009D3395">
          <w:fldChar w:fldCharType="separate"/>
        </w:r>
        <w:r w:rsidR="009D3395">
          <w:t>57</w:t>
        </w:r>
        <w:r w:rsidR="009D3395">
          <w:fldChar w:fldCharType="end"/>
        </w:r>
      </w:hyperlink>
    </w:p>
    <w:p w14:paraId="15E7833B" w14:textId="77777777" w:rsidR="007B1441" w:rsidRDefault="00FD456C">
      <w:pPr>
        <w:pStyle w:val="TOC1"/>
      </w:pPr>
      <w:hyperlink w:anchor="_Toc31009080" w:history="1">
        <w:r w:rsidR="009D3395">
          <w:t>CHƯƠNG 16: KẾT LUẬN VÀ HƯỚNG PHÁT TRIỂN</w:t>
        </w:r>
        <w:r w:rsidR="009D3395">
          <w:tab/>
        </w:r>
        <w:r w:rsidR="009D3395">
          <w:fldChar w:fldCharType="begin"/>
        </w:r>
        <w:r w:rsidR="009D3395">
          <w:instrText xml:space="preserve"> PAGEREF _Toc31009080 \h </w:instrText>
        </w:r>
        <w:r w:rsidR="009D3395">
          <w:fldChar w:fldCharType="separate"/>
        </w:r>
        <w:r w:rsidR="009D3395">
          <w:t>64</w:t>
        </w:r>
        <w:r w:rsidR="009D3395">
          <w:fldChar w:fldCharType="end"/>
        </w:r>
      </w:hyperlink>
    </w:p>
    <w:p w14:paraId="6DA22820" w14:textId="77777777" w:rsidR="007B1441" w:rsidRDefault="00FD456C">
      <w:pPr>
        <w:pStyle w:val="TOC2"/>
      </w:pPr>
      <w:hyperlink w:anchor="_Toc31009081" w:history="1">
        <w:r w:rsidR="009D3395">
          <w:t>16.1 Tóm tắt toàn diện các kết quả khoa học đạt được</w:t>
        </w:r>
        <w:r w:rsidR="009D3395">
          <w:tab/>
        </w:r>
        <w:r w:rsidR="009D3395">
          <w:fldChar w:fldCharType="begin"/>
        </w:r>
        <w:r w:rsidR="009D3395">
          <w:instrText xml:space="preserve"> PAGEREF _Toc31009081 \h </w:instrText>
        </w:r>
        <w:r w:rsidR="009D3395">
          <w:fldChar w:fldCharType="separate"/>
        </w:r>
        <w:r w:rsidR="009D3395">
          <w:t>64</w:t>
        </w:r>
        <w:r w:rsidR="009D3395">
          <w:fldChar w:fldCharType="end"/>
        </w:r>
      </w:hyperlink>
    </w:p>
    <w:p w14:paraId="00EA4E96" w14:textId="77777777" w:rsidR="007B1441" w:rsidRDefault="00FD456C">
      <w:pPr>
        <w:pStyle w:val="TOC2"/>
      </w:pPr>
      <w:hyperlink w:anchor="_Toc31009082" w:history="1">
        <w:r w:rsidR="009D3395">
          <w:t>16.2 Đóng góp học thuật và giá trị thực tiễn của đề tài</w:t>
        </w:r>
        <w:r w:rsidR="009D3395">
          <w:tab/>
        </w:r>
        <w:r w:rsidR="009D3395">
          <w:fldChar w:fldCharType="begin"/>
        </w:r>
        <w:r w:rsidR="009D3395">
          <w:instrText xml:space="preserve"> PAGEREF _Toc31009082 \h </w:instrText>
        </w:r>
        <w:r w:rsidR="009D3395">
          <w:fldChar w:fldCharType="separate"/>
        </w:r>
        <w:r w:rsidR="009D3395">
          <w:t>64</w:t>
        </w:r>
        <w:r w:rsidR="009D3395">
          <w:fldChar w:fldCharType="end"/>
        </w:r>
      </w:hyperlink>
    </w:p>
    <w:p w14:paraId="37D586D1" w14:textId="77777777" w:rsidR="007B1441" w:rsidRDefault="00FD456C">
      <w:pPr>
        <w:pStyle w:val="TOC2"/>
      </w:pPr>
      <w:hyperlink w:anchor="_Toc31009083" w:history="1">
        <w:r w:rsidR="009D3395">
          <w:t>16.3 Các hạn chế mang tính hệ thống</w:t>
        </w:r>
        <w:r w:rsidR="009D3395">
          <w:tab/>
        </w:r>
        <w:r w:rsidR="009D3395">
          <w:fldChar w:fldCharType="begin"/>
        </w:r>
        <w:r w:rsidR="009D3395">
          <w:instrText xml:space="preserve"> PAGEREF _Toc31009083 \h </w:instrText>
        </w:r>
        <w:r w:rsidR="009D3395">
          <w:fldChar w:fldCharType="separate"/>
        </w:r>
        <w:r w:rsidR="009D3395">
          <w:t>65</w:t>
        </w:r>
        <w:r w:rsidR="009D3395">
          <w:fldChar w:fldCharType="end"/>
        </w:r>
      </w:hyperlink>
    </w:p>
    <w:p w14:paraId="15A1CDDB" w14:textId="77777777" w:rsidR="007B1441" w:rsidRDefault="00FD456C">
      <w:pPr>
        <w:pStyle w:val="TOC2"/>
      </w:pPr>
      <w:hyperlink w:anchor="_Toc31009084" w:history="1">
        <w:r w:rsidR="009D3395">
          <w:t>16.4 Kế hoạch nghiên cứu và mở rộng trong tương lai</w:t>
        </w:r>
        <w:r w:rsidR="009D3395">
          <w:tab/>
        </w:r>
        <w:r w:rsidR="009D3395">
          <w:fldChar w:fldCharType="begin"/>
        </w:r>
        <w:r w:rsidR="009D3395">
          <w:instrText xml:space="preserve"> PAGEREF _Toc31009084 \h </w:instrText>
        </w:r>
        <w:r w:rsidR="009D3395">
          <w:fldChar w:fldCharType="separate"/>
        </w:r>
        <w:r w:rsidR="009D3395">
          <w:t>65</w:t>
        </w:r>
        <w:r w:rsidR="009D3395">
          <w:fldChar w:fldCharType="end"/>
        </w:r>
      </w:hyperlink>
    </w:p>
    <w:p w14:paraId="7B6305E6" w14:textId="77777777" w:rsidR="007B1441" w:rsidRDefault="00FD456C">
      <w:pPr>
        <w:pStyle w:val="TOC1"/>
      </w:pPr>
      <w:hyperlink w:anchor="_Toc31009085" w:history="1">
        <w:r w:rsidR="009D3395">
          <w:t>TÀI LIỆU THAM KHẢO CHUẨN KHOA HỌC (REFERENCES)</w:t>
        </w:r>
        <w:r w:rsidR="009D3395">
          <w:tab/>
        </w:r>
        <w:r w:rsidR="009D3395">
          <w:fldChar w:fldCharType="begin"/>
        </w:r>
        <w:r w:rsidR="009D3395">
          <w:instrText xml:space="preserve"> PAGEREF _Toc31009085 \h </w:instrText>
        </w:r>
        <w:r w:rsidR="009D3395">
          <w:fldChar w:fldCharType="separate"/>
        </w:r>
        <w:r w:rsidR="009D3395">
          <w:t>66</w:t>
        </w:r>
        <w:r w:rsidR="009D3395">
          <w:fldChar w:fldCharType="end"/>
        </w:r>
      </w:hyperlink>
      <w:r w:rsidR="009D3395">
        <w:fldChar w:fldCharType="end"/>
      </w:r>
    </w:p>
    <w:p w14:paraId="20E6435D" w14:textId="77777777" w:rsidR="00F96D51" w:rsidRDefault="00413827">
      <w:r>
        <w:br w:type="page"/>
      </w:r>
    </w:p>
    <w:p w14:paraId="3CB31589" w14:textId="77777777" w:rsidR="00F96D51" w:rsidRDefault="00413827">
      <w:pPr>
        <w:keepNext/>
        <w:spacing w:before="360" w:after="160"/>
        <w:outlineLvl w:val="0"/>
      </w:pPr>
      <w:bookmarkStart w:id="1" w:name="_Toc202600002"/>
      <w:r>
        <w:rPr>
          <w:rFonts w:ascii="Times New Roman" w:hAnsi="Times New Roman"/>
          <w:b/>
          <w:color w:val="002060"/>
          <w:sz w:val="30"/>
        </w:rPr>
        <w:lastRenderedPageBreak/>
        <w:t>DANH MỤC CÁC TỪ VIẾT TẮT VÀ THUẬT NGỮ CHUYÊN NGÀNH</w:t>
      </w:r>
      <w:bookmarkEnd w:id="1"/>
    </w:p>
    <w:p w14:paraId="3D4DFEF0" w14:textId="77777777" w:rsidR="00F96D51" w:rsidRDefault="00413827">
      <w:pPr>
        <w:spacing w:before="160" w:after="60"/>
      </w:pPr>
      <w:proofErr w:type="spellStart"/>
      <w:r>
        <w:rPr>
          <w:rFonts w:ascii="Times New Roman" w:hAnsi="Times New Roman"/>
          <w:b/>
          <w:color w:val="000000"/>
        </w:rPr>
        <w:t>Bảng</w:t>
      </w:r>
      <w:proofErr w:type="spellEnd"/>
      <w:r>
        <w:rPr>
          <w:rFonts w:ascii="Times New Roman" w:hAnsi="Times New Roman"/>
          <w:b/>
          <w:color w:val="000000"/>
        </w:rPr>
        <w:t xml:space="preserve"> 1: </w:t>
      </w:r>
      <w:proofErr w:type="spellStart"/>
      <w:r>
        <w:rPr>
          <w:rFonts w:ascii="Times New Roman" w:hAnsi="Times New Roman"/>
          <w:b/>
          <w:color w:val="000000"/>
        </w:rPr>
        <w:t>Bảng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thuật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ngữ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chuyên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ngành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và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các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từ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viết</w:t>
      </w:r>
      <w:proofErr w:type="spellEnd"/>
      <w:r>
        <w:rPr>
          <w:rFonts w:ascii="Times New Roman" w:hAnsi="Times New Roman"/>
          <w:b/>
          <w:color w:val="000000"/>
        </w:rPr>
        <w:t xml:space="preserve"> </w:t>
      </w:r>
      <w:proofErr w:type="spellStart"/>
      <w:r>
        <w:rPr>
          <w:rFonts w:ascii="Times New Roman" w:hAnsi="Times New Roman"/>
          <w:b/>
          <w:color w:val="000000"/>
        </w:rPr>
        <w:t>tắt</w:t>
      </w:r>
      <w:proofErr w:type="spellEnd"/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4" w:space="0" w:color="CCCCCC"/>
          <w:insideV w:val="single" w:sz="4" w:space="0" w:color="CCCCCC"/>
        </w:tblBorders>
        <w:tblLook w:val="04A0" w:firstRow="1" w:lastRow="0" w:firstColumn="1" w:lastColumn="0" w:noHBand="0" w:noVBand="1"/>
      </w:tblPr>
      <w:tblGrid>
        <w:gridCol w:w="1728"/>
        <w:gridCol w:w="3312"/>
        <w:gridCol w:w="4032"/>
      </w:tblGrid>
      <w:tr w:rsidR="00F96D51" w14:paraId="0CC7FB0E" w14:textId="77777777">
        <w:trPr>
          <w:jc w:val="center"/>
        </w:trPr>
        <w:tc>
          <w:tcPr>
            <w:tcW w:w="1728" w:type="dxa"/>
            <w:shd w:val="clear" w:color="auto" w:fill="EDEDED"/>
            <w:vAlign w:val="center"/>
          </w:tcPr>
          <w:p w14:paraId="743A12AE" w14:textId="77777777" w:rsidR="00F96D51" w:rsidRDefault="00413827">
            <w:pPr>
              <w:spacing w:before="80" w:after="8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Từ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viết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tắt</w:t>
            </w:r>
            <w:proofErr w:type="spellEnd"/>
          </w:p>
        </w:tc>
        <w:tc>
          <w:tcPr>
            <w:tcW w:w="3312" w:type="dxa"/>
            <w:shd w:val="clear" w:color="auto" w:fill="EDEDED"/>
            <w:vAlign w:val="center"/>
          </w:tcPr>
          <w:p w14:paraId="72EB80B7" w14:textId="77777777" w:rsidR="00F96D51" w:rsidRDefault="00413827">
            <w:pPr>
              <w:spacing w:before="80" w:after="8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Thuật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ngữ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tiếng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Anh</w:t>
            </w:r>
          </w:p>
        </w:tc>
        <w:tc>
          <w:tcPr>
            <w:tcW w:w="4032" w:type="dxa"/>
            <w:shd w:val="clear" w:color="auto" w:fill="EDEDED"/>
            <w:vAlign w:val="center"/>
          </w:tcPr>
          <w:p w14:paraId="4FB5CEB6" w14:textId="77777777" w:rsidR="00F96D51" w:rsidRDefault="00413827">
            <w:pPr>
              <w:spacing w:before="80" w:after="8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Ý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nghĩa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giải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thích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bằng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tiếng</w:t>
            </w:r>
            <w:proofErr w:type="spellEnd"/>
            <w:r>
              <w:rPr>
                <w:rFonts w:ascii="Times New Roman" w:hAnsi="Times New Roman"/>
                <w:b/>
                <w:color w:val="000000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000000"/>
                <w:sz w:val="21"/>
              </w:rPr>
              <w:t>Việt</w:t>
            </w:r>
            <w:proofErr w:type="spellEnd"/>
          </w:p>
        </w:tc>
      </w:tr>
      <w:tr w:rsidR="00F96D51" w14:paraId="7765C3AD" w14:textId="77777777">
        <w:trPr>
          <w:jc w:val="center"/>
        </w:trPr>
        <w:tc>
          <w:tcPr>
            <w:tcW w:w="1728" w:type="dxa"/>
            <w:vAlign w:val="center"/>
          </w:tcPr>
          <w:p w14:paraId="6EF700E1" w14:textId="77777777" w:rsidR="00F96D51" w:rsidRDefault="00413827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NLP</w:t>
            </w:r>
          </w:p>
        </w:tc>
        <w:tc>
          <w:tcPr>
            <w:tcW w:w="3312" w:type="dxa"/>
            <w:vAlign w:val="center"/>
          </w:tcPr>
          <w:p w14:paraId="14E9ABCE" w14:textId="77777777" w:rsidR="00F96D51" w:rsidRDefault="00413827">
            <w:pPr>
              <w:spacing w:before="60" w:after="60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Natural Language Processing</w:t>
            </w:r>
          </w:p>
        </w:tc>
        <w:tc>
          <w:tcPr>
            <w:tcW w:w="4032" w:type="dxa"/>
            <w:vAlign w:val="center"/>
          </w:tcPr>
          <w:p w14:paraId="6370BF3F" w14:textId="77777777" w:rsidR="00F96D51" w:rsidRDefault="00413827">
            <w:pPr>
              <w:spacing w:before="60" w:after="60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Xử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lý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Ngôn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ngữ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Tự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nhiên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—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nhánh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AI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nghiên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cứu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tương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tác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giữa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máy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tính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và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ngôn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ngữ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con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người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</w:tr>
      <w:tr w:rsidR="00F96D51" w14:paraId="0BD9E28F" w14:textId="77777777">
        <w:trPr>
          <w:jc w:val="center"/>
        </w:trPr>
        <w:tc>
          <w:tcPr>
            <w:tcW w:w="1728" w:type="dxa"/>
            <w:vAlign w:val="center"/>
          </w:tcPr>
          <w:p w14:paraId="1610C45A" w14:textId="77777777" w:rsidR="00F96D51" w:rsidRDefault="00413827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TF-IDF</w:t>
            </w:r>
          </w:p>
        </w:tc>
        <w:tc>
          <w:tcPr>
            <w:tcW w:w="3312" w:type="dxa"/>
            <w:vAlign w:val="center"/>
          </w:tcPr>
          <w:p w14:paraId="1C4977F4" w14:textId="77777777" w:rsidR="00F96D51" w:rsidRDefault="00413827">
            <w:pPr>
              <w:spacing w:before="60" w:after="60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Term Frequency - Inverse Document Frequency</w:t>
            </w:r>
          </w:p>
        </w:tc>
        <w:tc>
          <w:tcPr>
            <w:tcW w:w="4032" w:type="dxa"/>
            <w:vAlign w:val="center"/>
          </w:tcPr>
          <w:p w14:paraId="498B9B84" w14:textId="77777777" w:rsidR="00F96D51" w:rsidRDefault="00413827">
            <w:pPr>
              <w:spacing w:before="60" w:after="60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Độ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đo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thống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kê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phản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ánh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mức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độ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quan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trọng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của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một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từ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trong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văn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bản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so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với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kho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ngữ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liệu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</w:tr>
      <w:tr w:rsidR="00F96D51" w14:paraId="18A3B952" w14:textId="77777777">
        <w:trPr>
          <w:jc w:val="center"/>
        </w:trPr>
        <w:tc>
          <w:tcPr>
            <w:tcW w:w="1728" w:type="dxa"/>
            <w:vAlign w:val="center"/>
          </w:tcPr>
          <w:p w14:paraId="40D545FD" w14:textId="77777777" w:rsidR="00F96D51" w:rsidRDefault="00413827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CRISP-DM</w:t>
            </w:r>
          </w:p>
        </w:tc>
        <w:tc>
          <w:tcPr>
            <w:tcW w:w="3312" w:type="dxa"/>
            <w:vAlign w:val="center"/>
          </w:tcPr>
          <w:p w14:paraId="50EAE409" w14:textId="77777777" w:rsidR="00F96D51" w:rsidRDefault="00413827">
            <w:pPr>
              <w:spacing w:before="60" w:after="60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Cross-Industry Standard Process for Data Mining</w:t>
            </w:r>
          </w:p>
        </w:tc>
        <w:tc>
          <w:tcPr>
            <w:tcW w:w="4032" w:type="dxa"/>
            <w:vAlign w:val="center"/>
          </w:tcPr>
          <w:p w14:paraId="5E3B010A" w14:textId="77777777" w:rsidR="00F96D51" w:rsidRDefault="00413827">
            <w:pPr>
              <w:spacing w:before="60" w:after="60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Quy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trình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chuẩn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công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nghiệp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6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giai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đoạn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để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triển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khai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các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dự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án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khai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phá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dữ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liệu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</w:tr>
      <w:tr w:rsidR="00F96D51" w14:paraId="7BE6EEA7" w14:textId="77777777">
        <w:trPr>
          <w:jc w:val="center"/>
        </w:trPr>
        <w:tc>
          <w:tcPr>
            <w:tcW w:w="1728" w:type="dxa"/>
            <w:vAlign w:val="center"/>
          </w:tcPr>
          <w:p w14:paraId="5C094CB7" w14:textId="77777777" w:rsidR="00F96D51" w:rsidRDefault="00413827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EDA</w:t>
            </w:r>
          </w:p>
        </w:tc>
        <w:tc>
          <w:tcPr>
            <w:tcW w:w="3312" w:type="dxa"/>
            <w:vAlign w:val="center"/>
          </w:tcPr>
          <w:p w14:paraId="6BD0DEB8" w14:textId="77777777" w:rsidR="00F96D51" w:rsidRDefault="00413827">
            <w:pPr>
              <w:spacing w:before="60" w:after="60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Exploratory Data Analysis</w:t>
            </w:r>
          </w:p>
        </w:tc>
        <w:tc>
          <w:tcPr>
            <w:tcW w:w="4032" w:type="dxa"/>
            <w:vAlign w:val="center"/>
          </w:tcPr>
          <w:p w14:paraId="46FD3BAB" w14:textId="77777777" w:rsidR="00F96D51" w:rsidRDefault="00413827">
            <w:pPr>
              <w:spacing w:before="60" w:after="60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Quá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trình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phân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tích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khám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phá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và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trực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quan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hóa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dữ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liệu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ban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đầu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để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nắm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bắt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cấu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trúc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</w:tr>
      <w:tr w:rsidR="00F96D51" w14:paraId="2DA03D83" w14:textId="77777777">
        <w:trPr>
          <w:jc w:val="center"/>
        </w:trPr>
        <w:tc>
          <w:tcPr>
            <w:tcW w:w="1728" w:type="dxa"/>
            <w:vAlign w:val="center"/>
          </w:tcPr>
          <w:p w14:paraId="655E6D35" w14:textId="77777777" w:rsidR="00F96D51" w:rsidRDefault="00413827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SVD</w:t>
            </w:r>
          </w:p>
        </w:tc>
        <w:tc>
          <w:tcPr>
            <w:tcW w:w="3312" w:type="dxa"/>
            <w:vAlign w:val="center"/>
          </w:tcPr>
          <w:p w14:paraId="729083DC" w14:textId="77777777" w:rsidR="00F96D51" w:rsidRDefault="00413827">
            <w:pPr>
              <w:spacing w:before="60" w:after="60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Singular Value Decomposition</w:t>
            </w:r>
          </w:p>
        </w:tc>
        <w:tc>
          <w:tcPr>
            <w:tcW w:w="4032" w:type="dxa"/>
            <w:vAlign w:val="center"/>
          </w:tcPr>
          <w:p w14:paraId="2D1F878F" w14:textId="77777777" w:rsidR="00F96D51" w:rsidRDefault="00413827">
            <w:pPr>
              <w:spacing w:before="60" w:after="60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Phép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phân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rã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ma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trận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giá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trị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kỳ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dị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trong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đại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số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tuyến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tính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dùng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để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nén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và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giảm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số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chiều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dữ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liệu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</w:tr>
      <w:tr w:rsidR="00F96D51" w14:paraId="355B1EB0" w14:textId="77777777">
        <w:trPr>
          <w:jc w:val="center"/>
        </w:trPr>
        <w:tc>
          <w:tcPr>
            <w:tcW w:w="1728" w:type="dxa"/>
            <w:vAlign w:val="center"/>
          </w:tcPr>
          <w:p w14:paraId="776485C8" w14:textId="77777777" w:rsidR="00F96D51" w:rsidRDefault="00413827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LSA</w:t>
            </w:r>
          </w:p>
        </w:tc>
        <w:tc>
          <w:tcPr>
            <w:tcW w:w="3312" w:type="dxa"/>
            <w:vAlign w:val="center"/>
          </w:tcPr>
          <w:p w14:paraId="666D3686" w14:textId="77777777" w:rsidR="00F96D51" w:rsidRDefault="00413827">
            <w:pPr>
              <w:spacing w:before="60" w:after="60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Latent Semantic Analysis</w:t>
            </w:r>
          </w:p>
        </w:tc>
        <w:tc>
          <w:tcPr>
            <w:tcW w:w="4032" w:type="dxa"/>
            <w:vAlign w:val="center"/>
          </w:tcPr>
          <w:p w14:paraId="06D1B00A" w14:textId="77777777" w:rsidR="00F96D51" w:rsidRDefault="00413827">
            <w:pPr>
              <w:spacing w:before="60" w:after="60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Phân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tích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Ngữ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nghĩa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Tiềm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ẩn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—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kỹ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thuật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NLP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dựa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trên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SVD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để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khám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phá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chủ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đề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ẩn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trong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văn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bản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</w:tr>
      <w:tr w:rsidR="00F96D51" w14:paraId="654A99C9" w14:textId="77777777">
        <w:trPr>
          <w:jc w:val="center"/>
        </w:trPr>
        <w:tc>
          <w:tcPr>
            <w:tcW w:w="1728" w:type="dxa"/>
            <w:vAlign w:val="center"/>
          </w:tcPr>
          <w:p w14:paraId="03B5227A" w14:textId="77777777" w:rsidR="00F96D51" w:rsidRDefault="00413827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SGD</w:t>
            </w:r>
          </w:p>
        </w:tc>
        <w:tc>
          <w:tcPr>
            <w:tcW w:w="3312" w:type="dxa"/>
            <w:vAlign w:val="center"/>
          </w:tcPr>
          <w:p w14:paraId="56F8624F" w14:textId="77777777" w:rsidR="00F96D51" w:rsidRDefault="00413827">
            <w:pPr>
              <w:spacing w:before="60" w:after="60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Stochastic Gradient Descent</w:t>
            </w:r>
          </w:p>
        </w:tc>
        <w:tc>
          <w:tcPr>
            <w:tcW w:w="4032" w:type="dxa"/>
            <w:vAlign w:val="center"/>
          </w:tcPr>
          <w:p w14:paraId="11E04F30" w14:textId="77777777" w:rsidR="00F96D51" w:rsidRDefault="00413827">
            <w:pPr>
              <w:spacing w:before="60" w:after="60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Thuật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toán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tối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ưu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hóa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hạ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độ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dốc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ngẫu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nhiên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cho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phép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huấn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luyện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mô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hình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nhanh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trên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dữ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liệu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cực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lớn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</w:tr>
      <w:tr w:rsidR="00F96D51" w14:paraId="5D5442B4" w14:textId="77777777">
        <w:trPr>
          <w:jc w:val="center"/>
        </w:trPr>
        <w:tc>
          <w:tcPr>
            <w:tcW w:w="1728" w:type="dxa"/>
            <w:vAlign w:val="center"/>
          </w:tcPr>
          <w:p w14:paraId="79FA9A71" w14:textId="77777777" w:rsidR="00F96D51" w:rsidRDefault="00413827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SVM</w:t>
            </w:r>
          </w:p>
        </w:tc>
        <w:tc>
          <w:tcPr>
            <w:tcW w:w="3312" w:type="dxa"/>
            <w:vAlign w:val="center"/>
          </w:tcPr>
          <w:p w14:paraId="1E03ECDF" w14:textId="77777777" w:rsidR="00F96D51" w:rsidRDefault="00413827">
            <w:pPr>
              <w:spacing w:before="60" w:after="60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Support Vector Machine</w:t>
            </w:r>
          </w:p>
        </w:tc>
        <w:tc>
          <w:tcPr>
            <w:tcW w:w="4032" w:type="dxa"/>
            <w:vAlign w:val="center"/>
          </w:tcPr>
          <w:p w14:paraId="17A2D864" w14:textId="77777777" w:rsidR="00F96D51" w:rsidRDefault="00413827">
            <w:pPr>
              <w:spacing w:before="60" w:after="60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Máy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học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véc-tơ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hỗ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trợ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—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thuật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toán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học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có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giám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sát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tìm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kiếm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siêu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phẳng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phân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cách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cực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đại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</w:tr>
      <w:tr w:rsidR="00F96D51" w14:paraId="2A5AB559" w14:textId="77777777">
        <w:trPr>
          <w:jc w:val="center"/>
        </w:trPr>
        <w:tc>
          <w:tcPr>
            <w:tcW w:w="1728" w:type="dxa"/>
            <w:vAlign w:val="center"/>
          </w:tcPr>
          <w:p w14:paraId="048FCD15" w14:textId="77777777" w:rsidR="00F96D51" w:rsidRDefault="00413827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CNB</w:t>
            </w:r>
          </w:p>
        </w:tc>
        <w:tc>
          <w:tcPr>
            <w:tcW w:w="3312" w:type="dxa"/>
            <w:vAlign w:val="center"/>
          </w:tcPr>
          <w:p w14:paraId="1BBB625E" w14:textId="77777777" w:rsidR="00F96D51" w:rsidRDefault="00413827">
            <w:pPr>
              <w:spacing w:before="60" w:after="60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Complement Naive Bayes</w:t>
            </w:r>
          </w:p>
        </w:tc>
        <w:tc>
          <w:tcPr>
            <w:tcW w:w="4032" w:type="dxa"/>
            <w:vAlign w:val="center"/>
          </w:tcPr>
          <w:p w14:paraId="7EB96B6A" w14:textId="77777777" w:rsidR="00F96D51" w:rsidRDefault="00413827">
            <w:pPr>
              <w:spacing w:before="60" w:after="60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Biến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thể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Naive Bayes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bổ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sung,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được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tối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ưu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hóa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đặc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biệt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cho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phân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loại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dữ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liệu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văn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bản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mất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cân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bằng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</w:tr>
      <w:tr w:rsidR="00F96D51" w14:paraId="1B103E8D" w14:textId="77777777">
        <w:trPr>
          <w:jc w:val="center"/>
        </w:trPr>
        <w:tc>
          <w:tcPr>
            <w:tcW w:w="1728" w:type="dxa"/>
            <w:vAlign w:val="center"/>
          </w:tcPr>
          <w:p w14:paraId="74EBEA46" w14:textId="77777777" w:rsidR="00F96D51" w:rsidRDefault="00413827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GBDT</w:t>
            </w:r>
          </w:p>
        </w:tc>
        <w:tc>
          <w:tcPr>
            <w:tcW w:w="3312" w:type="dxa"/>
            <w:vAlign w:val="center"/>
          </w:tcPr>
          <w:p w14:paraId="1987828F" w14:textId="77777777" w:rsidR="00F96D51" w:rsidRDefault="00413827">
            <w:pPr>
              <w:spacing w:before="60" w:after="60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Gradient Boosted Decision Trees</w:t>
            </w:r>
          </w:p>
        </w:tc>
        <w:tc>
          <w:tcPr>
            <w:tcW w:w="4032" w:type="dxa"/>
            <w:vAlign w:val="center"/>
          </w:tcPr>
          <w:p w14:paraId="7EA856A0" w14:textId="77777777" w:rsidR="00F96D51" w:rsidRDefault="00413827">
            <w:pPr>
              <w:spacing w:before="60" w:after="60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Họ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thuật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toán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cây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quyết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định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tăng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cường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gradient (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như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LightGBM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XGBoost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CatBoost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).</w:t>
            </w:r>
          </w:p>
        </w:tc>
      </w:tr>
      <w:tr w:rsidR="00F96D51" w14:paraId="007A8B63" w14:textId="77777777">
        <w:trPr>
          <w:jc w:val="center"/>
        </w:trPr>
        <w:tc>
          <w:tcPr>
            <w:tcW w:w="1728" w:type="dxa"/>
            <w:vAlign w:val="center"/>
          </w:tcPr>
          <w:p w14:paraId="593C559A" w14:textId="77777777" w:rsidR="00F96D51" w:rsidRDefault="00413827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OOM</w:t>
            </w:r>
          </w:p>
        </w:tc>
        <w:tc>
          <w:tcPr>
            <w:tcW w:w="3312" w:type="dxa"/>
            <w:vAlign w:val="center"/>
          </w:tcPr>
          <w:p w14:paraId="7AACDF7D" w14:textId="77777777" w:rsidR="00F96D51" w:rsidRDefault="00413827">
            <w:pPr>
              <w:spacing w:before="60" w:after="60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Out Of Memory</w:t>
            </w:r>
          </w:p>
        </w:tc>
        <w:tc>
          <w:tcPr>
            <w:tcW w:w="4032" w:type="dxa"/>
            <w:vAlign w:val="center"/>
          </w:tcPr>
          <w:p w14:paraId="5506C9DA" w14:textId="77777777" w:rsidR="00F96D51" w:rsidRDefault="00413827">
            <w:pPr>
              <w:spacing w:before="60" w:after="60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Lỗi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tràn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bộ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nhớ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RAM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vật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lý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khi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nạp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khối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lượng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dữ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liệu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vượt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quá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dung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lượng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cho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phép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của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hệ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thống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</w:tr>
      <w:tr w:rsidR="00F96D51" w14:paraId="68954FA4" w14:textId="77777777">
        <w:trPr>
          <w:jc w:val="center"/>
        </w:trPr>
        <w:tc>
          <w:tcPr>
            <w:tcW w:w="1728" w:type="dxa"/>
            <w:vAlign w:val="center"/>
          </w:tcPr>
          <w:p w14:paraId="78420A9C" w14:textId="77777777" w:rsidR="00F96D51" w:rsidRDefault="00413827">
            <w:pPr>
              <w:spacing w:before="60" w:after="60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Macro F1</w:t>
            </w:r>
          </w:p>
        </w:tc>
        <w:tc>
          <w:tcPr>
            <w:tcW w:w="3312" w:type="dxa"/>
            <w:vAlign w:val="center"/>
          </w:tcPr>
          <w:p w14:paraId="189E04FA" w14:textId="77777777" w:rsidR="00F96D51" w:rsidRDefault="00413827">
            <w:pPr>
              <w:spacing w:before="60" w:after="60"/>
              <w:jc w:val="center"/>
            </w:pPr>
            <w:r>
              <w:rPr>
                <w:rFonts w:ascii="Times New Roman" w:hAnsi="Times New Roman"/>
                <w:color w:val="000000"/>
                <w:sz w:val="20"/>
              </w:rPr>
              <w:t>Macro-averaged F1 Score</w:t>
            </w:r>
          </w:p>
        </w:tc>
        <w:tc>
          <w:tcPr>
            <w:tcW w:w="4032" w:type="dxa"/>
            <w:vAlign w:val="center"/>
          </w:tcPr>
          <w:p w14:paraId="0131A50B" w14:textId="77777777" w:rsidR="00F96D51" w:rsidRDefault="00413827">
            <w:pPr>
              <w:spacing w:before="60" w:after="60"/>
              <w:jc w:val="center"/>
            </w:pP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Trung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bình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cộng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không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trọng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số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của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chỉ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số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F1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giữa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các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lớp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phản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ánh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tính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công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bằng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với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mọi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</w:rPr>
              <w:t>nhãn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</w:rPr>
              <w:t>.</w:t>
            </w:r>
          </w:p>
        </w:tc>
      </w:tr>
    </w:tbl>
    <w:p w14:paraId="431D2CB5" w14:textId="77777777" w:rsidR="00F96D51" w:rsidRDefault="00F96D51">
      <w:pPr>
        <w:spacing w:after="80"/>
      </w:pPr>
    </w:p>
    <w:p w14:paraId="5148F0CC" w14:textId="77777777" w:rsidR="00F96D51" w:rsidRDefault="00413827">
      <w:pPr>
        <w:keepNext/>
        <w:spacing w:before="360" w:after="160"/>
        <w:outlineLvl w:val="0"/>
      </w:pPr>
      <w:bookmarkStart w:id="2" w:name="_Toc202600003"/>
      <w:r>
        <w:rPr>
          <w:rFonts w:ascii="Times New Roman" w:hAnsi="Times New Roman"/>
          <w:b/>
          <w:color w:val="002060"/>
          <w:sz w:val="30"/>
        </w:rPr>
        <w:t>DANH MỤC CÁC HÌNH VẼ MINH HỌA TRONG ĐỒ ÁN</w:t>
      </w:r>
      <w:bookmarkEnd w:id="2"/>
    </w:p>
    <w:p w14:paraId="764AA22A" w14:textId="77777777" w:rsidR="00F96D51" w:rsidRDefault="00413827">
      <w:pPr>
        <w:spacing w:after="80"/>
      </w:pPr>
      <w:r>
        <w:rPr>
          <w:rFonts w:ascii="Times New Roman" w:hAnsi="Times New Roman"/>
        </w:rPr>
        <w:t xml:space="preserve">•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2.1: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mẫu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5 </w:t>
      </w:r>
      <w:proofErr w:type="spellStart"/>
      <w:r>
        <w:rPr>
          <w:rFonts w:ascii="Times New Roman" w:hAnsi="Times New Roman"/>
        </w:rPr>
        <w:t>lớp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trên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toàn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bộ</w:t>
      </w:r>
      <w:proofErr w:type="spellEnd"/>
      <w:r>
        <w:rPr>
          <w:rFonts w:ascii="Times New Roman" w:hAnsi="Times New Roman"/>
        </w:rPr>
        <w:t xml:space="preserve"> 3,000,000 </w:t>
      </w:r>
      <w:proofErr w:type="spellStart"/>
      <w:r>
        <w:rPr>
          <w:rFonts w:ascii="Times New Roman" w:hAnsi="Times New Roman"/>
        </w:rPr>
        <w:t>mẫu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tập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mẫu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nghiệm</w:t>
      </w:r>
      <w:proofErr w:type="spellEnd"/>
      <w:r>
        <w:rPr>
          <w:rFonts w:ascii="Times New Roman" w:hAnsi="Times New Roman"/>
        </w:rPr>
        <w:t>.</w:t>
      </w:r>
    </w:p>
    <w:p w14:paraId="283C2038" w14:textId="77777777" w:rsidR="00F96D51" w:rsidRDefault="00413827">
      <w:pPr>
        <w:spacing w:after="80"/>
      </w:pPr>
      <w:r>
        <w:rPr>
          <w:rFonts w:ascii="Times New Roman" w:hAnsi="Times New Roman"/>
        </w:rPr>
        <w:t xml:space="preserve">•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4.1: </w:t>
      </w:r>
      <w:proofErr w:type="spellStart"/>
      <w:r>
        <w:rPr>
          <w:rFonts w:ascii="Times New Roman" w:hAnsi="Times New Roman"/>
        </w:rPr>
        <w:t>Tương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trưng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văn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bản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dài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dấu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chấm</w:t>
      </w:r>
      <w:proofErr w:type="spellEnd"/>
      <w:r>
        <w:rPr>
          <w:rFonts w:ascii="Times New Roman" w:hAnsi="Times New Roman"/>
        </w:rPr>
        <w:t xml:space="preserve"> than, </w:t>
      </w:r>
      <w:proofErr w:type="spellStart"/>
      <w:r>
        <w:rPr>
          <w:rFonts w:ascii="Times New Roman" w:hAnsi="Times New Roman"/>
        </w:rPr>
        <w:t>tỷ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lệ</w:t>
      </w:r>
      <w:proofErr w:type="spellEnd"/>
      <w:r>
        <w:rPr>
          <w:rFonts w:ascii="Times New Roman" w:hAnsi="Times New Roman"/>
        </w:rPr>
        <w:t xml:space="preserve"> in </w:t>
      </w:r>
      <w:proofErr w:type="spellStart"/>
      <w:r>
        <w:rPr>
          <w:rFonts w:ascii="Times New Roman" w:hAnsi="Times New Roman"/>
        </w:rPr>
        <w:t>hoa</w:t>
      </w:r>
      <w:proofErr w:type="spellEnd"/>
      <w:r>
        <w:rPr>
          <w:rFonts w:ascii="Times New Roman" w:hAnsi="Times New Roman"/>
        </w:rPr>
        <w:t xml:space="preserve">)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sao</w:t>
      </w:r>
      <w:proofErr w:type="spellEnd"/>
      <w:r>
        <w:rPr>
          <w:rFonts w:ascii="Times New Roman" w:hAnsi="Times New Roman"/>
        </w:rPr>
        <w:t>.</w:t>
      </w:r>
    </w:p>
    <w:p w14:paraId="25ACBAAB" w14:textId="77777777" w:rsidR="00F96D51" w:rsidRDefault="00413827">
      <w:pPr>
        <w:spacing w:after="80"/>
      </w:pPr>
      <w:r>
        <w:rPr>
          <w:rFonts w:ascii="Times New Roman" w:hAnsi="Times New Roman"/>
        </w:rPr>
        <w:lastRenderedPageBreak/>
        <w:t xml:space="preserve">•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6.1: </w:t>
      </w:r>
      <w:proofErr w:type="spellStart"/>
      <w:r>
        <w:rPr>
          <w:rFonts w:ascii="Times New Roman" w:hAnsi="Times New Roman"/>
        </w:rPr>
        <w:t>Phân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trọng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đại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cho</w:t>
      </w:r>
      <w:proofErr w:type="spellEnd"/>
      <w:r>
        <w:rPr>
          <w:rFonts w:ascii="Times New Roman" w:hAnsi="Times New Roman"/>
        </w:rPr>
        <w:t xml:space="preserve"> 5 </w:t>
      </w:r>
      <w:proofErr w:type="spellStart"/>
      <w:r>
        <w:rPr>
          <w:rFonts w:ascii="Times New Roman" w:hAnsi="Times New Roman"/>
        </w:rPr>
        <w:t>cụm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tiềm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ẩn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phát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hiện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bằng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TruncatedSVD</w:t>
      </w:r>
      <w:proofErr w:type="spellEnd"/>
      <w:r>
        <w:rPr>
          <w:rFonts w:ascii="Times New Roman" w:hAnsi="Times New Roman"/>
        </w:rPr>
        <w:t>.</w:t>
      </w:r>
    </w:p>
    <w:p w14:paraId="6E82000B" w14:textId="77777777" w:rsidR="00F96D51" w:rsidRDefault="00413827">
      <w:pPr>
        <w:spacing w:after="80"/>
      </w:pPr>
      <w:r>
        <w:rPr>
          <w:rFonts w:ascii="Times New Roman" w:hAnsi="Times New Roman"/>
        </w:rPr>
        <w:t xml:space="preserve">•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8.1: </w:t>
      </w:r>
      <w:proofErr w:type="spellStart"/>
      <w:r>
        <w:rPr>
          <w:rFonts w:ascii="Times New Roman" w:hAnsi="Times New Roman"/>
        </w:rPr>
        <w:t>Biểu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cột</w:t>
      </w:r>
      <w:proofErr w:type="spellEnd"/>
      <w:r>
        <w:rPr>
          <w:rFonts w:ascii="Times New Roman" w:hAnsi="Times New Roman"/>
        </w:rPr>
        <w:t xml:space="preserve"> so </w:t>
      </w:r>
      <w:proofErr w:type="spellStart"/>
      <w:r>
        <w:rPr>
          <w:rFonts w:ascii="Times New Roman" w:hAnsi="Times New Roman"/>
        </w:rPr>
        <w:t>sánh</w:t>
      </w:r>
      <w:proofErr w:type="spellEnd"/>
      <w:r>
        <w:rPr>
          <w:rFonts w:ascii="Times New Roman" w:hAnsi="Times New Roman"/>
        </w:rPr>
        <w:t xml:space="preserve"> Accuracy, Macro F1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Độ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chính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xác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±1 </w:t>
      </w:r>
      <w:proofErr w:type="spellStart"/>
      <w:r>
        <w:rPr>
          <w:rFonts w:ascii="Times New Roman" w:hAnsi="Times New Roman"/>
        </w:rPr>
        <w:t>sao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4 </w:t>
      </w:r>
      <w:proofErr w:type="spellStart"/>
      <w:r>
        <w:rPr>
          <w:rFonts w:ascii="Times New Roman" w:hAnsi="Times New Roman"/>
        </w:rPr>
        <w:t>mô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học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máy</w:t>
      </w:r>
      <w:proofErr w:type="spellEnd"/>
      <w:r>
        <w:rPr>
          <w:rFonts w:ascii="Times New Roman" w:hAnsi="Times New Roman"/>
        </w:rPr>
        <w:t>.</w:t>
      </w:r>
    </w:p>
    <w:p w14:paraId="0C48A29B" w14:textId="77777777" w:rsidR="00F96D51" w:rsidRDefault="00413827">
      <w:pPr>
        <w:spacing w:after="80"/>
      </w:pPr>
      <w:r>
        <w:rPr>
          <w:rFonts w:ascii="Times New Roman" w:hAnsi="Times New Roman"/>
        </w:rPr>
        <w:t xml:space="preserve">•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9.1: Ma </w:t>
      </w:r>
      <w:proofErr w:type="spellStart"/>
      <w:r>
        <w:rPr>
          <w:rFonts w:ascii="Times New Roman" w:hAnsi="Times New Roman"/>
        </w:rPr>
        <w:t>trận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nhầm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lẫn</w:t>
      </w:r>
      <w:proofErr w:type="spellEnd"/>
      <w:r>
        <w:rPr>
          <w:rFonts w:ascii="Times New Roman" w:hAnsi="Times New Roman"/>
        </w:rPr>
        <w:t xml:space="preserve"> (Confusion Matrix) </w:t>
      </w:r>
      <w:proofErr w:type="spellStart"/>
      <w:r>
        <w:rPr>
          <w:rFonts w:ascii="Times New Roman" w:hAnsi="Times New Roman"/>
        </w:rPr>
        <w:t>dạng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lượng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tuyệt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chuẩn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% </w:t>
      </w:r>
      <w:proofErr w:type="spellStart"/>
      <w:r>
        <w:rPr>
          <w:rFonts w:ascii="Times New Roman" w:hAnsi="Times New Roman"/>
        </w:rPr>
        <w:t>của</w:t>
      </w:r>
      <w:proofErr w:type="spellEnd"/>
      <w:r>
        <w:rPr>
          <w:rFonts w:ascii="Times New Roman" w:hAnsi="Times New Roman"/>
        </w:rPr>
        <w:t xml:space="preserve"> SGD Logistic Regression.</w:t>
      </w:r>
    </w:p>
    <w:p w14:paraId="5992CA7B" w14:textId="77777777" w:rsidR="00F96D51" w:rsidRDefault="00413827">
      <w:pPr>
        <w:spacing w:after="80"/>
      </w:pPr>
      <w:r>
        <w:rPr>
          <w:rFonts w:ascii="Times New Roman" w:hAnsi="Times New Roman"/>
        </w:rPr>
        <w:t xml:space="preserve">• </w:t>
      </w:r>
      <w:proofErr w:type="spellStart"/>
      <w:r>
        <w:rPr>
          <w:rFonts w:ascii="Times New Roman" w:hAnsi="Times New Roman"/>
        </w:rPr>
        <w:t>Hình</w:t>
      </w:r>
      <w:proofErr w:type="spellEnd"/>
      <w:r>
        <w:rPr>
          <w:rFonts w:ascii="Times New Roman" w:hAnsi="Times New Roman"/>
        </w:rPr>
        <w:t xml:space="preserve"> 10.1: </w:t>
      </w:r>
      <w:proofErr w:type="spellStart"/>
      <w:r>
        <w:rPr>
          <w:rFonts w:ascii="Times New Roman" w:hAnsi="Times New Roman"/>
        </w:rPr>
        <w:t>Biểu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thanh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ngang</w:t>
      </w:r>
      <w:proofErr w:type="spellEnd"/>
      <w:r>
        <w:rPr>
          <w:rFonts w:ascii="Times New Roman" w:hAnsi="Times New Roman"/>
        </w:rPr>
        <w:t xml:space="preserve"> Top 12 </w:t>
      </w:r>
      <w:proofErr w:type="spellStart"/>
      <w:r>
        <w:rPr>
          <w:rFonts w:ascii="Times New Roman" w:hAnsi="Times New Roman"/>
        </w:rPr>
        <w:t>từ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có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trọng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số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hồi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quyết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định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mạnh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đối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với</w:t>
      </w:r>
      <w:proofErr w:type="spellEnd"/>
      <w:r>
        <w:rPr>
          <w:rFonts w:ascii="Times New Roman" w:hAnsi="Times New Roman"/>
        </w:rPr>
        <w:t xml:space="preserve"> 1 Sao </w:t>
      </w:r>
      <w:proofErr w:type="spellStart"/>
      <w:r>
        <w:rPr>
          <w:rFonts w:ascii="Times New Roman" w:hAnsi="Times New Roman"/>
        </w:rPr>
        <w:t>và</w:t>
      </w:r>
      <w:proofErr w:type="spellEnd"/>
      <w:r>
        <w:rPr>
          <w:rFonts w:ascii="Times New Roman" w:hAnsi="Times New Roman"/>
        </w:rPr>
        <w:t xml:space="preserve"> 5 Sao.</w:t>
      </w:r>
    </w:p>
    <w:p w14:paraId="6F6EB708" w14:textId="77777777" w:rsidR="00F96D51" w:rsidRDefault="00413827">
      <w:r>
        <w:br w:type="page"/>
      </w:r>
    </w:p>
    <w:p w14:paraId="0570B2C2" w14:textId="77777777" w:rsidR="00F96D51" w:rsidRDefault="00413827">
      <w:pPr>
        <w:keepNext/>
        <w:spacing w:before="280" w:after="160"/>
        <w:outlineLvl w:val="0"/>
      </w:pPr>
      <w:bookmarkStart w:id="3" w:name="_Toc31009001"/>
      <w:r>
        <w:rPr>
          <w:rFonts w:ascii="Times New Roman" w:hAnsi="Times New Roman"/>
          <w:b/>
          <w:color w:val="1F4E79"/>
          <w:sz w:val="28"/>
        </w:rPr>
        <w:lastRenderedPageBreak/>
        <w:t>CHƯƠNG 1: TỔNG QUAN VỀ ĐỀ TÀI VÀ CƠ SỞ KHOA HỌC</w:t>
      </w:r>
      <w:bookmarkEnd w:id="3"/>
    </w:p>
    <w:p w14:paraId="4F8671E6" w14:textId="77777777" w:rsidR="00F96D51" w:rsidRDefault="00413827">
      <w:pPr>
        <w:keepNext/>
        <w:spacing w:before="200" w:after="80"/>
        <w:outlineLvl w:val="1"/>
      </w:pPr>
      <w:bookmarkStart w:id="4" w:name="_Toc31009002"/>
      <w:r>
        <w:rPr>
          <w:rFonts w:ascii="Times New Roman" w:hAnsi="Times New Roman"/>
          <w:b/>
          <w:color w:val="1F4E79"/>
          <w:sz w:val="26"/>
        </w:rPr>
        <w:t xml:space="preserve">1.1 </w:t>
      </w:r>
      <w:proofErr w:type="spellStart"/>
      <w:r>
        <w:rPr>
          <w:rFonts w:ascii="Times New Roman" w:hAnsi="Times New Roman"/>
          <w:b/>
          <w:color w:val="1F4E79"/>
          <w:sz w:val="26"/>
        </w:rPr>
        <w:t>Bối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cảnh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thực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tiễn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và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tính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cấp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thiết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của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bài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toán</w:t>
      </w:r>
      <w:bookmarkEnd w:id="4"/>
      <w:proofErr w:type="spellEnd"/>
    </w:p>
    <w:p w14:paraId="73CC71F2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nổ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cuộc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thứ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phổ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Internet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cầu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(E-Commerce)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chuyển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kênh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bổ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trở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lẻ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tuyến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cầu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Amazon, eBay, Walmart, hay </w:t>
      </w:r>
      <w:proofErr w:type="spellStart"/>
      <w:r>
        <w:rPr>
          <w:rFonts w:ascii="Times New Roman" w:hAnsi="Times New Roman"/>
          <w:color w:val="1E1E1E"/>
          <w:sz w:val="24"/>
        </w:rPr>
        <w:t>tại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Nam Á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Shopee, Lazada, Tiki </w:t>
      </w:r>
      <w:proofErr w:type="spellStart"/>
      <w:r>
        <w:rPr>
          <w:rFonts w:ascii="Times New Roman" w:hAnsi="Times New Roman"/>
          <w:color w:val="1E1E1E"/>
          <w:sz w:val="24"/>
        </w:rPr>
        <w:t>mỗi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dịch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Cùng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chuyển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dịch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vi </w:t>
      </w:r>
      <w:proofErr w:type="spellStart"/>
      <w:r>
        <w:rPr>
          <w:rFonts w:ascii="Times New Roman" w:hAnsi="Times New Roman"/>
          <w:color w:val="1E1E1E"/>
          <w:sz w:val="24"/>
        </w:rPr>
        <w:t>mua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sắm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qua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thay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đổi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</w:t>
      </w:r>
      <w:proofErr w:type="spellStart"/>
      <w:r>
        <w:rPr>
          <w:rFonts w:ascii="Times New Roman" w:hAnsi="Times New Roman"/>
          <w:color w:val="1E1E1E"/>
          <w:sz w:val="24"/>
        </w:rPr>
        <w:t>quyết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mua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còn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diễn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</w:t>
      </w:r>
      <w:proofErr w:type="spellStart"/>
      <w:r>
        <w:rPr>
          <w:rFonts w:ascii="Times New Roman" w:hAnsi="Times New Roman"/>
          <w:color w:val="1E1E1E"/>
          <w:sz w:val="24"/>
        </w:rPr>
        <w:t>theo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tuyến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truyền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nhìn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thấy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cáo</w:t>
      </w:r>
      <w:proofErr w:type="spellEnd"/>
      <w:r>
        <w:rPr>
          <w:rFonts w:ascii="Times New Roman" w:hAnsi="Times New Roman"/>
          <w:color w:val="1E1E1E"/>
          <w:sz w:val="24"/>
        </w:rPr>
        <w:t xml:space="preserve"> -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- </w:t>
      </w:r>
      <w:proofErr w:type="spellStart"/>
      <w:r>
        <w:rPr>
          <w:rFonts w:ascii="Times New Roman" w:hAnsi="Times New Roman"/>
          <w:color w:val="1E1E1E"/>
          <w:sz w:val="24"/>
        </w:rPr>
        <w:t>mua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sắm</w:t>
      </w:r>
      <w:proofErr w:type="spellEnd"/>
      <w:r>
        <w:rPr>
          <w:rFonts w:ascii="Times New Roman" w:hAnsi="Times New Roman"/>
          <w:color w:val="1E1E1E"/>
          <w:sz w:val="24"/>
        </w:rPr>
        <w:t xml:space="preserve">), </w:t>
      </w:r>
      <w:proofErr w:type="spellStart"/>
      <w:r>
        <w:rPr>
          <w:rFonts w:ascii="Times New Roman" w:hAnsi="Times New Roman"/>
          <w:color w:val="1E1E1E"/>
          <w:sz w:val="24"/>
        </w:rPr>
        <w:t>mà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chi </w:t>
      </w:r>
      <w:proofErr w:type="spellStart"/>
      <w:r>
        <w:rPr>
          <w:rFonts w:ascii="Times New Roman" w:hAnsi="Times New Roman"/>
          <w:color w:val="1E1E1E"/>
          <w:sz w:val="24"/>
        </w:rPr>
        <w:t>phối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bởi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niệm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'</w:t>
      </w:r>
      <w:proofErr w:type="spellStart"/>
      <w:r>
        <w:rPr>
          <w:rFonts w:ascii="Times New Roman" w:hAnsi="Times New Roman"/>
          <w:color w:val="1E1E1E"/>
          <w:sz w:val="24"/>
        </w:rPr>
        <w:t>Khoảnh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Đầu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' (First Moment of Truth - FMOT)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'</w:t>
      </w:r>
      <w:proofErr w:type="spellStart"/>
      <w:r>
        <w:rPr>
          <w:rFonts w:ascii="Times New Roman" w:hAnsi="Times New Roman"/>
          <w:color w:val="1E1E1E"/>
          <w:sz w:val="24"/>
        </w:rPr>
        <w:t>Khoảnh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' (Zero Moment of Truth - ZMOT).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</w:t>
      </w:r>
      <w:proofErr w:type="spellStart"/>
      <w:r>
        <w:rPr>
          <w:rFonts w:ascii="Times New Roman" w:hAnsi="Times New Roman"/>
          <w:color w:val="1E1E1E"/>
          <w:sz w:val="24"/>
        </w:rPr>
        <w:t>quyết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mua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món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những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đô</w:t>
      </w:r>
      <w:proofErr w:type="spellEnd"/>
      <w:r>
        <w:rPr>
          <w:rFonts w:ascii="Times New Roman" w:hAnsi="Times New Roman"/>
          <w:color w:val="1E1E1E"/>
          <w:sz w:val="24"/>
        </w:rPr>
        <w:t xml:space="preserve"> la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những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đắt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đều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tìm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(Customer Reviews)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thang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(Star Ratings)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những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mua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053C589D" w14:textId="77777777" w:rsidR="00F96D51" w:rsidRDefault="00413827">
      <w:pPr>
        <w:spacing w:after="80" w:line="300" w:lineRule="auto"/>
        <w:jc w:val="both"/>
      </w:pPr>
      <w:r>
        <w:rPr>
          <w:rFonts w:ascii="Times New Roman" w:hAnsi="Times New Roman"/>
          <w:color w:val="1E1E1E"/>
          <w:sz w:val="24"/>
        </w:rPr>
        <w:t xml:space="preserve">Theo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cứu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vi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BrightLocal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cứu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Kỳ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93%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mua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sắm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tuyến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thừa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vi </w:t>
      </w:r>
      <w:proofErr w:type="spellStart"/>
      <w:r>
        <w:rPr>
          <w:rFonts w:ascii="Times New Roman" w:hAnsi="Times New Roman"/>
          <w:color w:val="1E1E1E"/>
          <w:sz w:val="24"/>
        </w:rPr>
        <w:t>mở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hầu</w:t>
      </w:r>
      <w:proofErr w:type="spellEnd"/>
      <w:r>
        <w:rPr>
          <w:rFonts w:ascii="Times New Roman" w:hAnsi="Times New Roman"/>
          <w:color w:val="1E1E1E"/>
          <w:sz w:val="24"/>
        </w:rPr>
        <w:t xml:space="preserve"> bao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</w:t>
      </w:r>
      <w:proofErr w:type="spellEnd"/>
      <w:r>
        <w:rPr>
          <w:rFonts w:ascii="Times New Roman" w:hAnsi="Times New Roman"/>
          <w:color w:val="1E1E1E"/>
          <w:sz w:val="24"/>
        </w:rPr>
        <w:t xml:space="preserve">; </w:t>
      </w:r>
      <w:proofErr w:type="spellStart"/>
      <w:r>
        <w:rPr>
          <w:rFonts w:ascii="Times New Roman" w:hAnsi="Times New Roman"/>
          <w:color w:val="1E1E1E"/>
          <w:sz w:val="24"/>
        </w:rPr>
        <w:t>đồng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5%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9% </w:t>
      </w:r>
      <w:proofErr w:type="spellStart"/>
      <w:r>
        <w:rPr>
          <w:rFonts w:ascii="Times New Roman" w:hAnsi="Times New Roman"/>
          <w:color w:val="1E1E1E"/>
          <w:sz w:val="24"/>
        </w:rPr>
        <w:t>doanh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doanh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nghiệp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nguồn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hồi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khách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. Kho </w:t>
      </w:r>
      <w:proofErr w:type="spellStart"/>
      <w:r>
        <w:rPr>
          <w:rFonts w:ascii="Times New Roman" w:hAnsi="Times New Roman"/>
          <w:color w:val="1E1E1E"/>
          <w:sz w:val="24"/>
        </w:rPr>
        <w:t>tàng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mềm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hiệu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gói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chuyển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dịch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sóc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đổi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trả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772030B6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Tuy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nổ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mặt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hồi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đặt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nghịch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mặt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tin.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Amazon,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đổ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nghìn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nhau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lũy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nghìn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nghìn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suốt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nó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Trước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lồ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truyền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. Con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ghi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chép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kịp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chậm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trễ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lắng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nghe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hồi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</w:t>
      </w:r>
      <w:proofErr w:type="spellStart"/>
      <w:r>
        <w:rPr>
          <w:rFonts w:ascii="Times New Roman" w:hAnsi="Times New Roman"/>
          <w:color w:val="1E1E1E"/>
          <w:sz w:val="24"/>
        </w:rPr>
        <w:t>thị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khiến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nghiêm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khoản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tổn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nặng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nề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vì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vậy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(Text Mining)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Ngôn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(NLP) </w:t>
      </w:r>
      <w:proofErr w:type="spellStart"/>
      <w:r>
        <w:rPr>
          <w:rFonts w:ascii="Times New Roman" w:hAnsi="Times New Roman"/>
          <w:color w:val="1E1E1E"/>
          <w:sz w:val="24"/>
        </w:rPr>
        <w:t>nhằm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trích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hồi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ý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khoa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tiễn</w:t>
      </w:r>
      <w:proofErr w:type="spellEnd"/>
      <w:r>
        <w:rPr>
          <w:rFonts w:ascii="Times New Roman" w:hAnsi="Times New Roman"/>
          <w:color w:val="1E1E1E"/>
          <w:sz w:val="24"/>
        </w:rPr>
        <w:t xml:space="preserve"> to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28F9A05E" w14:textId="77777777" w:rsidR="00F96D51" w:rsidRDefault="00413827">
      <w:pPr>
        <w:keepNext/>
        <w:spacing w:before="200" w:after="80"/>
        <w:outlineLvl w:val="1"/>
      </w:pPr>
      <w:bookmarkStart w:id="5" w:name="_Toc31009003"/>
      <w:r>
        <w:rPr>
          <w:rFonts w:ascii="Times New Roman" w:hAnsi="Times New Roman"/>
          <w:b/>
          <w:color w:val="1F4E79"/>
          <w:sz w:val="26"/>
        </w:rPr>
        <w:lastRenderedPageBreak/>
        <w:t xml:space="preserve">1.2 </w:t>
      </w:r>
      <w:proofErr w:type="spellStart"/>
      <w:r>
        <w:rPr>
          <w:rFonts w:ascii="Times New Roman" w:hAnsi="Times New Roman"/>
          <w:b/>
          <w:color w:val="1F4E79"/>
          <w:sz w:val="26"/>
        </w:rPr>
        <w:t>Vai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trò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của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Khai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phá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Dữ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liệu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Văn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bản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và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Phân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tích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Cảm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xúc</w:t>
      </w:r>
      <w:bookmarkEnd w:id="5"/>
      <w:proofErr w:type="spellEnd"/>
    </w:p>
    <w:p w14:paraId="0B89FF82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Khai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(Text Mining / Text Data Mining)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cứu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nằm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thoa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giữa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truyền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(Data Mining),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 xml:space="preserve"> (Machine Learning), </w:t>
      </w:r>
      <w:proofErr w:type="spellStart"/>
      <w:r>
        <w:rPr>
          <w:rFonts w:ascii="Times New Roman" w:hAnsi="Times New Roman"/>
          <w:color w:val="1E1E1E"/>
          <w:sz w:val="24"/>
        </w:rPr>
        <w:t>Xử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Ngôn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(Natural Language Processing - NLP)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Ngôn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(Computational Linguistics).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truyền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yếu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(Structured Data)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chặt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chẽ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thì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mặt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phi </w:t>
      </w:r>
      <w:proofErr w:type="spellStart"/>
      <w:r>
        <w:rPr>
          <w:rFonts w:ascii="Times New Roman" w:hAnsi="Times New Roman"/>
          <w:color w:val="1E1E1E"/>
          <w:sz w:val="24"/>
        </w:rPr>
        <w:t>cấu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(Unstructured Data) — </w:t>
      </w:r>
      <w:proofErr w:type="spellStart"/>
      <w:r>
        <w:rPr>
          <w:rFonts w:ascii="Times New Roman" w:hAnsi="Times New Roman"/>
          <w:color w:val="1E1E1E"/>
          <w:sz w:val="24"/>
        </w:rPr>
        <w:t>dạng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80% </w:t>
      </w:r>
      <w:proofErr w:type="spellStart"/>
      <w:r>
        <w:rPr>
          <w:rFonts w:ascii="Times New Roman" w:hAnsi="Times New Roman"/>
          <w:color w:val="1E1E1E"/>
          <w:sz w:val="24"/>
        </w:rPr>
        <w:t>tổng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tin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tồn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nay.</w:t>
      </w:r>
    </w:p>
    <w:p w14:paraId="481BCB09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con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vốn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đổi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tầng</w:t>
      </w:r>
      <w:proofErr w:type="spellEnd"/>
      <w:r>
        <w:rPr>
          <w:rFonts w:ascii="Times New Roman" w:hAnsi="Times New Roman"/>
          <w:color w:val="1E1E1E"/>
          <w:sz w:val="24"/>
        </w:rPr>
        <w:t xml:space="preserve"> ý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nhau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tùy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- Polysemy), </w:t>
      </w:r>
      <w:proofErr w:type="spellStart"/>
      <w:r>
        <w:rPr>
          <w:rFonts w:ascii="Times New Roman" w:hAnsi="Times New Roman"/>
          <w:color w:val="1E1E1E"/>
          <w:sz w:val="24"/>
        </w:rPr>
        <w:t>nhiều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nhau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niệm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- Synonymy), </w:t>
      </w:r>
      <w:proofErr w:type="spellStart"/>
      <w:r>
        <w:rPr>
          <w:rFonts w:ascii="Times New Roman" w:hAnsi="Times New Roman"/>
          <w:color w:val="1E1E1E"/>
          <w:sz w:val="24"/>
        </w:rPr>
        <w:t>cấu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trộn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tả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sử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lóng</w:t>
      </w:r>
      <w:proofErr w:type="spellEnd"/>
      <w:r>
        <w:rPr>
          <w:rFonts w:ascii="Times New Roman" w:hAnsi="Times New Roman"/>
          <w:color w:val="1E1E1E"/>
          <w:sz w:val="24"/>
        </w:rPr>
        <w:t xml:space="preserve"> (Slang),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tắt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qua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mỉa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mai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Nhiệm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chuyển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phi </w:t>
      </w:r>
      <w:proofErr w:type="spellStart"/>
      <w:r>
        <w:rPr>
          <w:rFonts w:ascii="Times New Roman" w:hAnsi="Times New Roman"/>
          <w:color w:val="1E1E1E"/>
          <w:sz w:val="24"/>
        </w:rPr>
        <w:t>cấu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diễn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ý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(Vector Space Representation),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kê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tiềm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6D48E392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phạm</w:t>
      </w:r>
      <w:proofErr w:type="spellEnd"/>
      <w:r>
        <w:rPr>
          <w:rFonts w:ascii="Times New Roman" w:hAnsi="Times New Roman"/>
          <w:color w:val="1E1E1E"/>
          <w:sz w:val="24"/>
        </w:rPr>
        <w:t xml:space="preserve"> vi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(Sentiment Analysis / Opinion Mining)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cấp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chi </w:t>
      </w:r>
      <w:proofErr w:type="spellStart"/>
      <w:r>
        <w:rPr>
          <w:rFonts w:ascii="Times New Roman" w:hAnsi="Times New Roman"/>
          <w:color w:val="1E1E1E"/>
          <w:sz w:val="24"/>
        </w:rPr>
        <w:t>tiết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theo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(Fine-Grained 5-Class Sentiment Analysis).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lịch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cứu</w:t>
      </w:r>
      <w:proofErr w:type="spellEnd"/>
      <w:r>
        <w:rPr>
          <w:rFonts w:ascii="Times New Roman" w:hAnsi="Times New Roman"/>
          <w:color w:val="1E1E1E"/>
          <w:sz w:val="24"/>
        </w:rPr>
        <w:t xml:space="preserve"> NLP,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ban </w:t>
      </w:r>
      <w:proofErr w:type="spellStart"/>
      <w:r>
        <w:rPr>
          <w:rFonts w:ascii="Times New Roman" w:hAnsi="Times New Roman"/>
          <w:color w:val="1E1E1E"/>
          <w:sz w:val="24"/>
        </w:rPr>
        <w:t>đầu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2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vs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3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). </w:t>
      </w:r>
      <w:proofErr w:type="spellStart"/>
      <w:r>
        <w:rPr>
          <w:rFonts w:ascii="Times New Roman" w:hAnsi="Times New Roman"/>
          <w:color w:val="1E1E1E"/>
          <w:sz w:val="24"/>
        </w:rPr>
        <w:t>Tuy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yêu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cầu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doanh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muốn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tốt</w:t>
      </w:r>
      <w:proofErr w:type="spellEnd"/>
      <w:r>
        <w:rPr>
          <w:rFonts w:ascii="Times New Roman" w:hAnsi="Times New Roman"/>
          <w:color w:val="1E1E1E"/>
          <w:sz w:val="24"/>
        </w:rPr>
        <w:t xml:space="preserve"> hay </w:t>
      </w:r>
      <w:proofErr w:type="spellStart"/>
      <w:r>
        <w:rPr>
          <w:rFonts w:ascii="Times New Roman" w:hAnsi="Times New Roman"/>
          <w:color w:val="1E1E1E"/>
          <w:sz w:val="24"/>
        </w:rPr>
        <w:t>xấu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mà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: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), 2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dưới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), 3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trải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khen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chê</w:t>
      </w:r>
      <w:proofErr w:type="spellEnd"/>
      <w:r>
        <w:rPr>
          <w:rFonts w:ascii="Times New Roman" w:hAnsi="Times New Roman"/>
          <w:color w:val="1E1E1E"/>
          <w:sz w:val="24"/>
        </w:rPr>
        <w:t xml:space="preserve">), 4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hài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còn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nhỏ</w:t>
      </w:r>
      <w:proofErr w:type="spellEnd"/>
      <w:r>
        <w:rPr>
          <w:rFonts w:ascii="Times New Roman" w:hAnsi="Times New Roman"/>
          <w:color w:val="1E1E1E"/>
          <w:sz w:val="24"/>
        </w:rPr>
        <w:t xml:space="preserve">),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hài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tuyệt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vượt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ngoài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đợi</w:t>
      </w:r>
      <w:proofErr w:type="spellEnd"/>
      <w:r>
        <w:rPr>
          <w:rFonts w:ascii="Times New Roman" w:hAnsi="Times New Roman"/>
          <w:color w:val="1E1E1E"/>
          <w:sz w:val="24"/>
        </w:rPr>
        <w:t xml:space="preserve">).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cao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hỗ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gợi</w:t>
      </w:r>
      <w:proofErr w:type="spellEnd"/>
      <w:r>
        <w:rPr>
          <w:rFonts w:ascii="Times New Roman" w:hAnsi="Times New Roman"/>
          <w:color w:val="1E1E1E"/>
          <w:sz w:val="24"/>
        </w:rPr>
        <w:t xml:space="preserve"> ý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(Recommender Systems)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hỗ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trợ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</w:t>
      </w:r>
      <w:proofErr w:type="spellStart"/>
      <w:r>
        <w:rPr>
          <w:rFonts w:ascii="Times New Roman" w:hAnsi="Times New Roman"/>
          <w:color w:val="1E1E1E"/>
          <w:sz w:val="24"/>
        </w:rPr>
        <w:t>quyết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doanh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(Decision Support Systems).</w:t>
      </w:r>
    </w:p>
    <w:p w14:paraId="204F46EF" w14:textId="77777777" w:rsidR="00F96D51" w:rsidRDefault="00413827">
      <w:pPr>
        <w:keepNext/>
        <w:spacing w:before="200" w:after="80"/>
        <w:outlineLvl w:val="1"/>
      </w:pPr>
      <w:bookmarkStart w:id="6" w:name="_Toc31009004"/>
      <w:r>
        <w:rPr>
          <w:rFonts w:ascii="Times New Roman" w:hAnsi="Times New Roman"/>
          <w:b/>
          <w:color w:val="1F4E79"/>
          <w:sz w:val="26"/>
        </w:rPr>
        <w:t xml:space="preserve">1.3 </w:t>
      </w:r>
      <w:proofErr w:type="spellStart"/>
      <w:r>
        <w:rPr>
          <w:rFonts w:ascii="Times New Roman" w:hAnsi="Times New Roman"/>
          <w:b/>
          <w:color w:val="1F4E79"/>
          <w:sz w:val="26"/>
        </w:rPr>
        <w:t>Những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thách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thức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khoa </w:t>
      </w:r>
      <w:proofErr w:type="spellStart"/>
      <w:r>
        <w:rPr>
          <w:rFonts w:ascii="Times New Roman" w:hAnsi="Times New Roman"/>
          <w:b/>
          <w:color w:val="1F4E79"/>
          <w:sz w:val="26"/>
        </w:rPr>
        <w:t>học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cốt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lõi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của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bài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toán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phân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loại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5 </w:t>
      </w:r>
      <w:proofErr w:type="spellStart"/>
      <w:r>
        <w:rPr>
          <w:rFonts w:ascii="Times New Roman" w:hAnsi="Times New Roman"/>
          <w:b/>
          <w:color w:val="1F4E79"/>
          <w:sz w:val="26"/>
        </w:rPr>
        <w:t>mức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sao</w:t>
      </w:r>
      <w:bookmarkEnd w:id="6"/>
      <w:proofErr w:type="spellEnd"/>
    </w:p>
    <w:p w14:paraId="1C611212" w14:textId="77777777" w:rsidR="00F96D51" w:rsidRDefault="00413827">
      <w:pPr>
        <w:spacing w:after="80" w:line="300" w:lineRule="auto"/>
        <w:jc w:val="both"/>
      </w:pPr>
      <w:r>
        <w:rPr>
          <w:rFonts w:ascii="Times New Roman" w:hAnsi="Times New Roman"/>
          <w:color w:val="1E1E1E"/>
          <w:sz w:val="24"/>
        </w:rPr>
        <w:t xml:space="preserve">So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truyền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nâng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đặt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</w:t>
      </w:r>
      <w:proofErr w:type="spellStart"/>
      <w:r>
        <w:rPr>
          <w:rFonts w:ascii="Times New Roman" w:hAnsi="Times New Roman"/>
          <w:color w:val="1E1E1E"/>
          <w:sz w:val="24"/>
        </w:rPr>
        <w:t>những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khoa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búa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kê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ngôn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52FF0ECF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1. </w:t>
      </w:r>
      <w:proofErr w:type="spellStart"/>
      <w:r>
        <w:rPr>
          <w:rFonts w:ascii="Times New Roman" w:hAnsi="Times New Roman"/>
          <w:b/>
          <w:color w:val="1E1E1E"/>
          <w:sz w:val="24"/>
        </w:rPr>
        <w:t>Không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gian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nhãn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lớp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với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xác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suất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Baseline </w:t>
      </w:r>
      <w:proofErr w:type="spellStart"/>
      <w:r>
        <w:rPr>
          <w:rFonts w:ascii="Times New Roman" w:hAnsi="Times New Roman"/>
          <w:b/>
          <w:color w:val="1E1E1E"/>
          <w:sz w:val="24"/>
        </w:rPr>
        <w:t>cực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thấp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(20.0%):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2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hỏng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luôn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Baseline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50.0%. </w:t>
      </w:r>
      <w:proofErr w:type="spellStart"/>
      <w:r>
        <w:rPr>
          <w:rFonts w:ascii="Times New Roman" w:hAnsi="Times New Roman"/>
          <w:color w:val="1E1E1E"/>
          <w:sz w:val="24"/>
        </w:rPr>
        <w:t>Nhưng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lastRenderedPageBreak/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mỗi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20.0%),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20.0%. </w:t>
      </w:r>
      <w:proofErr w:type="spellStart"/>
      <w:r>
        <w:rPr>
          <w:rFonts w:ascii="Times New Roman" w:hAnsi="Times New Roman"/>
          <w:color w:val="1E1E1E"/>
          <w:sz w:val="24"/>
        </w:rPr>
        <w:t>Điều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trở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hẹp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phẳng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những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vi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giữa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1DE805F9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2. </w:t>
      </w:r>
      <w:proofErr w:type="spellStart"/>
      <w:r>
        <w:rPr>
          <w:rFonts w:ascii="Times New Roman" w:hAnsi="Times New Roman"/>
          <w:b/>
          <w:color w:val="1E1E1E"/>
          <w:sz w:val="24"/>
        </w:rPr>
        <w:t>Tính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mơ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hồ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thứ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bậc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và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sự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biến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thiên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chủ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quan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(Ordinal Ambiguity &amp; Subjectivity): </w:t>
      </w:r>
      <w:r>
        <w:rPr>
          <w:rFonts w:ascii="Times New Roman" w:hAnsi="Times New Roman"/>
          <w:color w:val="1E1E1E"/>
          <w:sz w:val="24"/>
        </w:rPr>
        <w:t xml:space="preserve">Thang 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thứ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bậc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(Ordinal Data). </w:t>
      </w:r>
      <w:proofErr w:type="spellStart"/>
      <w:r>
        <w:rPr>
          <w:rFonts w:ascii="Times New Roman" w:hAnsi="Times New Roman"/>
          <w:color w:val="1E1E1E"/>
          <w:sz w:val="24"/>
        </w:rPr>
        <w:t>Giữa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nhau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2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4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tồn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ngôn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giữa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chấm</w:t>
      </w:r>
      <w:proofErr w:type="spellEnd"/>
      <w:r>
        <w:rPr>
          <w:rFonts w:ascii="Times New Roman" w:hAnsi="Times New Roman"/>
          <w:color w:val="1E1E1E"/>
          <w:sz w:val="24"/>
        </w:rPr>
        <w:t xml:space="preserve"> 4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kỳ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khắt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khe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dễ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sẵn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khen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ngắn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gọn</w:t>
      </w:r>
      <w:proofErr w:type="spellEnd"/>
      <w:r>
        <w:rPr>
          <w:rFonts w:ascii="Times New Roman" w:hAnsi="Times New Roman"/>
          <w:color w:val="1E1E1E"/>
          <w:sz w:val="24"/>
        </w:rPr>
        <w:t xml:space="preserve">: 'Good product'. </w:t>
      </w:r>
      <w:proofErr w:type="spellStart"/>
      <w:r>
        <w:rPr>
          <w:rFonts w:ascii="Times New Roman" w:hAnsi="Times New Roman"/>
          <w:color w:val="1E1E1E"/>
          <w:sz w:val="24"/>
        </w:rPr>
        <w:t>Ngược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cầu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dù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chấm</w:t>
      </w:r>
      <w:proofErr w:type="spellEnd"/>
      <w:r>
        <w:rPr>
          <w:rFonts w:ascii="Times New Roman" w:hAnsi="Times New Roman"/>
          <w:color w:val="1E1E1E"/>
          <w:sz w:val="24"/>
        </w:rPr>
        <w:t xml:space="preserve"> 4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kèm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: 'Very good, highly recommend, but nothing in this world is truly perfect'.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tạo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chồng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ngôn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(Linguistic Overlap) </w:t>
      </w:r>
      <w:proofErr w:type="spellStart"/>
      <w:r>
        <w:rPr>
          <w:rFonts w:ascii="Times New Roman" w:hAnsi="Times New Roman"/>
          <w:color w:val="1E1E1E"/>
          <w:sz w:val="24"/>
        </w:rPr>
        <w:t>rất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giữa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kề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6939F513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3. </w:t>
      </w:r>
      <w:proofErr w:type="spellStart"/>
      <w:r>
        <w:rPr>
          <w:rFonts w:ascii="Times New Roman" w:hAnsi="Times New Roman"/>
          <w:b/>
          <w:color w:val="1E1E1E"/>
          <w:sz w:val="24"/>
        </w:rPr>
        <w:t>Hiện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tượng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đánh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giá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khía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cạnh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(Mixed-Aspect Sentiment):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khen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chê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mà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nhau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Ví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</w:t>
      </w:r>
      <w:proofErr w:type="spellEnd"/>
      <w:r>
        <w:rPr>
          <w:rFonts w:ascii="Times New Roman" w:hAnsi="Times New Roman"/>
          <w:color w:val="1E1E1E"/>
          <w:sz w:val="24"/>
        </w:rPr>
        <w:t>: '</w:t>
      </w:r>
      <w:proofErr w:type="spellStart"/>
      <w:r>
        <w:rPr>
          <w:rFonts w:ascii="Times New Roman" w:hAnsi="Times New Roman"/>
          <w:color w:val="1E1E1E"/>
          <w:sz w:val="24"/>
        </w:rPr>
        <w:t>Nội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 dung </w:t>
      </w:r>
      <w:proofErr w:type="spellStart"/>
      <w:r>
        <w:rPr>
          <w:rFonts w:ascii="Times New Roman" w:hAnsi="Times New Roman"/>
          <w:color w:val="1E1E1E"/>
          <w:sz w:val="24"/>
        </w:rPr>
        <w:t>cuốn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cốt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truyện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nghẹt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thở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- 5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), </w:t>
      </w:r>
      <w:proofErr w:type="spellStart"/>
      <w:r>
        <w:rPr>
          <w:rFonts w:ascii="Times New Roman" w:hAnsi="Times New Roman"/>
          <w:color w:val="1E1E1E"/>
          <w:sz w:val="24"/>
        </w:rPr>
        <w:t>nhưng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in </w:t>
      </w:r>
      <w:proofErr w:type="spellStart"/>
      <w:r>
        <w:rPr>
          <w:rFonts w:ascii="Times New Roman" w:hAnsi="Times New Roman"/>
          <w:color w:val="1E1E1E"/>
          <w:sz w:val="24"/>
        </w:rPr>
        <w:t>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tệ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giấy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mỏng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dịch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chậm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tôi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2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- 2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)'.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túi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(Bag-of-Words) </w:t>
      </w:r>
      <w:proofErr w:type="spellStart"/>
      <w:r>
        <w:rPr>
          <w:rFonts w:ascii="Times New Roman" w:hAnsi="Times New Roman"/>
          <w:color w:val="1E1E1E"/>
          <w:sz w:val="24"/>
        </w:rPr>
        <w:t>dễ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</w:t>
      </w:r>
      <w:proofErr w:type="spellStart"/>
      <w:r>
        <w:rPr>
          <w:rFonts w:ascii="Times New Roman" w:hAnsi="Times New Roman"/>
          <w:color w:val="1E1E1E"/>
          <w:sz w:val="24"/>
        </w:rPr>
        <w:t>dự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nhầm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3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6F7BCF03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4. </w:t>
      </w:r>
      <w:proofErr w:type="spellStart"/>
      <w:r>
        <w:rPr>
          <w:rFonts w:ascii="Times New Roman" w:hAnsi="Times New Roman"/>
          <w:b/>
          <w:color w:val="1E1E1E"/>
          <w:sz w:val="24"/>
        </w:rPr>
        <w:t>Ngữ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điệu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châm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biếm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b/>
          <w:color w:val="1E1E1E"/>
          <w:sz w:val="24"/>
        </w:rPr>
        <w:t>mỉa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mai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và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ẩn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dụ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sâu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cay (Sarcasm &amp; Irony): </w:t>
      </w:r>
      <w:proofErr w:type="spellStart"/>
      <w:r>
        <w:rPr>
          <w:rFonts w:ascii="Times New Roman" w:hAnsi="Times New Roman"/>
          <w:color w:val="1E1E1E"/>
          <w:sz w:val="24"/>
        </w:rPr>
        <w:t>Châm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mỉa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ngôn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NLP, </w:t>
      </w:r>
      <w:proofErr w:type="spellStart"/>
      <w:r>
        <w:rPr>
          <w:rFonts w:ascii="Times New Roman" w:hAnsi="Times New Roman"/>
          <w:color w:val="1E1E1E"/>
          <w:sz w:val="24"/>
        </w:rPr>
        <w:t>nơi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những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giễu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: 'What a brilliant masterpiece of junk! A truly wonderful way to flush 100 dollars down the toilet! Congratulations to the seller!'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'brilliant', 'masterpiece', 'wonderful', 'congratulations' </w:t>
      </w:r>
      <w:proofErr w:type="spellStart"/>
      <w:r>
        <w:rPr>
          <w:rFonts w:ascii="Times New Roman" w:hAnsi="Times New Roman"/>
          <w:color w:val="1E1E1E"/>
          <w:sz w:val="24"/>
        </w:rPr>
        <w:t>dễ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lừa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tuyến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khiến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tin </w:t>
      </w:r>
      <w:proofErr w:type="spellStart"/>
      <w:r>
        <w:rPr>
          <w:rFonts w:ascii="Times New Roman" w:hAnsi="Times New Roman"/>
          <w:color w:val="1E1E1E"/>
          <w:sz w:val="24"/>
        </w:rPr>
        <w:t>dự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nhãn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7BC1A29E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5. </w:t>
      </w:r>
      <w:proofErr w:type="spellStart"/>
      <w:r>
        <w:rPr>
          <w:rFonts w:ascii="Times New Roman" w:hAnsi="Times New Roman"/>
          <w:b/>
          <w:color w:val="1E1E1E"/>
          <w:sz w:val="24"/>
        </w:rPr>
        <w:t>Sự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phức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tạp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của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cấu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trúc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phủ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định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và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đảo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ngữ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(Complex Negation):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ngôn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'not', </w:t>
      </w:r>
      <w:proofErr w:type="spellStart"/>
      <w:r>
        <w:rPr>
          <w:rFonts w:ascii="Times New Roman" w:hAnsi="Times New Roman"/>
          <w:color w:val="1E1E1E"/>
          <w:sz w:val="24"/>
        </w:rPr>
        <w:t>mà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kéo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tầm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ảnh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hưởng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theo</w:t>
      </w:r>
      <w:proofErr w:type="spellEnd"/>
      <w:r>
        <w:rPr>
          <w:rFonts w:ascii="Times New Roman" w:hAnsi="Times New Roman"/>
          <w:color w:val="1E1E1E"/>
          <w:sz w:val="24"/>
        </w:rPr>
        <w:t xml:space="preserve"> (Negation Scope)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dưới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kép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('hardly', 'scarcely', 'barely').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bỏ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stop words </w:t>
      </w:r>
      <w:proofErr w:type="spellStart"/>
      <w:r>
        <w:rPr>
          <w:rFonts w:ascii="Times New Roman" w:hAnsi="Times New Roman"/>
          <w:color w:val="1E1E1E"/>
          <w:sz w:val="24"/>
        </w:rPr>
        <w:t>thông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lộn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Mặt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nhau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ví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'not buy' </w:t>
      </w:r>
      <w:proofErr w:type="spellStart"/>
      <w:r>
        <w:rPr>
          <w:rFonts w:ascii="Times New Roman" w:hAnsi="Times New Roman"/>
          <w:color w:val="1E1E1E"/>
          <w:sz w:val="24"/>
        </w:rPr>
        <w:t>mang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đoan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'not bad' </w:t>
      </w:r>
      <w:proofErr w:type="spellStart"/>
      <w:r>
        <w:rPr>
          <w:rFonts w:ascii="Times New Roman" w:hAnsi="Times New Roman"/>
          <w:color w:val="1E1E1E"/>
          <w:sz w:val="24"/>
        </w:rPr>
        <w:t>lại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nhẹ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4E888367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6. </w:t>
      </w:r>
      <w:proofErr w:type="spellStart"/>
      <w:r>
        <w:rPr>
          <w:rFonts w:ascii="Times New Roman" w:hAnsi="Times New Roman"/>
          <w:b/>
          <w:color w:val="1E1E1E"/>
          <w:sz w:val="24"/>
        </w:rPr>
        <w:t>Thách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thức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xử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lý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dữ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liệu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lớn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trên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tài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nguyên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máy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tính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cá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nhân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(Big Data Constraints):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gồm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3,650,000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nạp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tiền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véc-tơ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huấn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luyện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nghìn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dễ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nhớ</w:t>
      </w:r>
      <w:proofErr w:type="spellEnd"/>
      <w:r>
        <w:rPr>
          <w:rFonts w:ascii="Times New Roman" w:hAnsi="Times New Roman"/>
          <w:color w:val="1E1E1E"/>
          <w:sz w:val="24"/>
        </w:rPr>
        <w:t xml:space="preserve"> RAM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nhớ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(Out-Of-</w:t>
      </w:r>
      <w:r>
        <w:rPr>
          <w:rFonts w:ascii="Times New Roman" w:hAnsi="Times New Roman"/>
          <w:color w:val="1E1E1E"/>
          <w:sz w:val="24"/>
        </w:rPr>
        <w:lastRenderedPageBreak/>
        <w:t xml:space="preserve">Memory - OOM)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Đồ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đòi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hỏi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những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ưu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nhớ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cao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6625F7EF" w14:textId="77777777" w:rsidR="00F96D51" w:rsidRDefault="00413827">
      <w:pPr>
        <w:keepNext/>
        <w:spacing w:before="200" w:after="80"/>
        <w:outlineLvl w:val="1"/>
      </w:pPr>
      <w:bookmarkStart w:id="7" w:name="_Toc31009005"/>
      <w:r>
        <w:rPr>
          <w:rFonts w:ascii="Times New Roman" w:hAnsi="Times New Roman"/>
          <w:b/>
          <w:color w:val="1F4E79"/>
          <w:sz w:val="26"/>
        </w:rPr>
        <w:t xml:space="preserve">1.4 </w:t>
      </w:r>
      <w:proofErr w:type="spellStart"/>
      <w:r>
        <w:rPr>
          <w:rFonts w:ascii="Times New Roman" w:hAnsi="Times New Roman"/>
          <w:b/>
          <w:color w:val="1F4E79"/>
          <w:sz w:val="26"/>
        </w:rPr>
        <w:t>Quy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trình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chuẩn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công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nghiệp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CRISP-DM </w:t>
      </w:r>
      <w:proofErr w:type="spellStart"/>
      <w:r>
        <w:rPr>
          <w:rFonts w:ascii="Times New Roman" w:hAnsi="Times New Roman"/>
          <w:b/>
          <w:color w:val="1F4E79"/>
          <w:sz w:val="26"/>
        </w:rPr>
        <w:t>áp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dụng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trong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đồ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án</w:t>
      </w:r>
      <w:bookmarkEnd w:id="7"/>
      <w:proofErr w:type="spellEnd"/>
    </w:p>
    <w:p w14:paraId="59A56CC8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khoa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kỷ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(Reproducibility)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cứu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nghiệp</w:t>
      </w:r>
      <w:proofErr w:type="spellEnd"/>
      <w:r>
        <w:rPr>
          <w:rFonts w:ascii="Times New Roman" w:hAnsi="Times New Roman"/>
          <w:color w:val="1E1E1E"/>
          <w:sz w:val="24"/>
        </w:rPr>
        <w:t xml:space="preserve"> CRISP-DM (Cross-Industry Standard Process for Data Mining).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CRISP-DM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, bao </w:t>
      </w:r>
      <w:proofErr w:type="spellStart"/>
      <w:r>
        <w:rPr>
          <w:rFonts w:ascii="Times New Roman" w:hAnsi="Times New Roman"/>
          <w:color w:val="1E1E1E"/>
          <w:sz w:val="24"/>
        </w:rPr>
        <w:t>gồm</w:t>
      </w:r>
      <w:proofErr w:type="spellEnd"/>
      <w:r>
        <w:rPr>
          <w:rFonts w:ascii="Times New Roman" w:hAnsi="Times New Roman"/>
          <w:color w:val="1E1E1E"/>
          <w:sz w:val="24"/>
        </w:rPr>
        <w:t xml:space="preserve"> 6 </w:t>
      </w:r>
      <w:proofErr w:type="spellStart"/>
      <w:r>
        <w:rPr>
          <w:rFonts w:ascii="Times New Roman" w:hAnsi="Times New Roman"/>
          <w:color w:val="1E1E1E"/>
          <w:sz w:val="24"/>
        </w:rPr>
        <w:t>giai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tuần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chặt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chẽ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3A4B1025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1. </w:t>
      </w:r>
      <w:proofErr w:type="spellStart"/>
      <w:r>
        <w:rPr>
          <w:rFonts w:ascii="Times New Roman" w:hAnsi="Times New Roman"/>
          <w:b/>
          <w:color w:val="1E1E1E"/>
          <w:sz w:val="24"/>
        </w:rPr>
        <w:t>Thấu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hiểu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Nghiệp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vụ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(Business Understanding):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rõ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doanh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tử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nhu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cầu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lắng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nghe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nói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(Voice of Customer - </w:t>
      </w:r>
      <w:proofErr w:type="spellStart"/>
      <w:r>
        <w:rPr>
          <w:rFonts w:ascii="Times New Roman" w:hAnsi="Times New Roman"/>
          <w:color w:val="1E1E1E"/>
          <w:sz w:val="24"/>
        </w:rPr>
        <w:t>VoC</w:t>
      </w:r>
      <w:proofErr w:type="spellEnd"/>
      <w:r>
        <w:rPr>
          <w:rFonts w:ascii="Times New Roman" w:hAnsi="Times New Roman"/>
          <w:color w:val="1E1E1E"/>
          <w:sz w:val="24"/>
        </w:rPr>
        <w:t xml:space="preserve">), </w:t>
      </w:r>
      <w:proofErr w:type="spellStart"/>
      <w:r>
        <w:rPr>
          <w:rFonts w:ascii="Times New Roman" w:hAnsi="Times New Roman"/>
          <w:color w:val="1E1E1E"/>
          <w:sz w:val="24"/>
        </w:rPr>
        <w:t>chuyển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đổi</w:t>
      </w:r>
      <w:proofErr w:type="spellEnd"/>
      <w:r>
        <w:rPr>
          <w:rFonts w:ascii="Times New Roman" w:hAnsi="Times New Roman"/>
          <w:color w:val="1E1E1E"/>
          <w:sz w:val="24"/>
        </w:rPr>
        <w:t xml:space="preserve"> thang 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sát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đặt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</w:t>
      </w:r>
      <w:proofErr w:type="spellStart"/>
      <w:r>
        <w:rPr>
          <w:rFonts w:ascii="Times New Roman" w:hAnsi="Times New Roman"/>
          <w:color w:val="1E1E1E"/>
          <w:sz w:val="24"/>
        </w:rPr>
        <w:t>mục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theo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cạnh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6CB72CF6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2. </w:t>
      </w:r>
      <w:proofErr w:type="spellStart"/>
      <w:r>
        <w:rPr>
          <w:rFonts w:ascii="Times New Roman" w:hAnsi="Times New Roman"/>
          <w:b/>
          <w:color w:val="1E1E1E"/>
          <w:sz w:val="24"/>
        </w:rPr>
        <w:t>Thấu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hiểu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Dữ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liệu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(Data Understanding): </w:t>
      </w:r>
      <w:proofErr w:type="spellStart"/>
      <w:r>
        <w:rPr>
          <w:rFonts w:ascii="Times New Roman" w:hAnsi="Times New Roman"/>
          <w:color w:val="1E1E1E"/>
          <w:sz w:val="24"/>
        </w:rPr>
        <w:t>Tiếp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Amazon Reviews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3.65 </w:t>
      </w:r>
      <w:proofErr w:type="spellStart"/>
      <w:r>
        <w:rPr>
          <w:rFonts w:ascii="Times New Roman" w:hAnsi="Times New Roman"/>
          <w:color w:val="1E1E1E"/>
          <w:sz w:val="24"/>
        </w:rPr>
        <w:t>triệu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ghi</w:t>
      </w:r>
      <w:proofErr w:type="spellEnd"/>
      <w:r>
        <w:rPr>
          <w:rFonts w:ascii="Times New Roman" w:hAnsi="Times New Roman"/>
          <w:color w:val="1E1E1E"/>
          <w:sz w:val="24"/>
        </w:rPr>
        <w:t xml:space="preserve">;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cảnh</w:t>
      </w:r>
      <w:proofErr w:type="spellEnd"/>
      <w:r>
        <w:rPr>
          <w:rFonts w:ascii="Times New Roman" w:hAnsi="Times New Roman"/>
          <w:color w:val="1E1E1E"/>
          <w:sz w:val="24"/>
        </w:rPr>
        <w:t xml:space="preserve"> (EDA);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;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vẹn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tỷ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; 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bổ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nhớ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4A44CB2F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3. </w:t>
      </w:r>
      <w:proofErr w:type="spellStart"/>
      <w:r>
        <w:rPr>
          <w:rFonts w:ascii="Times New Roman" w:hAnsi="Times New Roman"/>
          <w:b/>
          <w:color w:val="1E1E1E"/>
          <w:sz w:val="24"/>
        </w:rPr>
        <w:t>Chuẩn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bị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Dữ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liệu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(Data Preparation):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làm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rác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bảo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10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then </w:t>
      </w:r>
      <w:proofErr w:type="spellStart"/>
      <w:r>
        <w:rPr>
          <w:rFonts w:ascii="Times New Roman" w:hAnsi="Times New Roman"/>
          <w:color w:val="1E1E1E"/>
          <w:sz w:val="24"/>
        </w:rPr>
        <w:t>chốt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chuyển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token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); </w:t>
      </w:r>
      <w:proofErr w:type="spellStart"/>
      <w:r>
        <w:rPr>
          <w:rFonts w:ascii="Times New Roman" w:hAnsi="Times New Roman"/>
          <w:color w:val="1E1E1E"/>
          <w:sz w:val="24"/>
        </w:rPr>
        <w:t>thiết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7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; </w:t>
      </w:r>
      <w:proofErr w:type="spellStart"/>
      <w:r>
        <w:rPr>
          <w:rFonts w:ascii="Times New Roman" w:hAnsi="Times New Roman"/>
          <w:color w:val="1E1E1E"/>
          <w:sz w:val="24"/>
        </w:rPr>
        <w:t>xây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véc-tơ</w:t>
      </w:r>
      <w:proofErr w:type="spellEnd"/>
      <w:r>
        <w:rPr>
          <w:rFonts w:ascii="Times New Roman" w:hAnsi="Times New Roman"/>
          <w:color w:val="1E1E1E"/>
          <w:sz w:val="24"/>
        </w:rPr>
        <w:t xml:space="preserve"> TF-IDF N-grams (Unigram + Bigram)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co </w:t>
      </w:r>
      <w:proofErr w:type="spellStart"/>
      <w:r>
        <w:rPr>
          <w:rFonts w:ascii="Times New Roman" w:hAnsi="Times New Roman"/>
          <w:color w:val="1E1E1E"/>
          <w:sz w:val="24"/>
        </w:rPr>
        <w:t>dãn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logarit</w:t>
      </w:r>
      <w:proofErr w:type="spellEnd"/>
      <w:r>
        <w:rPr>
          <w:rFonts w:ascii="Times New Roman" w:hAnsi="Times New Roman"/>
          <w:color w:val="1E1E1E"/>
          <w:sz w:val="24"/>
        </w:rPr>
        <w:t xml:space="preserve"> Sublinear TF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CSR.</w:t>
      </w:r>
    </w:p>
    <w:p w14:paraId="4C33A09E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4. </w:t>
      </w:r>
      <w:proofErr w:type="spellStart"/>
      <w:r>
        <w:rPr>
          <w:rFonts w:ascii="Times New Roman" w:hAnsi="Times New Roman"/>
          <w:b/>
          <w:color w:val="1E1E1E"/>
          <w:sz w:val="24"/>
        </w:rPr>
        <w:t>Huấn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luyện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Mô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hình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(Modeling): </w:t>
      </w:r>
      <w:proofErr w:type="spellStart"/>
      <w:r>
        <w:rPr>
          <w:rFonts w:ascii="Times New Roman" w:hAnsi="Times New Roman"/>
          <w:color w:val="1E1E1E"/>
          <w:sz w:val="24"/>
        </w:rPr>
        <w:t>Triển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(Unsupervised Mining) </w:t>
      </w:r>
      <w:proofErr w:type="spellStart"/>
      <w:r>
        <w:rPr>
          <w:rFonts w:ascii="Times New Roman" w:hAnsi="Times New Roman"/>
          <w:color w:val="1E1E1E"/>
          <w:sz w:val="24"/>
        </w:rPr>
        <w:t>gồm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tiềm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(LSA </w:t>
      </w:r>
      <w:proofErr w:type="spellStart"/>
      <w:r>
        <w:rPr>
          <w:rFonts w:ascii="Times New Roman" w:hAnsi="Times New Roman"/>
          <w:color w:val="1E1E1E"/>
          <w:sz w:val="24"/>
        </w:rPr>
        <w:t>TruncatedSVD</w:t>
      </w:r>
      <w:proofErr w:type="spellEnd"/>
      <w:r>
        <w:rPr>
          <w:rFonts w:ascii="Times New Roman" w:hAnsi="Times New Roman"/>
          <w:color w:val="1E1E1E"/>
          <w:sz w:val="24"/>
        </w:rPr>
        <w:t xml:space="preserve">),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MiniBatchKMeans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Silhouette,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(Association Rules)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Lift. </w:t>
      </w:r>
      <w:proofErr w:type="spellStart"/>
      <w:r>
        <w:rPr>
          <w:rFonts w:ascii="Times New Roman" w:hAnsi="Times New Roman"/>
          <w:color w:val="1E1E1E"/>
          <w:sz w:val="24"/>
        </w:rPr>
        <w:t>Tiếp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theo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xây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huấn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luyện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3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sát</w:t>
      </w:r>
      <w:proofErr w:type="spellEnd"/>
      <w:r>
        <w:rPr>
          <w:rFonts w:ascii="Times New Roman" w:hAnsi="Times New Roman"/>
          <w:color w:val="1E1E1E"/>
          <w:sz w:val="24"/>
        </w:rPr>
        <w:t xml:space="preserve">: Complement Naive Bayes (CNB), SGD Logistic Regression,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SGD Linear SVM;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tham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alpha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73A59F5E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5. </w:t>
      </w:r>
      <w:proofErr w:type="spellStart"/>
      <w:r>
        <w:rPr>
          <w:rFonts w:ascii="Times New Roman" w:hAnsi="Times New Roman"/>
          <w:b/>
          <w:color w:val="1E1E1E"/>
          <w:sz w:val="24"/>
        </w:rPr>
        <w:t>Đánh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giá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Toàn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diện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(Evaluation):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97,500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qua 8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khoa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: Accuracy, Precision, Recall, Macro F1, Weighted F1, Off-by-one Accuracy, MAE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chi </w:t>
      </w:r>
      <w:proofErr w:type="spellStart"/>
      <w:r>
        <w:rPr>
          <w:rFonts w:ascii="Times New Roman" w:hAnsi="Times New Roman"/>
          <w:color w:val="1E1E1E"/>
          <w:sz w:val="24"/>
        </w:rPr>
        <w:t>tiết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nhầm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(Confusion Matrix), </w:t>
      </w:r>
      <w:proofErr w:type="spellStart"/>
      <w:r>
        <w:rPr>
          <w:rFonts w:ascii="Times New Roman" w:hAnsi="Times New Roman"/>
          <w:color w:val="1E1E1E"/>
          <w:sz w:val="24"/>
        </w:rPr>
        <w:t>báo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trích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(Feature Importance),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ca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sai</w:t>
      </w:r>
      <w:proofErr w:type="spellEnd"/>
      <w:r>
        <w:rPr>
          <w:rFonts w:ascii="Times New Roman" w:hAnsi="Times New Roman"/>
          <w:color w:val="1E1E1E"/>
          <w:sz w:val="24"/>
        </w:rPr>
        <w:t xml:space="preserve"> (Error Analysis).</w:t>
      </w:r>
    </w:p>
    <w:p w14:paraId="33DFCE6A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6. </w:t>
      </w:r>
      <w:proofErr w:type="spellStart"/>
      <w:r>
        <w:rPr>
          <w:rFonts w:ascii="Times New Roman" w:hAnsi="Times New Roman"/>
          <w:b/>
          <w:color w:val="1E1E1E"/>
          <w:sz w:val="24"/>
        </w:rPr>
        <w:t>Triển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khai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Ứng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dụng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(Deployment): </w:t>
      </w:r>
      <w:proofErr w:type="spellStart"/>
      <w:r>
        <w:rPr>
          <w:rFonts w:ascii="Times New Roman" w:hAnsi="Times New Roman"/>
          <w:color w:val="1E1E1E"/>
          <w:sz w:val="24"/>
        </w:rPr>
        <w:t>Đóng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gói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Vectorizer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tệp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joblib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nhỏ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gọn</w:t>
      </w:r>
      <w:proofErr w:type="spellEnd"/>
      <w:r>
        <w:rPr>
          <w:rFonts w:ascii="Times New Roman" w:hAnsi="Times New Roman"/>
          <w:color w:val="1E1E1E"/>
          <w:sz w:val="24"/>
        </w:rPr>
        <w:t xml:space="preserve">; </w:t>
      </w:r>
      <w:proofErr w:type="spellStart"/>
      <w:r>
        <w:rPr>
          <w:rFonts w:ascii="Times New Roman" w:hAnsi="Times New Roman"/>
          <w:color w:val="1E1E1E"/>
          <w:sz w:val="24"/>
        </w:rPr>
        <w:t>xây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Pipeline </w:t>
      </w:r>
      <w:proofErr w:type="spellStart"/>
      <w:r>
        <w:rPr>
          <w:rFonts w:ascii="Times New Roman" w:hAnsi="Times New Roman"/>
          <w:color w:val="1E1E1E"/>
          <w:sz w:val="24"/>
        </w:rPr>
        <w:t>suy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; </w:t>
      </w:r>
      <w:proofErr w:type="spellStart"/>
      <w:r>
        <w:rPr>
          <w:rFonts w:ascii="Times New Roman" w:hAnsi="Times New Roman"/>
          <w:color w:val="1E1E1E"/>
          <w:sz w:val="24"/>
        </w:rPr>
        <w:t>phát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(ABSA)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9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; </w:t>
      </w:r>
      <w:proofErr w:type="spellStart"/>
      <w:r>
        <w:rPr>
          <w:rFonts w:ascii="Times New Roman" w:hAnsi="Times New Roman"/>
          <w:color w:val="1E1E1E"/>
          <w:sz w:val="24"/>
        </w:rPr>
        <w:t>tiến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khoa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500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phỏng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25,000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tin </w:t>
      </w:r>
      <w:proofErr w:type="spellStart"/>
      <w:r>
        <w:rPr>
          <w:rFonts w:ascii="Times New Roman" w:hAnsi="Times New Roman"/>
          <w:color w:val="1E1E1E"/>
          <w:sz w:val="24"/>
        </w:rPr>
        <w:t>cậy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2BFE7653" w14:textId="77777777" w:rsidR="00F96D51" w:rsidRDefault="00413827">
      <w:pPr>
        <w:keepNext/>
        <w:spacing w:before="200" w:after="80"/>
        <w:outlineLvl w:val="1"/>
      </w:pPr>
      <w:bookmarkStart w:id="8" w:name="_Toc31009006"/>
      <w:r>
        <w:rPr>
          <w:rFonts w:ascii="Times New Roman" w:hAnsi="Times New Roman"/>
          <w:b/>
          <w:color w:val="1F4E79"/>
          <w:sz w:val="26"/>
        </w:rPr>
        <w:lastRenderedPageBreak/>
        <w:t xml:space="preserve">1.5 </w:t>
      </w:r>
      <w:proofErr w:type="spellStart"/>
      <w:r>
        <w:rPr>
          <w:rFonts w:ascii="Times New Roman" w:hAnsi="Times New Roman"/>
          <w:b/>
          <w:color w:val="1F4E79"/>
          <w:sz w:val="26"/>
        </w:rPr>
        <w:t>Mục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tiêu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nghiên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cứu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và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bố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cục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của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báo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cáo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đồ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án</w:t>
      </w:r>
      <w:bookmarkEnd w:id="8"/>
      <w:proofErr w:type="spellEnd"/>
    </w:p>
    <w:p w14:paraId="5C0E225F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Mục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cứu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thiết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A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Z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khám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tri </w:t>
      </w:r>
      <w:proofErr w:type="spellStart"/>
      <w:r>
        <w:rPr>
          <w:rFonts w:ascii="Times New Roman" w:hAnsi="Times New Roman"/>
          <w:color w:val="1E1E1E"/>
          <w:sz w:val="24"/>
        </w:rPr>
        <w:t>thức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sát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Amazon </w:t>
      </w:r>
      <w:proofErr w:type="spellStart"/>
      <w:r>
        <w:rPr>
          <w:rFonts w:ascii="Times New Roman" w:hAnsi="Times New Roman"/>
          <w:color w:val="1E1E1E"/>
          <w:sz w:val="24"/>
        </w:rPr>
        <w:t>theo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doanh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đồ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sau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254976A6" w14:textId="77777777" w:rsidR="00F96D51" w:rsidRDefault="00413827">
      <w:pPr>
        <w:pStyle w:val="ListBullet"/>
        <w:spacing w:after="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Mục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tiêu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1: </w:t>
      </w:r>
      <w:proofErr w:type="spellStart"/>
      <w:r>
        <w:rPr>
          <w:rFonts w:ascii="Times New Roman" w:hAnsi="Times New Roman"/>
          <w:color w:val="1E1E1E"/>
          <w:sz w:val="24"/>
        </w:rPr>
        <w:t>Nghiên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cứu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lấy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tầng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kê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an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nhớ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0E597382" w14:textId="77777777" w:rsidR="00F96D51" w:rsidRDefault="00413827">
      <w:pPr>
        <w:pStyle w:val="ListBullet"/>
        <w:spacing w:after="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Mục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tiêu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2: </w:t>
      </w:r>
      <w:proofErr w:type="spellStart"/>
      <w:r>
        <w:rPr>
          <w:rFonts w:ascii="Times New Roman" w:hAnsi="Times New Roman"/>
          <w:color w:val="1E1E1E"/>
          <w:sz w:val="24"/>
        </w:rPr>
        <w:t>Xây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tin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7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ý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ngôn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18B0F45B" w14:textId="77777777" w:rsidR="00F96D51" w:rsidRDefault="00413827">
      <w:pPr>
        <w:pStyle w:val="ListBullet"/>
        <w:spacing w:after="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Mục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tiêu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3: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véc-tơ</w:t>
      </w:r>
      <w:proofErr w:type="spellEnd"/>
      <w:r>
        <w:rPr>
          <w:rFonts w:ascii="Times New Roman" w:hAnsi="Times New Roman"/>
          <w:color w:val="1E1E1E"/>
          <w:sz w:val="24"/>
        </w:rPr>
        <w:t xml:space="preserve"> TF-IDF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Unigram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Bigram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co </w:t>
      </w:r>
      <w:proofErr w:type="spellStart"/>
      <w:r>
        <w:rPr>
          <w:rFonts w:ascii="Times New Roman" w:hAnsi="Times New Roman"/>
          <w:color w:val="1E1E1E"/>
          <w:sz w:val="24"/>
        </w:rPr>
        <w:t>dãn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logarit</w:t>
      </w:r>
      <w:proofErr w:type="spellEnd"/>
      <w:r>
        <w:rPr>
          <w:rFonts w:ascii="Times New Roman" w:hAnsi="Times New Roman"/>
          <w:color w:val="1E1E1E"/>
          <w:sz w:val="24"/>
        </w:rPr>
        <w:t xml:space="preserve"> Sublinear TF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50,000 </w:t>
      </w:r>
      <w:proofErr w:type="spellStart"/>
      <w:r>
        <w:rPr>
          <w:rFonts w:ascii="Times New Roman" w:hAnsi="Times New Roman"/>
          <w:color w:val="1E1E1E"/>
          <w:sz w:val="24"/>
        </w:rPr>
        <w:t>chiều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579B0E64" w14:textId="77777777" w:rsidR="00F96D51" w:rsidRDefault="00413827">
      <w:pPr>
        <w:pStyle w:val="ListBullet"/>
        <w:spacing w:after="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Mục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tiêu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4: </w:t>
      </w:r>
      <w:proofErr w:type="spellStart"/>
      <w:r>
        <w:rPr>
          <w:rFonts w:ascii="Times New Roman" w:hAnsi="Times New Roman"/>
          <w:color w:val="1E1E1E"/>
          <w:sz w:val="24"/>
        </w:rPr>
        <w:t>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LSA </w:t>
      </w:r>
      <w:proofErr w:type="spellStart"/>
      <w:r>
        <w:rPr>
          <w:rFonts w:ascii="Times New Roman" w:hAnsi="Times New Roman"/>
          <w:color w:val="1E1E1E"/>
          <w:sz w:val="24"/>
        </w:rPr>
        <w:t>TruncatedSVD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tiềm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MiniBatchKMeans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ưu</w:t>
      </w:r>
      <w:proofErr w:type="spellEnd"/>
      <w:r>
        <w:rPr>
          <w:rFonts w:ascii="Times New Roman" w:hAnsi="Times New Roman"/>
          <w:color w:val="1E1E1E"/>
          <w:sz w:val="24"/>
        </w:rPr>
        <w:t xml:space="preserve"> k=6.</w:t>
      </w:r>
    </w:p>
    <w:p w14:paraId="7283E92B" w14:textId="77777777" w:rsidR="00F96D51" w:rsidRDefault="00413827">
      <w:pPr>
        <w:pStyle w:val="ListBullet"/>
        <w:spacing w:after="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Mục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tiêu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5: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khai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27,575 </w:t>
      </w:r>
      <w:proofErr w:type="spellStart"/>
      <w:r>
        <w:rPr>
          <w:rFonts w:ascii="Times New Roman" w:hAnsi="Times New Roman"/>
          <w:color w:val="1E1E1E"/>
          <w:sz w:val="24"/>
        </w:rPr>
        <w:t>luật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Lift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trò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49950477" w14:textId="77777777" w:rsidR="00F96D51" w:rsidRDefault="00413827">
      <w:pPr>
        <w:pStyle w:val="ListBullet"/>
        <w:spacing w:after="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Mục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tiêu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6: </w:t>
      </w:r>
      <w:proofErr w:type="spellStart"/>
      <w:r>
        <w:rPr>
          <w:rFonts w:ascii="Times New Roman" w:hAnsi="Times New Roman"/>
          <w:color w:val="1E1E1E"/>
          <w:sz w:val="24"/>
        </w:rPr>
        <w:t>Huấn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luyện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tham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alpha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3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>: Complement Naive Bayes, SGD Logistic Regression, SGD Linear SVM.</w:t>
      </w:r>
    </w:p>
    <w:p w14:paraId="74D92E28" w14:textId="77777777" w:rsidR="00F96D51" w:rsidRDefault="00413827">
      <w:pPr>
        <w:pStyle w:val="ListBullet"/>
        <w:spacing w:after="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Mục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tiêu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7: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97,500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nhầm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báo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chi </w:t>
      </w:r>
      <w:proofErr w:type="spellStart"/>
      <w:r>
        <w:rPr>
          <w:rFonts w:ascii="Times New Roman" w:hAnsi="Times New Roman"/>
          <w:color w:val="1E1E1E"/>
          <w:sz w:val="24"/>
        </w:rPr>
        <w:t>tiết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4ACCA812" w14:textId="77777777" w:rsidR="00F96D51" w:rsidRDefault="00413827">
      <w:pPr>
        <w:pStyle w:val="ListBullet"/>
        <w:spacing w:after="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Mục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tiêu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8: </w:t>
      </w:r>
      <w:proofErr w:type="spellStart"/>
      <w:r>
        <w:rPr>
          <w:rFonts w:ascii="Times New Roman" w:hAnsi="Times New Roman"/>
          <w:color w:val="1E1E1E"/>
          <w:sz w:val="24"/>
        </w:rPr>
        <w:t>Thiết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ABSA 9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500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285897FA" w14:textId="77777777" w:rsidR="00F96D51" w:rsidRDefault="00413827">
      <w:pPr>
        <w:pStyle w:val="ListBullet"/>
        <w:spacing w:after="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Mục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tiêu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9: </w:t>
      </w:r>
      <w:proofErr w:type="spellStart"/>
      <w:r>
        <w:rPr>
          <w:rFonts w:ascii="Times New Roman" w:hAnsi="Times New Roman"/>
          <w:color w:val="1E1E1E"/>
          <w:sz w:val="24"/>
        </w:rPr>
        <w:t>Xây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30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hỏi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69CB18B3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Báo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chặt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16 </w:t>
      </w:r>
      <w:proofErr w:type="spellStart"/>
      <w:r>
        <w:rPr>
          <w:rFonts w:ascii="Times New Roman" w:hAnsi="Times New Roman"/>
          <w:color w:val="1E1E1E"/>
          <w:sz w:val="24"/>
        </w:rPr>
        <w:t>chương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sâu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dẫn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dắt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qua </w:t>
      </w:r>
      <w:proofErr w:type="spellStart"/>
      <w:r>
        <w:rPr>
          <w:rFonts w:ascii="Times New Roman" w:hAnsi="Times New Roman"/>
          <w:color w:val="1E1E1E"/>
          <w:sz w:val="24"/>
        </w:rPr>
        <w:t>từng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CRISP-DM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logic, </w:t>
      </w:r>
      <w:proofErr w:type="spellStart"/>
      <w:r>
        <w:rPr>
          <w:rFonts w:ascii="Times New Roman" w:hAnsi="Times New Roman"/>
          <w:color w:val="1E1E1E"/>
          <w:sz w:val="24"/>
        </w:rPr>
        <w:t>minh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khoa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phú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2F7F84CA" w14:textId="77777777" w:rsidR="00F96D51" w:rsidRDefault="00413827">
      <w:r>
        <w:br w:type="page"/>
      </w:r>
    </w:p>
    <w:p w14:paraId="4A15F33A" w14:textId="77777777" w:rsidR="00F96D51" w:rsidRDefault="00413827">
      <w:pPr>
        <w:keepNext/>
        <w:spacing w:before="280" w:after="160"/>
        <w:outlineLvl w:val="0"/>
      </w:pPr>
      <w:bookmarkStart w:id="9" w:name="_Toc31009007"/>
      <w:r>
        <w:rPr>
          <w:rFonts w:ascii="Times New Roman" w:hAnsi="Times New Roman"/>
          <w:b/>
          <w:color w:val="1F4E79"/>
          <w:sz w:val="28"/>
        </w:rPr>
        <w:lastRenderedPageBreak/>
        <w:t>CHƯƠNG 2: MÔ TẢ VÀ KHÁM PHÁ TOÀN CẢNH TẬP DỮ LIỆU (DATASET EDA)</w:t>
      </w:r>
      <w:bookmarkEnd w:id="9"/>
    </w:p>
    <w:p w14:paraId="4720DA9A" w14:textId="77777777" w:rsidR="00F96D51" w:rsidRDefault="00413827">
      <w:pPr>
        <w:keepNext/>
        <w:spacing w:before="200" w:after="80"/>
        <w:outlineLvl w:val="1"/>
      </w:pPr>
      <w:bookmarkStart w:id="10" w:name="_Toc31009008"/>
      <w:r>
        <w:rPr>
          <w:rFonts w:ascii="Times New Roman" w:hAnsi="Times New Roman"/>
          <w:b/>
          <w:color w:val="1F4E79"/>
          <w:sz w:val="26"/>
        </w:rPr>
        <w:t xml:space="preserve">2.1 </w:t>
      </w:r>
      <w:proofErr w:type="spellStart"/>
      <w:r>
        <w:rPr>
          <w:rFonts w:ascii="Times New Roman" w:hAnsi="Times New Roman"/>
          <w:b/>
          <w:color w:val="1F4E79"/>
          <w:sz w:val="26"/>
        </w:rPr>
        <w:t>Nguồn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gốc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học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thuật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của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tập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dữ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liệu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Amazon Reviews</w:t>
      </w:r>
      <w:bookmarkEnd w:id="10"/>
    </w:p>
    <w:p w14:paraId="526F1A50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'Amazon Review Full Score Dataset' (</w:t>
      </w:r>
      <w:proofErr w:type="spellStart"/>
      <w:r>
        <w:rPr>
          <w:rFonts w:ascii="Times New Roman" w:hAnsi="Times New Roman"/>
          <w:color w:val="1E1E1E"/>
          <w:sz w:val="24"/>
        </w:rPr>
        <w:t>thường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gọi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tắt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Amazon Reviews 5-Class Benchmark).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đầu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cứu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'Character-level Convolutional Networks for Text Classification'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Xiang Zhang, </w:t>
      </w:r>
      <w:proofErr w:type="spellStart"/>
      <w:r>
        <w:rPr>
          <w:rFonts w:ascii="Times New Roman" w:hAnsi="Times New Roman"/>
          <w:color w:val="1E1E1E"/>
          <w:sz w:val="24"/>
        </w:rPr>
        <w:t>Junbo</w:t>
      </w:r>
      <w:proofErr w:type="spellEnd"/>
      <w:r>
        <w:rPr>
          <w:rFonts w:ascii="Times New Roman" w:hAnsi="Times New Roman"/>
          <w:color w:val="1E1E1E"/>
          <w:sz w:val="24"/>
        </w:rPr>
        <w:t xml:space="preserve"> Zhao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sư</w:t>
      </w:r>
      <w:proofErr w:type="spellEnd"/>
      <w:r>
        <w:rPr>
          <w:rFonts w:ascii="Times New Roman" w:hAnsi="Times New Roman"/>
          <w:color w:val="1E1E1E"/>
          <w:sz w:val="24"/>
        </w:rPr>
        <w:t xml:space="preserve"> Yann </w:t>
      </w:r>
      <w:proofErr w:type="spellStart"/>
      <w:r>
        <w:rPr>
          <w:rFonts w:ascii="Times New Roman" w:hAnsi="Times New Roman"/>
          <w:color w:val="1E1E1E"/>
          <w:sz w:val="24"/>
        </w:rPr>
        <w:t>LeCun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Đại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New York - NYU) </w:t>
      </w:r>
      <w:proofErr w:type="spellStart"/>
      <w:r>
        <w:rPr>
          <w:rFonts w:ascii="Times New Roman" w:hAnsi="Times New Roman"/>
          <w:color w:val="1E1E1E"/>
          <w:sz w:val="24"/>
        </w:rPr>
        <w:t>tại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đỉnh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tin </w:t>
      </w:r>
      <w:proofErr w:type="spellStart"/>
      <w:r>
        <w:rPr>
          <w:rFonts w:ascii="Times New Roman" w:hAnsi="Times New Roman"/>
          <w:color w:val="1E1E1E"/>
          <w:sz w:val="24"/>
        </w:rPr>
        <w:t>Nơ-ron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NeurIPS</w:t>
      </w:r>
      <w:proofErr w:type="spellEnd"/>
      <w:r>
        <w:rPr>
          <w:rFonts w:ascii="Times New Roman" w:hAnsi="Times New Roman"/>
          <w:color w:val="1E1E1E"/>
          <w:sz w:val="24"/>
        </w:rPr>
        <w:t xml:space="preserve"> 2015) —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những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khoa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bậc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lĩnh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tuệ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tạo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0B515D23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Nguồn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thô</w:t>
      </w:r>
      <w:proofErr w:type="spellEnd"/>
      <w:r>
        <w:rPr>
          <w:rFonts w:ascii="Times New Roman" w:hAnsi="Times New Roman"/>
          <w:color w:val="1E1E1E"/>
          <w:sz w:val="24"/>
        </w:rPr>
        <w:t xml:space="preserve"> ban </w:t>
      </w:r>
      <w:proofErr w:type="spellStart"/>
      <w:r>
        <w:rPr>
          <w:rFonts w:ascii="Times New Roman" w:hAnsi="Times New Roman"/>
          <w:color w:val="1E1E1E"/>
          <w:sz w:val="24"/>
        </w:rPr>
        <w:t>đầu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cứu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sư</w:t>
      </w:r>
      <w:proofErr w:type="spellEnd"/>
      <w:r>
        <w:rPr>
          <w:rFonts w:ascii="Times New Roman" w:hAnsi="Times New Roman"/>
          <w:color w:val="1E1E1E"/>
          <w:sz w:val="24"/>
        </w:rPr>
        <w:t xml:space="preserve"> Julian McAuley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Jure </w:t>
      </w:r>
      <w:proofErr w:type="spellStart"/>
      <w:r>
        <w:rPr>
          <w:rFonts w:ascii="Times New Roman" w:hAnsi="Times New Roman"/>
          <w:color w:val="1E1E1E"/>
          <w:sz w:val="24"/>
        </w:rPr>
        <w:t>Leskovec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Đại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Stanford) </w:t>
      </w:r>
      <w:proofErr w:type="spellStart"/>
      <w:r>
        <w:rPr>
          <w:rFonts w:ascii="Times New Roman" w:hAnsi="Times New Roman"/>
          <w:color w:val="1E1E1E"/>
          <w:sz w:val="24"/>
        </w:rPr>
        <w:t>thu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lẻ</w:t>
      </w:r>
      <w:proofErr w:type="spellEnd"/>
      <w:r>
        <w:rPr>
          <w:rFonts w:ascii="Times New Roman" w:hAnsi="Times New Roman"/>
          <w:color w:val="1E1E1E"/>
          <w:sz w:val="24"/>
        </w:rPr>
        <w:t xml:space="preserve"> Amazon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kéo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kỷ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năm</w:t>
      </w:r>
      <w:proofErr w:type="spellEnd"/>
      <w:r>
        <w:rPr>
          <w:rFonts w:ascii="Times New Roman" w:hAnsi="Times New Roman"/>
          <w:color w:val="1E1E1E"/>
          <w:sz w:val="24"/>
        </w:rPr>
        <w:t xml:space="preserve"> 1996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7 </w:t>
      </w:r>
      <w:proofErr w:type="spellStart"/>
      <w:r>
        <w:rPr>
          <w:rFonts w:ascii="Times New Roman" w:hAnsi="Times New Roman"/>
          <w:color w:val="1E1E1E"/>
          <w:sz w:val="24"/>
        </w:rPr>
        <w:t>năm</w:t>
      </w:r>
      <w:proofErr w:type="spellEnd"/>
      <w:r>
        <w:rPr>
          <w:rFonts w:ascii="Times New Roman" w:hAnsi="Times New Roman"/>
          <w:color w:val="1E1E1E"/>
          <w:sz w:val="24"/>
        </w:rPr>
        <w:t xml:space="preserve"> 2014), bao </w:t>
      </w:r>
      <w:proofErr w:type="spellStart"/>
      <w:r>
        <w:rPr>
          <w:rFonts w:ascii="Times New Roman" w:hAnsi="Times New Roman"/>
          <w:color w:val="1E1E1E"/>
          <w:sz w:val="24"/>
        </w:rPr>
        <w:t>gồm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35 </w:t>
      </w:r>
      <w:proofErr w:type="spellStart"/>
      <w:r>
        <w:rPr>
          <w:rFonts w:ascii="Times New Roman" w:hAnsi="Times New Roman"/>
          <w:color w:val="1E1E1E"/>
          <w:sz w:val="24"/>
        </w:rPr>
        <w:t>triệu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cầu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nhau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lồ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cứu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Yann </w:t>
      </w:r>
      <w:proofErr w:type="spellStart"/>
      <w:r>
        <w:rPr>
          <w:rFonts w:ascii="Times New Roman" w:hAnsi="Times New Roman"/>
          <w:color w:val="1E1E1E"/>
          <w:sz w:val="24"/>
        </w:rPr>
        <w:t>LeCun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chọn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Benchmark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gồm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3,650,000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tiếng</w:t>
      </w:r>
      <w:proofErr w:type="spellEnd"/>
      <w:r>
        <w:rPr>
          <w:rFonts w:ascii="Times New Roman" w:hAnsi="Times New Roman"/>
          <w:color w:val="1E1E1E"/>
          <w:sz w:val="24"/>
        </w:rPr>
        <w:t xml:space="preserve"> Anh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bổ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huấn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luyện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(train.csv) </w:t>
      </w:r>
      <w:proofErr w:type="spellStart"/>
      <w:r>
        <w:rPr>
          <w:rFonts w:ascii="Times New Roman" w:hAnsi="Times New Roman"/>
          <w:color w:val="1E1E1E"/>
          <w:sz w:val="24"/>
        </w:rPr>
        <w:t>chứa</w:t>
      </w:r>
      <w:proofErr w:type="spellEnd"/>
      <w:r>
        <w:rPr>
          <w:rFonts w:ascii="Times New Roman" w:hAnsi="Times New Roman"/>
          <w:color w:val="1E1E1E"/>
          <w:sz w:val="24"/>
        </w:rPr>
        <w:t xml:space="preserve"> 3,000,000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(test.csv) </w:t>
      </w:r>
      <w:proofErr w:type="spellStart"/>
      <w:r>
        <w:rPr>
          <w:rFonts w:ascii="Times New Roman" w:hAnsi="Times New Roman"/>
          <w:color w:val="1E1E1E"/>
          <w:sz w:val="24"/>
        </w:rPr>
        <w:t>chứa</w:t>
      </w:r>
      <w:proofErr w:type="spellEnd"/>
      <w:r>
        <w:rPr>
          <w:rFonts w:ascii="Times New Roman" w:hAnsi="Times New Roman"/>
          <w:color w:val="1E1E1E"/>
          <w:sz w:val="24"/>
        </w:rPr>
        <w:t xml:space="preserve"> 650,000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4B6EB4AC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khoa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to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Benchmark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(Perfectly Balanced Dataset):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huấn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luyện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mỗi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đều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600,000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chiếm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20.00%);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thử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mỗi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130,000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chiếm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20.00%).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tạo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giúp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bỏ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(Class Imbalance Bias) </w:t>
      </w:r>
      <w:proofErr w:type="spellStart"/>
      <w:r>
        <w:rPr>
          <w:rFonts w:ascii="Times New Roman" w:hAnsi="Times New Roman"/>
          <w:color w:val="1E1E1E"/>
          <w:sz w:val="24"/>
        </w:rPr>
        <w:t>thường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gặp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nơi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tạo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J),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buộc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ngôn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giữa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thay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vì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chênh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ưu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mát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711603B9" w14:textId="77777777" w:rsidR="00F96D51" w:rsidRDefault="00413827">
      <w:pPr>
        <w:keepNext/>
        <w:spacing w:before="200" w:after="80"/>
        <w:outlineLvl w:val="1"/>
      </w:pPr>
      <w:bookmarkStart w:id="11" w:name="_Toc31009009"/>
      <w:r>
        <w:rPr>
          <w:rFonts w:ascii="Times New Roman" w:hAnsi="Times New Roman"/>
          <w:b/>
          <w:color w:val="1F4E79"/>
          <w:sz w:val="26"/>
        </w:rPr>
        <w:t xml:space="preserve">2.2 </w:t>
      </w:r>
      <w:proofErr w:type="spellStart"/>
      <w:r>
        <w:rPr>
          <w:rFonts w:ascii="Times New Roman" w:hAnsi="Times New Roman"/>
          <w:b/>
          <w:color w:val="1F4E79"/>
          <w:sz w:val="26"/>
        </w:rPr>
        <w:t>Cấu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trúc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các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trường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thuộc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tính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và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định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dạng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lưu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trữ</w:t>
      </w:r>
      <w:bookmarkEnd w:id="11"/>
      <w:proofErr w:type="spellEnd"/>
    </w:p>
    <w:p w14:paraId="7499B6DB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gói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dưới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tệp</w:t>
      </w:r>
      <w:proofErr w:type="spellEnd"/>
      <w:r>
        <w:rPr>
          <w:rFonts w:ascii="Times New Roman" w:hAnsi="Times New Roman"/>
          <w:color w:val="1E1E1E"/>
          <w:sz w:val="24"/>
        </w:rPr>
        <w:t xml:space="preserve"> CSV (Comma-Separated Values)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UTF-8,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ban </w:t>
      </w:r>
      <w:proofErr w:type="spellStart"/>
      <w:r>
        <w:rPr>
          <w:rFonts w:ascii="Times New Roman" w:hAnsi="Times New Roman"/>
          <w:color w:val="1E1E1E"/>
          <w:sz w:val="24"/>
        </w:rPr>
        <w:t>đầu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headerless</w:t>
      </w:r>
      <w:proofErr w:type="spellEnd"/>
      <w:r>
        <w:rPr>
          <w:rFonts w:ascii="Times New Roman" w:hAnsi="Times New Roman"/>
          <w:color w:val="1E1E1E"/>
          <w:sz w:val="24"/>
        </w:rPr>
        <w:t xml:space="preserve">). </w:t>
      </w:r>
      <w:proofErr w:type="spellStart"/>
      <w:r>
        <w:rPr>
          <w:rFonts w:ascii="Times New Roman" w:hAnsi="Times New Roman"/>
          <w:color w:val="1E1E1E"/>
          <w:sz w:val="24"/>
        </w:rPr>
        <w:t>Cấu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gồm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3 </w:t>
      </w:r>
      <w:proofErr w:type="spellStart"/>
      <w:r>
        <w:rPr>
          <w:rFonts w:ascii="Times New Roman" w:hAnsi="Times New Roman"/>
          <w:color w:val="1E1E1E"/>
          <w:sz w:val="24"/>
        </w:rPr>
        <w:t>trường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4808EA11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1. </w:t>
      </w:r>
      <w:proofErr w:type="spellStart"/>
      <w:r>
        <w:rPr>
          <w:rFonts w:ascii="Times New Roman" w:hAnsi="Times New Roman"/>
          <w:b/>
          <w:color w:val="1E1E1E"/>
          <w:sz w:val="24"/>
        </w:rPr>
        <w:t>Cột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'</w:t>
      </w:r>
      <w:proofErr w:type="spellStart"/>
      <w:r>
        <w:rPr>
          <w:rFonts w:ascii="Times New Roman" w:hAnsi="Times New Roman"/>
          <w:b/>
          <w:color w:val="1E1E1E"/>
          <w:sz w:val="24"/>
        </w:rPr>
        <w:t>class_index</w:t>
      </w:r>
      <w:proofErr w:type="spellEnd"/>
      <w:r>
        <w:rPr>
          <w:rFonts w:ascii="Times New Roman" w:hAnsi="Times New Roman"/>
          <w:b/>
          <w:color w:val="1E1E1E"/>
          <w:sz w:val="24"/>
        </w:rPr>
        <w:t>' (</w:t>
      </w:r>
      <w:proofErr w:type="spellStart"/>
      <w:r>
        <w:rPr>
          <w:rFonts w:ascii="Times New Roman" w:hAnsi="Times New Roman"/>
          <w:b/>
          <w:color w:val="1E1E1E"/>
          <w:sz w:val="24"/>
        </w:rPr>
        <w:t>Kiểu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dữ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liệu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số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nguyên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- int64): </w:t>
      </w:r>
      <w:proofErr w:type="spellStart"/>
      <w:r>
        <w:rPr>
          <w:rFonts w:ascii="Times New Roman" w:hAnsi="Times New Roman"/>
          <w:color w:val="1E1E1E"/>
          <w:sz w:val="24"/>
        </w:rPr>
        <w:t>Nhãn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(Target Label). </w:t>
      </w:r>
      <w:proofErr w:type="spellStart"/>
      <w:r>
        <w:rPr>
          <w:rFonts w:ascii="Times New Roman" w:hAnsi="Times New Roman"/>
          <w:color w:val="1E1E1E"/>
          <w:sz w:val="24"/>
        </w:rPr>
        <w:t>Chứa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{1, 2, 3, 4, 5}, </w:t>
      </w:r>
      <w:proofErr w:type="spellStart"/>
      <w:r>
        <w:rPr>
          <w:rFonts w:ascii="Times New Roman" w:hAnsi="Times New Roman"/>
          <w:color w:val="1E1E1E"/>
          <w:sz w:val="24"/>
        </w:rPr>
        <w:t>đại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thang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mua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1908676B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2. </w:t>
      </w:r>
      <w:proofErr w:type="spellStart"/>
      <w:r>
        <w:rPr>
          <w:rFonts w:ascii="Times New Roman" w:hAnsi="Times New Roman"/>
          <w:b/>
          <w:color w:val="1E1E1E"/>
          <w:sz w:val="24"/>
        </w:rPr>
        <w:t>Cột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'</w:t>
      </w:r>
      <w:proofErr w:type="spellStart"/>
      <w:r>
        <w:rPr>
          <w:rFonts w:ascii="Times New Roman" w:hAnsi="Times New Roman"/>
          <w:b/>
          <w:color w:val="1E1E1E"/>
          <w:sz w:val="24"/>
        </w:rPr>
        <w:t>review_title</w:t>
      </w:r>
      <w:proofErr w:type="spellEnd"/>
      <w:r>
        <w:rPr>
          <w:rFonts w:ascii="Times New Roman" w:hAnsi="Times New Roman"/>
          <w:b/>
          <w:color w:val="1E1E1E"/>
          <w:sz w:val="24"/>
        </w:rPr>
        <w:t>' (</w:t>
      </w:r>
      <w:proofErr w:type="spellStart"/>
      <w:r>
        <w:rPr>
          <w:rFonts w:ascii="Times New Roman" w:hAnsi="Times New Roman"/>
          <w:b/>
          <w:color w:val="1E1E1E"/>
          <w:sz w:val="24"/>
        </w:rPr>
        <w:t>Kiểu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dữ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liệu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chuỗi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văn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bản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- string): </w:t>
      </w:r>
      <w:proofErr w:type="spellStart"/>
      <w:r>
        <w:rPr>
          <w:rFonts w:ascii="Times New Roman" w:hAnsi="Times New Roman"/>
          <w:color w:val="1E1E1E"/>
          <w:sz w:val="24"/>
        </w:rPr>
        <w:t>Chuỗi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ngắn</w:t>
      </w:r>
      <w:proofErr w:type="spellEnd"/>
      <w:r>
        <w:rPr>
          <w:rFonts w:ascii="Times New Roman" w:hAnsi="Times New Roman"/>
          <w:color w:val="1E1E1E"/>
          <w:sz w:val="24"/>
        </w:rPr>
        <w:t xml:space="preserve"> do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mua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tắt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cốt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lõi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muốn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truyền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ví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</w:t>
      </w:r>
      <w:proofErr w:type="spellEnd"/>
      <w:r>
        <w:rPr>
          <w:rFonts w:ascii="Times New Roman" w:hAnsi="Times New Roman"/>
          <w:color w:val="1E1E1E"/>
          <w:sz w:val="24"/>
        </w:rPr>
        <w:t>: 'Awful product', 'Best book ever', 'Works as expected').</w:t>
      </w:r>
    </w:p>
    <w:p w14:paraId="72743428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lastRenderedPageBreak/>
        <w:t xml:space="preserve">3. </w:t>
      </w:r>
      <w:proofErr w:type="spellStart"/>
      <w:r>
        <w:rPr>
          <w:rFonts w:ascii="Times New Roman" w:hAnsi="Times New Roman"/>
          <w:b/>
          <w:color w:val="1E1E1E"/>
          <w:sz w:val="24"/>
        </w:rPr>
        <w:t>Cột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'</w:t>
      </w:r>
      <w:proofErr w:type="spellStart"/>
      <w:r>
        <w:rPr>
          <w:rFonts w:ascii="Times New Roman" w:hAnsi="Times New Roman"/>
          <w:b/>
          <w:color w:val="1E1E1E"/>
          <w:sz w:val="24"/>
        </w:rPr>
        <w:t>review_text</w:t>
      </w:r>
      <w:proofErr w:type="spellEnd"/>
      <w:r>
        <w:rPr>
          <w:rFonts w:ascii="Times New Roman" w:hAnsi="Times New Roman"/>
          <w:b/>
          <w:color w:val="1E1E1E"/>
          <w:sz w:val="24"/>
        </w:rPr>
        <w:t>' (</w:t>
      </w:r>
      <w:proofErr w:type="spellStart"/>
      <w:r>
        <w:rPr>
          <w:rFonts w:ascii="Times New Roman" w:hAnsi="Times New Roman"/>
          <w:b/>
          <w:color w:val="1E1E1E"/>
          <w:sz w:val="24"/>
        </w:rPr>
        <w:t>Kiểu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dữ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liệu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chuỗi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văn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bản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- string): </w:t>
      </w:r>
      <w:proofErr w:type="spellStart"/>
      <w:r>
        <w:rPr>
          <w:rFonts w:ascii="Times New Roman" w:hAnsi="Times New Roman"/>
          <w:color w:val="1E1E1E"/>
          <w:sz w:val="24"/>
        </w:rPr>
        <w:t>Đoạn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chi </w:t>
      </w:r>
      <w:proofErr w:type="spellStart"/>
      <w:r>
        <w:rPr>
          <w:rFonts w:ascii="Times New Roman" w:hAnsi="Times New Roman"/>
          <w:color w:val="1E1E1E"/>
          <w:sz w:val="24"/>
        </w:rPr>
        <w:t>tiết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Nội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 dung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nghìn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chứa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chi </w:t>
      </w:r>
      <w:proofErr w:type="spellStart"/>
      <w:r>
        <w:rPr>
          <w:rFonts w:ascii="Times New Roman" w:hAnsi="Times New Roman"/>
          <w:color w:val="1E1E1E"/>
          <w:sz w:val="24"/>
        </w:rPr>
        <w:t>tiết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6F01DCE3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i/>
          <w:color w:val="1E1E1E"/>
          <w:sz w:val="24"/>
        </w:rPr>
        <w:t>Bảng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2.1 </w:t>
      </w:r>
      <w:proofErr w:type="spellStart"/>
      <w:r>
        <w:rPr>
          <w:rFonts w:ascii="Times New Roman" w:hAnsi="Times New Roman"/>
          <w:i/>
          <w:color w:val="1E1E1E"/>
          <w:sz w:val="24"/>
        </w:rPr>
        <w:t>tổng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hợp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các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thông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số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kỹ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thuật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cấu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trúc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của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tập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dữ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liệu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Amazon Reviews:</w:t>
      </w:r>
    </w:p>
    <w:tbl>
      <w:tblPr>
        <w:tblW w:w="0" w:type="auto"/>
        <w:jc w:val="center"/>
        <w:tblBorders>
          <w:top w:val="single" w:sz="6" w:space="0" w:color="C0C0C0"/>
          <w:bottom w:val="single" w:sz="8" w:space="0" w:color="C0C0C0"/>
          <w:insideH w:val="single" w:sz="4" w:space="0" w:color="C0C0C0"/>
        </w:tblBorders>
        <w:tblLayout w:type="fixed"/>
        <w:tblLook w:val="04A0" w:firstRow="1" w:lastRow="0" w:firstColumn="1" w:lastColumn="0" w:noHBand="0" w:noVBand="1"/>
      </w:tblPr>
      <w:tblGrid>
        <w:gridCol w:w="3456"/>
        <w:gridCol w:w="2592"/>
        <w:gridCol w:w="2592"/>
        <w:gridCol w:w="1728"/>
      </w:tblGrid>
      <w:tr w:rsidR="00F96D51" w14:paraId="5729B1EB" w14:textId="77777777">
        <w:trPr>
          <w:jc w:val="center"/>
        </w:trPr>
        <w:tc>
          <w:tcPr>
            <w:tcW w:w="3456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583E222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Thông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kỹ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thuật</w:t>
            </w:r>
            <w:proofErr w:type="spellEnd"/>
          </w:p>
        </w:tc>
        <w:tc>
          <w:tcPr>
            <w:tcW w:w="2592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1F86FAF6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Tập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Huấn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luyện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(train.csv)</w:t>
            </w:r>
          </w:p>
        </w:tc>
        <w:tc>
          <w:tcPr>
            <w:tcW w:w="2592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18566338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Tập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Kiểm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thử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(test.csv)</w:t>
            </w:r>
          </w:p>
        </w:tc>
        <w:tc>
          <w:tcPr>
            <w:tcW w:w="1728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529297E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Tổng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cộng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toàn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bộ</w:t>
            </w:r>
            <w:proofErr w:type="spellEnd"/>
          </w:p>
        </w:tc>
      </w:tr>
      <w:tr w:rsidR="00F96D51" w14:paraId="7CD551BD" w14:textId="77777777">
        <w:trPr>
          <w:jc w:val="center"/>
        </w:trPr>
        <w:tc>
          <w:tcPr>
            <w:tcW w:w="3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B7AD4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Dung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lượng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tệp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trên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đĩa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cứng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41DE2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1.33 GB (1,432,679,252 bytes)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B6581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288.5 MB (302,514,641 bytes)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1F01D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1.62 GB</w:t>
            </w:r>
          </w:p>
        </w:tc>
      </w:tr>
      <w:tr w:rsidR="00F96D51" w14:paraId="17B882A7" w14:textId="77777777">
        <w:trPr>
          <w:jc w:val="center"/>
        </w:trPr>
        <w:tc>
          <w:tcPr>
            <w:tcW w:w="345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DAB42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Tổng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số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lượng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bản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ghi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Dòng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  <w:tc>
          <w:tcPr>
            <w:tcW w:w="25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FD686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3,000,000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dòng</w:t>
            </w:r>
            <w:proofErr w:type="spellEnd"/>
          </w:p>
        </w:tc>
        <w:tc>
          <w:tcPr>
            <w:tcW w:w="25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59A76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650,000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dòng</w:t>
            </w:r>
            <w:proofErr w:type="spellEnd"/>
          </w:p>
        </w:tc>
        <w:tc>
          <w:tcPr>
            <w:tcW w:w="172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37B28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3,650,000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dòng</w:t>
            </w:r>
            <w:proofErr w:type="spellEnd"/>
          </w:p>
        </w:tc>
      </w:tr>
      <w:tr w:rsidR="00F96D51" w14:paraId="270294DA" w14:textId="77777777">
        <w:trPr>
          <w:jc w:val="center"/>
        </w:trPr>
        <w:tc>
          <w:tcPr>
            <w:tcW w:w="3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90155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Số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lượng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thuộc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tính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Cột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4EA5A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3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cột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class_index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, title, text)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F5BAF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3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cột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class_index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, title, text)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D0C03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3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cột</w:t>
            </w:r>
            <w:proofErr w:type="spellEnd"/>
          </w:p>
        </w:tc>
      </w:tr>
      <w:tr w:rsidR="00F96D51" w14:paraId="6397166A" w14:textId="77777777">
        <w:trPr>
          <w:jc w:val="center"/>
        </w:trPr>
        <w:tc>
          <w:tcPr>
            <w:tcW w:w="345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526CB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Số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lượng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nhãn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phân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loại</w:t>
            </w:r>
            <w:proofErr w:type="spellEnd"/>
          </w:p>
        </w:tc>
        <w:tc>
          <w:tcPr>
            <w:tcW w:w="25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E0B0B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5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mức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(1, 2, 3, 4, 5)</w:t>
            </w:r>
          </w:p>
        </w:tc>
        <w:tc>
          <w:tcPr>
            <w:tcW w:w="25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A81E9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5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mức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(1, 2, 3, 4, 5)</w:t>
            </w:r>
          </w:p>
        </w:tc>
        <w:tc>
          <w:tcPr>
            <w:tcW w:w="172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6841C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5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mức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</w:p>
        </w:tc>
      </w:tr>
      <w:tr w:rsidR="00F96D51" w14:paraId="55E4FF8B" w14:textId="77777777">
        <w:trPr>
          <w:jc w:val="center"/>
        </w:trPr>
        <w:tc>
          <w:tcPr>
            <w:tcW w:w="3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3BE3E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Số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lượng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mẫu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trên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mỗi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nhãn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63347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Đúng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600,000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mẫu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nhãn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A1412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Đúng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130,000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mẫu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nhãn</w:t>
            </w:r>
            <w:proofErr w:type="spellEnd"/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0B1E2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730,000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mẫu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nhãn</w:t>
            </w:r>
            <w:proofErr w:type="spellEnd"/>
          </w:p>
        </w:tc>
      </w:tr>
      <w:tr w:rsidR="00F96D51" w14:paraId="420DB2DB" w14:textId="77777777">
        <w:trPr>
          <w:jc w:val="center"/>
        </w:trPr>
        <w:tc>
          <w:tcPr>
            <w:tcW w:w="345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C6C89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Tỷ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lệ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phân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bố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từng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nhãn</w:t>
            </w:r>
            <w:proofErr w:type="spellEnd"/>
          </w:p>
        </w:tc>
        <w:tc>
          <w:tcPr>
            <w:tcW w:w="25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C92F8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20.00%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Cân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bằng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tuyệt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đối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  <w:tc>
          <w:tcPr>
            <w:tcW w:w="25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F0DB5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20.00%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Cân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bằng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tuyệt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đối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  <w:tc>
          <w:tcPr>
            <w:tcW w:w="172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DBBE3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20.00%</w:t>
            </w:r>
          </w:p>
        </w:tc>
      </w:tr>
      <w:tr w:rsidR="00F96D51" w14:paraId="2AEA0C3E" w14:textId="77777777">
        <w:trPr>
          <w:jc w:val="center"/>
        </w:trPr>
        <w:tc>
          <w:tcPr>
            <w:tcW w:w="3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348A9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Định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dạng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tệp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và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bảng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mã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751B7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CSV (Comma-Separated, UTF-8)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6968C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CSV (Comma-Separated, UTF-8)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A5420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CSV (UTF-8)</w:t>
            </w:r>
          </w:p>
        </w:tc>
      </w:tr>
    </w:tbl>
    <w:p w14:paraId="6FE47E56" w14:textId="77777777" w:rsidR="00F96D51" w:rsidRDefault="00F96D51">
      <w:pPr>
        <w:spacing w:before="40" w:after="80"/>
      </w:pPr>
    </w:p>
    <w:p w14:paraId="2BCFA4F3" w14:textId="77777777" w:rsidR="00F96D51" w:rsidRDefault="00413827">
      <w:pPr>
        <w:keepNext/>
        <w:spacing w:before="200" w:after="80"/>
        <w:outlineLvl w:val="1"/>
      </w:pPr>
      <w:bookmarkStart w:id="12" w:name="_Toc31009010"/>
      <w:r>
        <w:rPr>
          <w:rFonts w:ascii="Times New Roman" w:hAnsi="Times New Roman"/>
          <w:b/>
          <w:color w:val="1F4E79"/>
          <w:sz w:val="26"/>
        </w:rPr>
        <w:t xml:space="preserve">2.3 </w:t>
      </w:r>
      <w:proofErr w:type="spellStart"/>
      <w:r>
        <w:rPr>
          <w:rFonts w:ascii="Times New Roman" w:hAnsi="Times New Roman"/>
          <w:b/>
          <w:color w:val="1F4E79"/>
          <w:sz w:val="26"/>
        </w:rPr>
        <w:t>Tối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ưu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hóa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quá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trình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đọc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dữ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liệu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bằng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PyArrow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Engine</w:t>
      </w:r>
      <w:bookmarkEnd w:id="12"/>
    </w:p>
    <w:p w14:paraId="57F7D3EB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những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trở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đầu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gigabyte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nhớ</w:t>
      </w:r>
      <w:proofErr w:type="spellEnd"/>
      <w:r>
        <w:rPr>
          <w:rFonts w:ascii="Times New Roman" w:hAnsi="Times New Roman"/>
          <w:color w:val="1E1E1E"/>
          <w:sz w:val="24"/>
        </w:rPr>
        <w:t xml:space="preserve"> RAM.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cú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C </w:t>
      </w:r>
      <w:proofErr w:type="spellStart"/>
      <w:r>
        <w:rPr>
          <w:rFonts w:ascii="Times New Roman" w:hAnsi="Times New Roman"/>
          <w:color w:val="1E1E1E"/>
          <w:sz w:val="24"/>
        </w:rPr>
        <w:t>mặc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Pandas (engine='c'),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duyệt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tuần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nhớ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Python. </w:t>
      </w:r>
      <w:proofErr w:type="spellStart"/>
      <w:r>
        <w:rPr>
          <w:rFonts w:ascii="Times New Roman" w:hAnsi="Times New Roman"/>
          <w:color w:val="1E1E1E"/>
          <w:sz w:val="24"/>
        </w:rPr>
        <w:t>Quá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25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45 </w:t>
      </w:r>
      <w:proofErr w:type="spellStart"/>
      <w:r>
        <w:rPr>
          <w:rFonts w:ascii="Times New Roman" w:hAnsi="Times New Roman"/>
          <w:color w:val="1E1E1E"/>
          <w:sz w:val="24"/>
        </w:rPr>
        <w:t>giây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tệp</w:t>
      </w:r>
      <w:proofErr w:type="spellEnd"/>
      <w:r>
        <w:rPr>
          <w:rFonts w:ascii="Times New Roman" w:hAnsi="Times New Roman"/>
          <w:color w:val="1E1E1E"/>
          <w:sz w:val="24"/>
        </w:rPr>
        <w:t xml:space="preserve"> train.csv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dễ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mảnh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nhớ</w:t>
      </w:r>
      <w:proofErr w:type="spellEnd"/>
      <w:r>
        <w:rPr>
          <w:rFonts w:ascii="Times New Roman" w:hAnsi="Times New Roman"/>
          <w:color w:val="1E1E1E"/>
          <w:sz w:val="24"/>
        </w:rPr>
        <w:t xml:space="preserve"> RAM.</w:t>
      </w:r>
    </w:p>
    <w:p w14:paraId="5989CFD0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ưu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PyArrow</w:t>
      </w:r>
      <w:proofErr w:type="spellEnd"/>
      <w:r>
        <w:rPr>
          <w:rFonts w:ascii="Times New Roman" w:hAnsi="Times New Roman"/>
          <w:color w:val="1E1E1E"/>
          <w:sz w:val="24"/>
        </w:rPr>
        <w:t xml:space="preserve"> Engine (engine='</w:t>
      </w:r>
      <w:proofErr w:type="spellStart"/>
      <w:r>
        <w:rPr>
          <w:rFonts w:ascii="Times New Roman" w:hAnsi="Times New Roman"/>
          <w:color w:val="1E1E1E"/>
          <w:sz w:val="24"/>
        </w:rPr>
        <w:t>pyarrow</w:t>
      </w:r>
      <w:proofErr w:type="spellEnd"/>
      <w:r>
        <w:rPr>
          <w:rFonts w:ascii="Times New Roman" w:hAnsi="Times New Roman"/>
          <w:color w:val="1E1E1E"/>
          <w:sz w:val="24"/>
        </w:rPr>
        <w:t xml:space="preserve">')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nhớ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Apache Arrow. </w:t>
      </w:r>
      <w:proofErr w:type="spellStart"/>
      <w:r>
        <w:rPr>
          <w:rFonts w:ascii="Times New Roman" w:hAnsi="Times New Roman"/>
          <w:color w:val="1E1E1E"/>
          <w:sz w:val="24"/>
        </w:rPr>
        <w:t>Kiến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Apache Arrow </w:t>
      </w:r>
      <w:proofErr w:type="spellStart"/>
      <w:r>
        <w:rPr>
          <w:rFonts w:ascii="Times New Roman" w:hAnsi="Times New Roman"/>
          <w:color w:val="1E1E1E"/>
          <w:sz w:val="24"/>
        </w:rPr>
        <w:t>tổ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theo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(Columnar Record Batches),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phép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lệnh</w:t>
      </w:r>
      <w:proofErr w:type="spellEnd"/>
      <w:r>
        <w:rPr>
          <w:rFonts w:ascii="Times New Roman" w:hAnsi="Times New Roman"/>
          <w:color w:val="1E1E1E"/>
          <w:sz w:val="24"/>
        </w:rPr>
        <w:t xml:space="preserve"> SIMD (Single Instruction, Multiple Data)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vi </w:t>
      </w:r>
      <w:proofErr w:type="spellStart"/>
      <w:r>
        <w:rPr>
          <w:rFonts w:ascii="Times New Roman" w:hAnsi="Times New Roman"/>
          <w:color w:val="1E1E1E"/>
          <w:sz w:val="24"/>
        </w:rPr>
        <w:t>xử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song </w:t>
      </w:r>
      <w:proofErr w:type="spellStart"/>
      <w:r>
        <w:rPr>
          <w:rFonts w:ascii="Times New Roman" w:hAnsi="Times New Roman"/>
          <w:color w:val="1E1E1E"/>
          <w:sz w:val="24"/>
        </w:rPr>
        <w:t>song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luồng</w:t>
      </w:r>
      <w:proofErr w:type="spellEnd"/>
      <w:r>
        <w:rPr>
          <w:rFonts w:ascii="Times New Roman" w:hAnsi="Times New Roman"/>
          <w:color w:val="1E1E1E"/>
          <w:sz w:val="24"/>
        </w:rPr>
        <w:t xml:space="preserve"> (Multi-threading IO).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PyArrow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Zero-Copy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nhớ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bỏ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chi </w:t>
      </w:r>
      <w:proofErr w:type="spellStart"/>
      <w:r>
        <w:rPr>
          <w:rFonts w:ascii="Times New Roman" w:hAnsi="Times New Roman"/>
          <w:color w:val="1E1E1E"/>
          <w:sz w:val="24"/>
        </w:rPr>
        <w:t>phí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chép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nhớ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16F6388E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(Intel Core i5, 16GB RAM)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thấy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vượt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PyArrow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5.1 </w:t>
      </w:r>
      <w:proofErr w:type="spellStart"/>
      <w:r>
        <w:rPr>
          <w:rFonts w:ascii="Times New Roman" w:hAnsi="Times New Roman"/>
          <w:color w:val="1E1E1E"/>
          <w:sz w:val="24"/>
        </w:rPr>
        <w:t>giây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3,000,000 </w:t>
      </w:r>
      <w:proofErr w:type="spellStart"/>
      <w:r>
        <w:rPr>
          <w:rFonts w:ascii="Times New Roman" w:hAnsi="Times New Roman"/>
          <w:color w:val="1E1E1E"/>
          <w:sz w:val="24"/>
        </w:rPr>
        <w:t>dòng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lastRenderedPageBreak/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train.csv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650,000 </w:t>
      </w:r>
      <w:proofErr w:type="spellStart"/>
      <w:r>
        <w:rPr>
          <w:rFonts w:ascii="Times New Roman" w:hAnsi="Times New Roman"/>
          <w:color w:val="1E1E1E"/>
          <w:sz w:val="24"/>
        </w:rPr>
        <w:t>dòng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test.csv, </w:t>
      </w:r>
      <w:proofErr w:type="spellStart"/>
      <w:r>
        <w:rPr>
          <w:rFonts w:ascii="Times New Roman" w:hAnsi="Times New Roman"/>
          <w:color w:val="1E1E1E"/>
          <w:sz w:val="24"/>
        </w:rPr>
        <w:t>nhanh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9 </w:t>
      </w:r>
      <w:proofErr w:type="spellStart"/>
      <w:r>
        <w:rPr>
          <w:rFonts w:ascii="Times New Roman" w:hAnsi="Times New Roman"/>
          <w:color w:val="1E1E1E"/>
          <w:sz w:val="24"/>
        </w:rPr>
        <w:t>lần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so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cú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truyền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Đây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giúp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đẩy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nghiệm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7EE458D4" w14:textId="77777777" w:rsidR="00F96D51" w:rsidRDefault="00413827">
      <w:pPr>
        <w:keepNext/>
        <w:spacing w:before="200" w:after="80"/>
        <w:outlineLvl w:val="1"/>
      </w:pPr>
      <w:bookmarkStart w:id="13" w:name="_Toc31009011"/>
      <w:r>
        <w:rPr>
          <w:rFonts w:ascii="Times New Roman" w:hAnsi="Times New Roman"/>
          <w:b/>
          <w:color w:val="1F4E79"/>
          <w:sz w:val="26"/>
        </w:rPr>
        <w:t xml:space="preserve">2.4 </w:t>
      </w:r>
      <w:proofErr w:type="spellStart"/>
      <w:r>
        <w:rPr>
          <w:rFonts w:ascii="Times New Roman" w:hAnsi="Times New Roman"/>
          <w:b/>
          <w:color w:val="1F4E79"/>
          <w:sz w:val="26"/>
        </w:rPr>
        <w:t>Phân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tích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phân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phối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nhãn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dữ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liệu</w:t>
      </w:r>
      <w:bookmarkEnd w:id="13"/>
      <w:proofErr w:type="spellEnd"/>
    </w:p>
    <w:p w14:paraId="1930B487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2.1 </w:t>
      </w:r>
      <w:proofErr w:type="spellStart"/>
      <w:r>
        <w:rPr>
          <w:rFonts w:ascii="Times New Roman" w:hAnsi="Times New Roman"/>
          <w:color w:val="1E1E1E"/>
          <w:sz w:val="24"/>
        </w:rPr>
        <w:t>biểu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diễn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tỷ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3,000,000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huấn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luyện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650,000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thử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7C8A6E17" w14:textId="77777777" w:rsidR="00F96D51" w:rsidRDefault="00413827">
      <w:pPr>
        <w:spacing w:before="160" w:after="40"/>
        <w:jc w:val="center"/>
      </w:pPr>
      <w:r>
        <w:rPr>
          <w:noProof/>
        </w:rPr>
        <w:drawing>
          <wp:inline distT="0" distB="0" distL="114300" distR="114300" wp14:anchorId="66F1C72A" wp14:editId="64727D6F">
            <wp:extent cx="5303520" cy="261810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8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5A65" w14:textId="77777777" w:rsidR="00F96D51" w:rsidRDefault="00413827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color w:val="1E1E1E"/>
          <w:sz w:val="21"/>
        </w:rPr>
        <w:t>Hình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2.1: </w:t>
      </w:r>
      <w:proofErr w:type="spellStart"/>
      <w:r>
        <w:rPr>
          <w:rFonts w:ascii="Times New Roman" w:hAnsi="Times New Roman"/>
          <w:i/>
          <w:color w:val="1E1E1E"/>
          <w:sz w:val="21"/>
        </w:rPr>
        <w:t>Phân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phối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5 </w:t>
      </w:r>
      <w:proofErr w:type="spellStart"/>
      <w:r>
        <w:rPr>
          <w:rFonts w:ascii="Times New Roman" w:hAnsi="Times New Roman"/>
          <w:i/>
          <w:color w:val="1E1E1E"/>
          <w:sz w:val="21"/>
        </w:rPr>
        <w:t>lớp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nhãn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trên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toàn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bộ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3,000,000 </w:t>
      </w:r>
      <w:proofErr w:type="spellStart"/>
      <w:r>
        <w:rPr>
          <w:rFonts w:ascii="Times New Roman" w:hAnsi="Times New Roman"/>
          <w:i/>
          <w:color w:val="1E1E1E"/>
          <w:sz w:val="21"/>
        </w:rPr>
        <w:t>mẫu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huấn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luyện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và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650,000 </w:t>
      </w:r>
      <w:proofErr w:type="spellStart"/>
      <w:r>
        <w:rPr>
          <w:rFonts w:ascii="Times New Roman" w:hAnsi="Times New Roman"/>
          <w:i/>
          <w:color w:val="1E1E1E"/>
          <w:sz w:val="21"/>
        </w:rPr>
        <w:t>mẫu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kiểm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thử</w:t>
      </w:r>
      <w:proofErr w:type="spellEnd"/>
    </w:p>
    <w:p w14:paraId="6CCEC036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</w:t>
      </w:r>
      <w:proofErr w:type="spellEnd"/>
      <w:r>
        <w:rPr>
          <w:rFonts w:ascii="Times New Roman" w:hAnsi="Times New Roman"/>
          <w:color w:val="1E1E1E"/>
          <w:sz w:val="24"/>
        </w:rPr>
        <w:t xml:space="preserve"> 2.1, ta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rút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khoa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52B0CA8E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• </w:t>
      </w:r>
      <w:proofErr w:type="spellStart"/>
      <w:r>
        <w:rPr>
          <w:rFonts w:ascii="Times New Roman" w:hAnsi="Times New Roman"/>
          <w:b/>
          <w:color w:val="1E1E1E"/>
          <w:sz w:val="24"/>
        </w:rPr>
        <w:t>Phân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phối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đều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đặn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tuyệt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Cả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cột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nhau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thị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Mỗi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nhãn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train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600,000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(20.00%)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test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130,000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(20.00%).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(Class Imbalance). Do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can </w:t>
      </w:r>
      <w:proofErr w:type="spellStart"/>
      <w:r>
        <w:rPr>
          <w:rFonts w:ascii="Times New Roman" w:hAnsi="Times New Roman"/>
          <w:color w:val="1E1E1E"/>
          <w:sz w:val="24"/>
        </w:rPr>
        <w:t>thiệp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lấy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SMOTE hay Random Under-Sampling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giai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63579C00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• </w:t>
      </w:r>
      <w:proofErr w:type="spellStart"/>
      <w:r>
        <w:rPr>
          <w:rFonts w:ascii="Times New Roman" w:hAnsi="Times New Roman"/>
          <w:b/>
          <w:color w:val="1E1E1E"/>
          <w:sz w:val="24"/>
        </w:rPr>
        <w:t>Cơ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sở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chọn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Metric: </w:t>
      </w:r>
      <w:r>
        <w:rPr>
          <w:rFonts w:ascii="Times New Roman" w:hAnsi="Times New Roman"/>
          <w:color w:val="1E1E1E"/>
          <w:sz w:val="24"/>
        </w:rPr>
        <w:t xml:space="preserve">Ý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lựa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chọn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: Do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nhau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(Accuracy)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Micro-averaged F1-Score </w:t>
      </w:r>
      <w:proofErr w:type="spellStart"/>
      <w:r>
        <w:rPr>
          <w:rFonts w:ascii="Times New Roman" w:hAnsi="Times New Roman"/>
          <w:color w:val="1E1E1E"/>
          <w:sz w:val="24"/>
        </w:rPr>
        <w:t>sẽ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nhau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Tuy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riêng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Macro-averaged F1-Score (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F1 </w:t>
      </w:r>
      <w:proofErr w:type="spellStart"/>
      <w:r>
        <w:rPr>
          <w:rFonts w:ascii="Times New Roman" w:hAnsi="Times New Roman"/>
          <w:color w:val="1E1E1E"/>
          <w:sz w:val="24"/>
        </w:rPr>
        <w:t>từng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vẫn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khắt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khe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330893DA" w14:textId="77777777" w:rsidR="00F96D51" w:rsidRDefault="00413827">
      <w:pPr>
        <w:keepNext/>
        <w:spacing w:before="200" w:after="80"/>
        <w:outlineLvl w:val="1"/>
      </w:pPr>
      <w:bookmarkStart w:id="14" w:name="_Toc31009012"/>
      <w:r>
        <w:rPr>
          <w:rFonts w:ascii="Times New Roman" w:hAnsi="Times New Roman"/>
          <w:b/>
          <w:color w:val="1F4E79"/>
          <w:sz w:val="26"/>
        </w:rPr>
        <w:t xml:space="preserve">2.5 </w:t>
      </w:r>
      <w:proofErr w:type="spellStart"/>
      <w:r>
        <w:rPr>
          <w:rFonts w:ascii="Times New Roman" w:hAnsi="Times New Roman"/>
          <w:b/>
          <w:color w:val="1F4E79"/>
          <w:sz w:val="26"/>
        </w:rPr>
        <w:t>Kiểm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tra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dữ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liệu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khuyết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thiếu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(Missing Values) </w:t>
      </w:r>
      <w:proofErr w:type="spellStart"/>
      <w:r>
        <w:rPr>
          <w:rFonts w:ascii="Times New Roman" w:hAnsi="Times New Roman"/>
          <w:b/>
          <w:color w:val="1F4E79"/>
          <w:sz w:val="26"/>
        </w:rPr>
        <w:t>và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chiến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lược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xử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lý</w:t>
      </w:r>
      <w:bookmarkEnd w:id="14"/>
      <w:proofErr w:type="spellEnd"/>
    </w:p>
    <w:p w14:paraId="6B1CE297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Internet </w:t>
      </w:r>
      <w:proofErr w:type="spellStart"/>
      <w:r>
        <w:rPr>
          <w:rFonts w:ascii="Times New Roman" w:hAnsi="Times New Roman"/>
          <w:color w:val="1E1E1E"/>
          <w:sz w:val="24"/>
        </w:rPr>
        <w:t>thường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gặp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(Missing Values / Nulls) do </w:t>
      </w:r>
      <w:proofErr w:type="spellStart"/>
      <w:r>
        <w:rPr>
          <w:rFonts w:ascii="Times New Roman" w:hAnsi="Times New Roman"/>
          <w:color w:val="1E1E1E"/>
          <w:sz w:val="24"/>
        </w:rPr>
        <w:t>lỗi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truyền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mạng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bỏ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tin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bắt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buộc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3.65 </w:t>
      </w:r>
      <w:proofErr w:type="spellStart"/>
      <w:r>
        <w:rPr>
          <w:rFonts w:ascii="Times New Roman" w:hAnsi="Times New Roman"/>
          <w:color w:val="1E1E1E"/>
          <w:sz w:val="24"/>
        </w:rPr>
        <w:t>triệu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4E2DB73C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i/>
          <w:color w:val="1E1E1E"/>
          <w:sz w:val="24"/>
        </w:rPr>
        <w:t>Bảng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2.2 </w:t>
      </w:r>
      <w:proofErr w:type="spellStart"/>
      <w:r>
        <w:rPr>
          <w:rFonts w:ascii="Times New Roman" w:hAnsi="Times New Roman"/>
          <w:i/>
          <w:color w:val="1E1E1E"/>
          <w:sz w:val="24"/>
        </w:rPr>
        <w:t>tổng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hợp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kết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quả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kiểm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tra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giá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trị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khuyết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thiếu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trên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toàn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bộ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tập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dữ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liệu</w:t>
      </w:r>
      <w:proofErr w:type="spellEnd"/>
      <w:r>
        <w:rPr>
          <w:rFonts w:ascii="Times New Roman" w:hAnsi="Times New Roman"/>
          <w:i/>
          <w:color w:val="1E1E1E"/>
          <w:sz w:val="24"/>
        </w:rPr>
        <w:t>:</w:t>
      </w:r>
    </w:p>
    <w:tbl>
      <w:tblPr>
        <w:tblW w:w="0" w:type="auto"/>
        <w:jc w:val="center"/>
        <w:tblBorders>
          <w:top w:val="single" w:sz="6" w:space="0" w:color="C0C0C0"/>
          <w:bottom w:val="single" w:sz="8" w:space="0" w:color="C0C0C0"/>
          <w:insideH w:val="single" w:sz="4" w:space="0" w:color="C0C0C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1872"/>
        <w:gridCol w:w="1728"/>
        <w:gridCol w:w="2016"/>
        <w:gridCol w:w="1584"/>
        <w:gridCol w:w="2160"/>
      </w:tblGrid>
      <w:tr w:rsidR="00F96D51" w14:paraId="5ACAB38F" w14:textId="77777777">
        <w:trPr>
          <w:jc w:val="center"/>
        </w:trPr>
        <w:tc>
          <w:tcPr>
            <w:tcW w:w="2160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ADB66B7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Tập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liệu</w:t>
            </w:r>
            <w:proofErr w:type="spellEnd"/>
          </w:p>
        </w:tc>
        <w:tc>
          <w:tcPr>
            <w:tcW w:w="1872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E00663A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Cột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thuộc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tính</w:t>
            </w:r>
            <w:proofErr w:type="spellEnd"/>
          </w:p>
        </w:tc>
        <w:tc>
          <w:tcPr>
            <w:tcW w:w="1728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05EA08D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Tổng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dòng</w:t>
            </w:r>
            <w:proofErr w:type="spellEnd"/>
          </w:p>
        </w:tc>
        <w:tc>
          <w:tcPr>
            <w:tcW w:w="2016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9422720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dòng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bị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khuyết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lastRenderedPageBreak/>
              <w:t>(Null)</w:t>
            </w:r>
          </w:p>
        </w:tc>
        <w:tc>
          <w:tcPr>
            <w:tcW w:w="1584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9E3D1A9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lastRenderedPageBreak/>
              <w:t>Tỷ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lệ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khuyết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r>
              <w:rPr>
                <w:rFonts w:ascii="Times New Roman" w:hAnsi="Times New Roman"/>
                <w:b/>
                <w:color w:val="FFFFFF"/>
                <w:sz w:val="21"/>
              </w:rPr>
              <w:lastRenderedPageBreak/>
              <w:t>(%)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13EF34D6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lastRenderedPageBreak/>
              <w:t>Trạng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thái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tính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toàn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lastRenderedPageBreak/>
              <w:t>vẹn</w:t>
            </w:r>
            <w:proofErr w:type="spellEnd"/>
          </w:p>
        </w:tc>
      </w:tr>
      <w:tr w:rsidR="00F96D51" w14:paraId="613B8E63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7492C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lastRenderedPageBreak/>
              <w:t>Tập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Huấn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luyện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(Train)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ED6C2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class_index</w:t>
            </w:r>
            <w:proofErr w:type="spellEnd"/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185AD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3,000,000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21656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FCEF1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0.0000%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2A408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Nguyên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vẹn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tuyệt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đối</w:t>
            </w:r>
            <w:proofErr w:type="spellEnd"/>
          </w:p>
        </w:tc>
      </w:tr>
      <w:tr w:rsidR="00F96D51" w14:paraId="74D13F54" w14:textId="77777777">
        <w:trPr>
          <w:jc w:val="center"/>
        </w:trPr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267BF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Tập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Huấn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luyện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(Train)</w:t>
            </w:r>
          </w:p>
        </w:tc>
        <w:tc>
          <w:tcPr>
            <w:tcW w:w="187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2E6EC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review_title</w:t>
            </w:r>
            <w:proofErr w:type="spellEnd"/>
          </w:p>
        </w:tc>
        <w:tc>
          <w:tcPr>
            <w:tcW w:w="172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1D216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3,000,000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57479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188</w:t>
            </w:r>
          </w:p>
        </w:tc>
        <w:tc>
          <w:tcPr>
            <w:tcW w:w="158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24809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0.0063%</w:t>
            </w:r>
          </w:p>
        </w:tc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24155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Khuyết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thiếu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rất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nhỏ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(188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dòng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</w:tr>
      <w:tr w:rsidR="00F96D51" w14:paraId="0CF3297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77779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Tập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Huấn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luyện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(Train)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1D78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review_text</w:t>
            </w:r>
            <w:proofErr w:type="spellEnd"/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A6D7E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3,000,000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76001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AC90C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0.0000%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FC487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Nguyên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vẹn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tuyệt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đối</w:t>
            </w:r>
            <w:proofErr w:type="spellEnd"/>
          </w:p>
        </w:tc>
      </w:tr>
      <w:tr w:rsidR="00F96D51" w14:paraId="37507934" w14:textId="77777777">
        <w:trPr>
          <w:jc w:val="center"/>
        </w:trPr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B6DF5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Tập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Kiểm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thử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(Test)</w:t>
            </w:r>
          </w:p>
        </w:tc>
        <w:tc>
          <w:tcPr>
            <w:tcW w:w="187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65021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class_index</w:t>
            </w:r>
            <w:proofErr w:type="spellEnd"/>
          </w:p>
        </w:tc>
        <w:tc>
          <w:tcPr>
            <w:tcW w:w="172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CF30D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650,000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53DAB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</w:t>
            </w:r>
          </w:p>
        </w:tc>
        <w:tc>
          <w:tcPr>
            <w:tcW w:w="158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BC460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0.0000%</w:t>
            </w:r>
          </w:p>
        </w:tc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98F70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Nguyên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vẹn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tuyệt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đối</w:t>
            </w:r>
            <w:proofErr w:type="spellEnd"/>
          </w:p>
        </w:tc>
      </w:tr>
      <w:tr w:rsidR="00F96D51" w14:paraId="4F0BC58C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69E9A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Tập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Kiểm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thử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(Test)</w:t>
            </w:r>
          </w:p>
        </w:tc>
        <w:tc>
          <w:tcPr>
            <w:tcW w:w="187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F4434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review_title</w:t>
            </w:r>
            <w:proofErr w:type="spellEnd"/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83298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650,000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9B170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26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8BC5A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0.0040%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E980C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Khuyết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thiếu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rất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nhỏ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(26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dòng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</w:tr>
      <w:tr w:rsidR="00F96D51" w14:paraId="2962BCAC" w14:textId="77777777">
        <w:trPr>
          <w:jc w:val="center"/>
        </w:trPr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666C0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Tập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Kiểm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thử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(Test)</w:t>
            </w:r>
          </w:p>
        </w:tc>
        <w:tc>
          <w:tcPr>
            <w:tcW w:w="187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93E4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review_text</w:t>
            </w:r>
            <w:proofErr w:type="spellEnd"/>
          </w:p>
        </w:tc>
        <w:tc>
          <w:tcPr>
            <w:tcW w:w="172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657E2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650,000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672F0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</w:t>
            </w:r>
          </w:p>
        </w:tc>
        <w:tc>
          <w:tcPr>
            <w:tcW w:w="158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42227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0.0000%</w:t>
            </w:r>
          </w:p>
        </w:tc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EF826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Nguyên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vẹn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tuyệt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đối</w:t>
            </w:r>
            <w:proofErr w:type="spellEnd"/>
          </w:p>
        </w:tc>
      </w:tr>
    </w:tbl>
    <w:p w14:paraId="4BECD77E" w14:textId="77777777" w:rsidR="00F96D51" w:rsidRDefault="00F96D51">
      <w:pPr>
        <w:spacing w:before="40" w:after="80"/>
      </w:pPr>
    </w:p>
    <w:p w14:paraId="5813E1C7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tra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Bảng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2.2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thấy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0DC96371" w14:textId="77777777" w:rsidR="00F96D51" w:rsidRDefault="00413827">
      <w:pPr>
        <w:pStyle w:val="ListBullet"/>
        <w:spacing w:after="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Tính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toàn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vẹn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của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nhãn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Nhãn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class_index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vẹn</w:t>
      </w:r>
      <w:proofErr w:type="spellEnd"/>
      <w:r>
        <w:rPr>
          <w:rFonts w:ascii="Times New Roman" w:hAnsi="Times New Roman"/>
          <w:color w:val="1E1E1E"/>
          <w:sz w:val="24"/>
        </w:rPr>
        <w:t xml:space="preserve"> 100%,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nhãn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01F898DB" w14:textId="77777777" w:rsidR="00F96D51" w:rsidRDefault="00413827">
      <w:pPr>
        <w:pStyle w:val="ListBullet"/>
        <w:spacing w:after="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Tính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toàn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vẹn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của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nội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dung: </w:t>
      </w:r>
      <w:proofErr w:type="spellStart"/>
      <w:r>
        <w:rPr>
          <w:rFonts w:ascii="Times New Roman" w:hAnsi="Times New Roman"/>
          <w:color w:val="1E1E1E"/>
          <w:sz w:val="24"/>
        </w:rPr>
        <w:t>Cột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 dung chi </w:t>
      </w:r>
      <w:proofErr w:type="spellStart"/>
      <w:r>
        <w:rPr>
          <w:rFonts w:ascii="Times New Roman" w:hAnsi="Times New Roman"/>
          <w:color w:val="1E1E1E"/>
          <w:sz w:val="24"/>
        </w:rPr>
        <w:t>tiết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review_text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vẹn</w:t>
      </w:r>
      <w:proofErr w:type="spellEnd"/>
      <w:r>
        <w:rPr>
          <w:rFonts w:ascii="Times New Roman" w:hAnsi="Times New Roman"/>
          <w:color w:val="1E1E1E"/>
          <w:sz w:val="24"/>
        </w:rPr>
        <w:t xml:space="preserve"> 100%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3,650,000 </w:t>
      </w:r>
      <w:proofErr w:type="spellStart"/>
      <w:r>
        <w:rPr>
          <w:rFonts w:ascii="Times New Roman" w:hAnsi="Times New Roman"/>
          <w:color w:val="1E1E1E"/>
          <w:sz w:val="24"/>
        </w:rPr>
        <w:t>dòng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390CC2E1" w14:textId="77777777" w:rsidR="00F96D51" w:rsidRDefault="00413827">
      <w:pPr>
        <w:pStyle w:val="ListBullet"/>
        <w:spacing w:after="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Khuyết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thiếu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tiêu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đề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review_title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nhỏ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188 </w:t>
      </w:r>
      <w:proofErr w:type="spellStart"/>
      <w:r>
        <w:rPr>
          <w:rFonts w:ascii="Times New Roman" w:hAnsi="Times New Roman"/>
          <w:color w:val="1E1E1E"/>
          <w:sz w:val="24"/>
        </w:rPr>
        <w:t>dòng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Train (</w:t>
      </w:r>
      <w:proofErr w:type="spellStart"/>
      <w:r>
        <w:rPr>
          <w:rFonts w:ascii="Times New Roman" w:hAnsi="Times New Roman"/>
          <w:color w:val="1E1E1E"/>
          <w:sz w:val="24"/>
        </w:rPr>
        <w:t>chiếm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 0.0063%)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26 </w:t>
      </w:r>
      <w:proofErr w:type="spellStart"/>
      <w:r>
        <w:rPr>
          <w:rFonts w:ascii="Times New Roman" w:hAnsi="Times New Roman"/>
          <w:color w:val="1E1E1E"/>
          <w:sz w:val="24"/>
        </w:rPr>
        <w:t>dòng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Test (</w:t>
      </w:r>
      <w:proofErr w:type="spellStart"/>
      <w:r>
        <w:rPr>
          <w:rFonts w:ascii="Times New Roman" w:hAnsi="Times New Roman"/>
          <w:color w:val="1E1E1E"/>
          <w:sz w:val="24"/>
        </w:rPr>
        <w:t>chiếm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 0.0040%).</w:t>
      </w:r>
    </w:p>
    <w:p w14:paraId="399D09DB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xem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3 </w:t>
      </w:r>
      <w:proofErr w:type="spellStart"/>
      <w:r>
        <w:rPr>
          <w:rFonts w:ascii="Times New Roman" w:hAnsi="Times New Roman"/>
          <w:color w:val="1E1E1E"/>
          <w:sz w:val="24"/>
        </w:rPr>
        <w:t>chiến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588FF86A" w14:textId="77777777" w:rsidR="00F96D51" w:rsidRDefault="00413827">
      <w:pPr>
        <w:pStyle w:val="ListBullet"/>
        <w:spacing w:after="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Phương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án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1 (</w:t>
      </w:r>
      <w:proofErr w:type="spellStart"/>
      <w:r>
        <w:rPr>
          <w:rFonts w:ascii="Times New Roman" w:hAnsi="Times New Roman"/>
          <w:b/>
          <w:color w:val="1E1E1E"/>
          <w:sz w:val="24"/>
        </w:rPr>
        <w:t>Loại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bỏ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): </w:t>
      </w:r>
      <w:proofErr w:type="spellStart"/>
      <w:r>
        <w:rPr>
          <w:rFonts w:ascii="Times New Roman" w:hAnsi="Times New Roman"/>
          <w:color w:val="1E1E1E"/>
          <w:sz w:val="24"/>
        </w:rPr>
        <w:t>Chiến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1 -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bỏ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ghi</w:t>
      </w:r>
      <w:proofErr w:type="spellEnd"/>
      <w:r>
        <w:rPr>
          <w:rFonts w:ascii="Times New Roman" w:hAnsi="Times New Roman"/>
          <w:color w:val="1E1E1E"/>
          <w:sz w:val="24"/>
        </w:rPr>
        <w:t xml:space="preserve"> (Drop Rows): </w:t>
      </w:r>
      <w:proofErr w:type="spellStart"/>
      <w:r>
        <w:rPr>
          <w:rFonts w:ascii="Times New Roman" w:hAnsi="Times New Roman"/>
          <w:color w:val="1E1E1E"/>
          <w:sz w:val="24"/>
        </w:rPr>
        <w:t>Xóa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bỏ</w:t>
      </w:r>
      <w:proofErr w:type="spellEnd"/>
      <w:r>
        <w:rPr>
          <w:rFonts w:ascii="Times New Roman" w:hAnsi="Times New Roman"/>
          <w:color w:val="1E1E1E"/>
          <w:sz w:val="24"/>
        </w:rPr>
        <w:t xml:space="preserve"> 188 </w:t>
      </w:r>
      <w:proofErr w:type="spellStart"/>
      <w:r>
        <w:rPr>
          <w:rFonts w:ascii="Times New Roman" w:hAnsi="Times New Roman"/>
          <w:color w:val="1E1E1E"/>
          <w:sz w:val="24"/>
        </w:rPr>
        <w:t>dòng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train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26 </w:t>
      </w:r>
      <w:proofErr w:type="spellStart"/>
      <w:r>
        <w:rPr>
          <w:rFonts w:ascii="Times New Roman" w:hAnsi="Times New Roman"/>
          <w:color w:val="1E1E1E"/>
          <w:sz w:val="24"/>
        </w:rPr>
        <w:t>dòng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test. </w:t>
      </w:r>
      <w:proofErr w:type="spellStart"/>
      <w:r>
        <w:rPr>
          <w:rFonts w:ascii="Times New Roman" w:hAnsi="Times New Roman"/>
          <w:color w:val="1E1E1E"/>
          <w:sz w:val="24"/>
        </w:rPr>
        <w:t>Tuy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test </w:t>
      </w:r>
      <w:proofErr w:type="spellStart"/>
      <w:r>
        <w:rPr>
          <w:rFonts w:ascii="Times New Roman" w:hAnsi="Times New Roman"/>
          <w:color w:val="1E1E1E"/>
          <w:sz w:val="24"/>
        </w:rPr>
        <w:t>sẽ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Benchmark </w:t>
      </w:r>
      <w:proofErr w:type="spellStart"/>
      <w:r>
        <w:rPr>
          <w:rFonts w:ascii="Times New Roman" w:hAnsi="Times New Roman"/>
          <w:color w:val="1E1E1E"/>
          <w:sz w:val="24"/>
        </w:rPr>
        <w:t>NeurIPS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130,000 </w:t>
      </w:r>
      <w:proofErr w:type="spellStart"/>
      <w:r>
        <w:rPr>
          <w:rFonts w:ascii="Times New Roman" w:hAnsi="Times New Roman"/>
          <w:color w:val="1E1E1E"/>
          <w:sz w:val="24"/>
        </w:rPr>
        <w:t>mỗi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nhãn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2639DCE4" w14:textId="77777777" w:rsidR="00F96D51" w:rsidRDefault="00413827">
      <w:pPr>
        <w:pStyle w:val="ListBullet"/>
        <w:spacing w:after="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Phương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án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2 (</w:t>
      </w:r>
      <w:proofErr w:type="spellStart"/>
      <w:r>
        <w:rPr>
          <w:rFonts w:ascii="Times New Roman" w:hAnsi="Times New Roman"/>
          <w:b/>
          <w:color w:val="1E1E1E"/>
          <w:sz w:val="24"/>
        </w:rPr>
        <w:t>Điền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từ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giả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lập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): </w:t>
      </w:r>
      <w:proofErr w:type="spellStart"/>
      <w:r>
        <w:rPr>
          <w:rFonts w:ascii="Times New Roman" w:hAnsi="Times New Roman"/>
          <w:color w:val="1E1E1E"/>
          <w:sz w:val="24"/>
        </w:rPr>
        <w:t>Chiến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2 - </w:t>
      </w:r>
      <w:proofErr w:type="spellStart"/>
      <w:r>
        <w:rPr>
          <w:rFonts w:ascii="Times New Roman" w:hAnsi="Times New Roman"/>
          <w:color w:val="1E1E1E"/>
          <w:sz w:val="24"/>
        </w:rPr>
        <w:t>Điền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tạo</w:t>
      </w:r>
      <w:proofErr w:type="spellEnd"/>
      <w:r>
        <w:rPr>
          <w:rFonts w:ascii="Times New Roman" w:hAnsi="Times New Roman"/>
          <w:color w:val="1E1E1E"/>
          <w:sz w:val="24"/>
        </w:rPr>
        <w:t xml:space="preserve"> (Imputation with placeholder): </w:t>
      </w:r>
      <w:proofErr w:type="spellStart"/>
      <w:r>
        <w:rPr>
          <w:rFonts w:ascii="Times New Roman" w:hAnsi="Times New Roman"/>
          <w:color w:val="1E1E1E"/>
          <w:sz w:val="24"/>
        </w:rPr>
        <w:t>Điền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'No Title'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ô </w:t>
      </w:r>
      <w:proofErr w:type="spellStart"/>
      <w:r>
        <w:rPr>
          <w:rFonts w:ascii="Times New Roman" w:hAnsi="Times New Roman"/>
          <w:color w:val="1E1E1E"/>
          <w:sz w:val="24"/>
        </w:rPr>
        <w:t>trống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Tuy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tạo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tạo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</w:t>
      </w:r>
      <w:proofErr w:type="spellStart"/>
      <w:r>
        <w:rPr>
          <w:rFonts w:ascii="Times New Roman" w:hAnsi="Times New Roman"/>
          <w:color w:val="1E1E1E"/>
          <w:sz w:val="24"/>
        </w:rPr>
        <w:t>tín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nhiễu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14DBDD44" w14:textId="77777777" w:rsidR="00F96D51" w:rsidRDefault="00413827">
      <w:pPr>
        <w:pStyle w:val="ListBullet"/>
        <w:spacing w:after="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Phương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án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3 (</w:t>
      </w:r>
      <w:proofErr w:type="spellStart"/>
      <w:r>
        <w:rPr>
          <w:rFonts w:ascii="Times New Roman" w:hAnsi="Times New Roman"/>
          <w:b/>
          <w:color w:val="1E1E1E"/>
          <w:sz w:val="24"/>
        </w:rPr>
        <w:t>Được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chọn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- </w:t>
      </w:r>
      <w:proofErr w:type="spellStart"/>
      <w:r>
        <w:rPr>
          <w:rFonts w:ascii="Times New Roman" w:hAnsi="Times New Roman"/>
          <w:b/>
          <w:color w:val="1E1E1E"/>
          <w:sz w:val="24"/>
        </w:rPr>
        <w:t>Ghép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chuỗi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an </w:t>
      </w:r>
      <w:proofErr w:type="spellStart"/>
      <w:r>
        <w:rPr>
          <w:rFonts w:ascii="Times New Roman" w:hAnsi="Times New Roman"/>
          <w:b/>
          <w:color w:val="1E1E1E"/>
          <w:sz w:val="24"/>
        </w:rPr>
        <w:t>toàn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): </w:t>
      </w:r>
      <w:proofErr w:type="spellStart"/>
      <w:r>
        <w:rPr>
          <w:rFonts w:ascii="Times New Roman" w:hAnsi="Times New Roman"/>
          <w:color w:val="1E1E1E"/>
          <w:sz w:val="24"/>
        </w:rPr>
        <w:t>Chiến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3 - </w:t>
      </w:r>
      <w:proofErr w:type="spellStart"/>
      <w:r>
        <w:rPr>
          <w:rFonts w:ascii="Times New Roman" w:hAnsi="Times New Roman"/>
          <w:color w:val="1E1E1E"/>
          <w:sz w:val="24"/>
        </w:rPr>
        <w:t>Ghép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an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(Safe String Concatenation): </w:t>
      </w:r>
      <w:proofErr w:type="spellStart"/>
      <w:r>
        <w:rPr>
          <w:rFonts w:ascii="Times New Roman" w:hAnsi="Times New Roman"/>
          <w:color w:val="1E1E1E"/>
          <w:sz w:val="24"/>
        </w:rPr>
        <w:t>Thay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rỗng</w:t>
      </w:r>
      <w:proofErr w:type="spellEnd"/>
      <w:r>
        <w:rPr>
          <w:rFonts w:ascii="Times New Roman" w:hAnsi="Times New Roman"/>
          <w:color w:val="1E1E1E"/>
          <w:sz w:val="24"/>
        </w:rPr>
        <w:t xml:space="preserve"> (''), </w:t>
      </w:r>
      <w:proofErr w:type="spellStart"/>
      <w:r>
        <w:rPr>
          <w:rFonts w:ascii="Times New Roman" w:hAnsi="Times New Roman"/>
          <w:color w:val="1E1E1E"/>
          <w:sz w:val="24"/>
        </w:rPr>
        <w:t>sau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ghép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 dung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chấm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full_text</w:t>
      </w:r>
      <w:proofErr w:type="spellEnd"/>
      <w:r>
        <w:rPr>
          <w:rFonts w:ascii="Times New Roman" w:hAnsi="Times New Roman"/>
          <w:color w:val="1E1E1E"/>
          <w:sz w:val="24"/>
        </w:rPr>
        <w:t xml:space="preserve"> = title + </w:t>
      </w:r>
      <w:proofErr w:type="gramStart"/>
      <w:r>
        <w:rPr>
          <w:rFonts w:ascii="Times New Roman" w:hAnsi="Times New Roman"/>
          <w:color w:val="1E1E1E"/>
          <w:sz w:val="24"/>
        </w:rPr>
        <w:t>' .</w:t>
      </w:r>
      <w:proofErr w:type="gramEnd"/>
      <w:r>
        <w:rPr>
          <w:rFonts w:ascii="Times New Roman" w:hAnsi="Times New Roman"/>
          <w:color w:val="1E1E1E"/>
          <w:sz w:val="24"/>
        </w:rPr>
        <w:t xml:space="preserve"> ' + text. </w:t>
      </w:r>
      <w:proofErr w:type="spellStart"/>
      <w:r>
        <w:rPr>
          <w:rFonts w:ascii="Times New Roman" w:hAnsi="Times New Roman"/>
          <w:color w:val="1E1E1E"/>
          <w:sz w:val="24"/>
        </w:rPr>
        <w:t>Phương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vẹn</w:t>
      </w:r>
      <w:proofErr w:type="spellEnd"/>
      <w:r>
        <w:rPr>
          <w:rFonts w:ascii="Times New Roman" w:hAnsi="Times New Roman"/>
          <w:color w:val="1E1E1E"/>
          <w:sz w:val="24"/>
        </w:rPr>
        <w:t xml:space="preserve"> 100%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bảo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 dung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chi </w:t>
      </w:r>
      <w:proofErr w:type="spellStart"/>
      <w:r>
        <w:rPr>
          <w:rFonts w:ascii="Times New Roman" w:hAnsi="Times New Roman"/>
          <w:color w:val="1E1E1E"/>
          <w:sz w:val="24"/>
        </w:rPr>
        <w:t>tiết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tạo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</w:t>
      </w:r>
      <w:proofErr w:type="spellStart"/>
      <w:r>
        <w:rPr>
          <w:rFonts w:ascii="Times New Roman" w:hAnsi="Times New Roman"/>
          <w:color w:val="1E1E1E"/>
          <w:sz w:val="24"/>
        </w:rPr>
        <w:t>tín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nhiễu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lựa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chọn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3 </w:t>
      </w:r>
      <w:proofErr w:type="spellStart"/>
      <w:r>
        <w:rPr>
          <w:rFonts w:ascii="Times New Roman" w:hAnsi="Times New Roman"/>
          <w:color w:val="1E1E1E"/>
          <w:sz w:val="24"/>
        </w:rPr>
        <w:t>làm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suốt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án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51C4234A" w14:textId="77777777" w:rsidR="00F96D51" w:rsidRDefault="00413827">
      <w:r>
        <w:br w:type="page"/>
      </w:r>
    </w:p>
    <w:p w14:paraId="6C8AA074" w14:textId="77777777" w:rsidR="00F96D51" w:rsidRDefault="00413827">
      <w:pPr>
        <w:keepNext/>
        <w:spacing w:before="280" w:after="160"/>
        <w:outlineLvl w:val="0"/>
      </w:pPr>
      <w:bookmarkStart w:id="15" w:name="_Toc31009013"/>
      <w:r>
        <w:rPr>
          <w:rFonts w:ascii="Times New Roman" w:hAnsi="Times New Roman"/>
          <w:b/>
          <w:color w:val="1F4E79"/>
          <w:sz w:val="28"/>
        </w:rPr>
        <w:lastRenderedPageBreak/>
        <w:t>CHƯƠNG 3: CHIẾN LƯỢC QUẢN LÝ BỘ NHỚ VÀ THIẾT KẾ MẪU THỰC NGHIỆM</w:t>
      </w:r>
      <w:bookmarkEnd w:id="15"/>
    </w:p>
    <w:p w14:paraId="1D3A626D" w14:textId="77777777" w:rsidR="00F96D51" w:rsidRDefault="00413827">
      <w:pPr>
        <w:keepNext/>
        <w:spacing w:before="200" w:after="80"/>
        <w:outlineLvl w:val="1"/>
      </w:pPr>
      <w:bookmarkStart w:id="16" w:name="_Toc31009014"/>
      <w:r>
        <w:rPr>
          <w:rFonts w:ascii="Times New Roman" w:hAnsi="Times New Roman"/>
          <w:b/>
          <w:color w:val="1F4E79"/>
          <w:sz w:val="26"/>
        </w:rPr>
        <w:t xml:space="preserve">3.1 </w:t>
      </w:r>
      <w:proofErr w:type="spellStart"/>
      <w:r>
        <w:rPr>
          <w:rFonts w:ascii="Times New Roman" w:hAnsi="Times New Roman"/>
          <w:b/>
          <w:color w:val="1F4E79"/>
          <w:sz w:val="26"/>
        </w:rPr>
        <w:t>Thách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thức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tài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nguyên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bộ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nhớ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khi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xử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lý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dữ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liệu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lớn</w:t>
      </w:r>
      <w:bookmarkEnd w:id="16"/>
      <w:proofErr w:type="spellEnd"/>
    </w:p>
    <w:p w14:paraId="63DEB2CE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Xử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lĩnh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Ngôn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đặt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</w:t>
      </w:r>
      <w:proofErr w:type="spellStart"/>
      <w:r>
        <w:rPr>
          <w:rFonts w:ascii="Times New Roman" w:hAnsi="Times New Roman"/>
          <w:color w:val="1E1E1E"/>
          <w:sz w:val="24"/>
        </w:rPr>
        <w:t>những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so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gồm</w:t>
      </w:r>
      <w:proofErr w:type="spellEnd"/>
      <w:r>
        <w:rPr>
          <w:rFonts w:ascii="Times New Roman" w:hAnsi="Times New Roman"/>
          <w:color w:val="1E1E1E"/>
          <w:sz w:val="24"/>
        </w:rPr>
        <w:t xml:space="preserve"> 3 </w:t>
      </w:r>
      <w:proofErr w:type="spellStart"/>
      <w:r>
        <w:rPr>
          <w:rFonts w:ascii="Times New Roman" w:hAnsi="Times New Roman"/>
          <w:color w:val="1E1E1E"/>
          <w:sz w:val="24"/>
        </w:rPr>
        <w:t>triệu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10 </w:t>
      </w:r>
      <w:proofErr w:type="spellStart"/>
      <w:r>
        <w:rPr>
          <w:rFonts w:ascii="Times New Roman" w:hAnsi="Times New Roman"/>
          <w:color w:val="1E1E1E"/>
          <w:sz w:val="24"/>
        </w:rPr>
        <w:t>thuộc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trăm</w:t>
      </w:r>
      <w:proofErr w:type="spellEnd"/>
      <w:r>
        <w:rPr>
          <w:rFonts w:ascii="Times New Roman" w:hAnsi="Times New Roman"/>
          <w:color w:val="1E1E1E"/>
          <w:sz w:val="24"/>
        </w:rPr>
        <w:t xml:space="preserve"> megabyte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nhớ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thì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mỗi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. Khi </w:t>
      </w:r>
      <w:proofErr w:type="spellStart"/>
      <w:r>
        <w:rPr>
          <w:rFonts w:ascii="Times New Roman" w:hAnsi="Times New Roman"/>
          <w:color w:val="1E1E1E"/>
          <w:sz w:val="24"/>
        </w:rPr>
        <w:t>chuyển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véc-tơ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kích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(Vocabulary Size) </w:t>
      </w:r>
      <w:proofErr w:type="spellStart"/>
      <w:r>
        <w:rPr>
          <w:rFonts w:ascii="Times New Roman" w:hAnsi="Times New Roman"/>
          <w:color w:val="1E1E1E"/>
          <w:sz w:val="24"/>
        </w:rPr>
        <w:t>thường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nghìn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lồ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tạo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</w:t>
      </w:r>
      <w:proofErr w:type="spellStart"/>
      <w:r>
        <w:rPr>
          <w:rFonts w:ascii="Times New Roman" w:hAnsi="Times New Roman"/>
          <w:color w:val="1E1E1E"/>
          <w:sz w:val="24"/>
        </w:rPr>
        <w:t>những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vượt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chịu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nhớ</w:t>
      </w:r>
      <w:proofErr w:type="spellEnd"/>
      <w:r>
        <w:rPr>
          <w:rFonts w:ascii="Times New Roman" w:hAnsi="Times New Roman"/>
          <w:color w:val="1E1E1E"/>
          <w:sz w:val="24"/>
        </w:rPr>
        <w:t xml:space="preserve"> RAM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nhân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717E866A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Hầu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tay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nay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nhớ</w:t>
      </w:r>
      <w:proofErr w:type="spellEnd"/>
      <w:r>
        <w:rPr>
          <w:rFonts w:ascii="Times New Roman" w:hAnsi="Times New Roman"/>
          <w:color w:val="1E1E1E"/>
          <w:sz w:val="24"/>
        </w:rPr>
        <w:t xml:space="preserve"> RAM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8GB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16GB.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yêu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cầu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vượt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hạn</w:t>
      </w:r>
      <w:proofErr w:type="spellEnd"/>
      <w:r>
        <w:rPr>
          <w:rFonts w:ascii="Times New Roman" w:hAnsi="Times New Roman"/>
          <w:color w:val="1E1E1E"/>
          <w:sz w:val="24"/>
        </w:rPr>
        <w:t xml:space="preserve"> RAM </w:t>
      </w:r>
      <w:proofErr w:type="spellStart"/>
      <w:r>
        <w:rPr>
          <w:rFonts w:ascii="Times New Roman" w:hAnsi="Times New Roman"/>
          <w:color w:val="1E1E1E"/>
          <w:sz w:val="24"/>
        </w:rPr>
        <w:t>vật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Windows </w:t>
      </w:r>
      <w:proofErr w:type="spellStart"/>
      <w:r>
        <w:rPr>
          <w:rFonts w:ascii="Times New Roman" w:hAnsi="Times New Roman"/>
          <w:color w:val="1E1E1E"/>
          <w:sz w:val="24"/>
        </w:rPr>
        <w:t>sẽ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buộc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nhớ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Pagefile</w:t>
      </w:r>
      <w:proofErr w:type="spellEnd"/>
      <w:r>
        <w:rPr>
          <w:rFonts w:ascii="Times New Roman" w:hAnsi="Times New Roman"/>
          <w:color w:val="1E1E1E"/>
          <w:sz w:val="24"/>
        </w:rPr>
        <w:t xml:space="preserve"> / Virtual Memory)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ổ </w:t>
      </w:r>
      <w:proofErr w:type="spellStart"/>
      <w:r>
        <w:rPr>
          <w:rFonts w:ascii="Times New Roman" w:hAnsi="Times New Roman"/>
          <w:color w:val="1E1E1E"/>
          <w:sz w:val="24"/>
        </w:rPr>
        <w:t>đĩa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dẫn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nghẽn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cổ</w:t>
      </w:r>
      <w:proofErr w:type="spellEnd"/>
      <w:r>
        <w:rPr>
          <w:rFonts w:ascii="Times New Roman" w:hAnsi="Times New Roman"/>
          <w:color w:val="1E1E1E"/>
          <w:sz w:val="24"/>
        </w:rPr>
        <w:t xml:space="preserve"> chai IO (Thrashing) </w:t>
      </w:r>
      <w:proofErr w:type="spellStart"/>
      <w:r>
        <w:rPr>
          <w:rFonts w:ascii="Times New Roman" w:hAnsi="Times New Roman"/>
          <w:color w:val="1E1E1E"/>
          <w:sz w:val="24"/>
        </w:rPr>
        <w:t>làm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treo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dịch</w:t>
      </w:r>
      <w:proofErr w:type="spellEnd"/>
      <w:r>
        <w:rPr>
          <w:rFonts w:ascii="Times New Roman" w:hAnsi="Times New Roman"/>
          <w:color w:val="1E1E1E"/>
          <w:sz w:val="24"/>
        </w:rPr>
        <w:t xml:space="preserve"> Python </w:t>
      </w:r>
      <w:proofErr w:type="spellStart"/>
      <w:r>
        <w:rPr>
          <w:rFonts w:ascii="Times New Roman" w:hAnsi="Times New Roman"/>
          <w:color w:val="1E1E1E"/>
          <w:sz w:val="24"/>
        </w:rPr>
        <w:t>sẽ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dứt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bởi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MemoryError</w:t>
      </w:r>
      <w:proofErr w:type="spellEnd"/>
      <w:r>
        <w:rPr>
          <w:rFonts w:ascii="Times New Roman" w:hAnsi="Times New Roman"/>
          <w:color w:val="1E1E1E"/>
          <w:sz w:val="24"/>
        </w:rPr>
        <w:t xml:space="preserve"> (Out-Of-Memory - OOM). Do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nhớ</w:t>
      </w:r>
      <w:proofErr w:type="spellEnd"/>
      <w:r>
        <w:rPr>
          <w:rFonts w:ascii="Times New Roman" w:hAnsi="Times New Roman"/>
          <w:color w:val="1E1E1E"/>
          <w:sz w:val="24"/>
        </w:rPr>
        <w:t xml:space="preserve"> khoa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chặt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ưu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công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1DF77AD5" w14:textId="77777777" w:rsidR="00F96D51" w:rsidRDefault="00413827">
      <w:pPr>
        <w:keepNext/>
        <w:spacing w:before="200" w:after="80"/>
        <w:outlineLvl w:val="1"/>
      </w:pPr>
      <w:bookmarkStart w:id="17" w:name="_Toc31009015"/>
      <w:r>
        <w:rPr>
          <w:rFonts w:ascii="Times New Roman" w:hAnsi="Times New Roman"/>
          <w:b/>
          <w:color w:val="1F4E79"/>
          <w:sz w:val="26"/>
        </w:rPr>
        <w:t xml:space="preserve">3.2 </w:t>
      </w:r>
      <w:proofErr w:type="spellStart"/>
      <w:r>
        <w:rPr>
          <w:rFonts w:ascii="Times New Roman" w:hAnsi="Times New Roman"/>
          <w:b/>
          <w:color w:val="1F4E79"/>
          <w:sz w:val="26"/>
        </w:rPr>
        <w:t>Cấu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trúc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ma </w:t>
      </w:r>
      <w:proofErr w:type="spellStart"/>
      <w:r>
        <w:rPr>
          <w:rFonts w:ascii="Times New Roman" w:hAnsi="Times New Roman"/>
          <w:b/>
          <w:color w:val="1F4E79"/>
          <w:sz w:val="26"/>
        </w:rPr>
        <w:t>trận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thưa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CSR </w:t>
      </w:r>
      <w:proofErr w:type="spellStart"/>
      <w:r>
        <w:rPr>
          <w:rFonts w:ascii="Times New Roman" w:hAnsi="Times New Roman"/>
          <w:b/>
          <w:color w:val="1F4E79"/>
          <w:sz w:val="26"/>
        </w:rPr>
        <w:t>và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phòng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tránh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lỗi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tràn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RAM</w:t>
      </w:r>
      <w:bookmarkEnd w:id="17"/>
    </w:p>
    <w:p w14:paraId="3A300DA1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rõ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rủi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nhớ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hãy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phép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TF-IDF:</w:t>
      </w:r>
    </w:p>
    <w:p w14:paraId="6087A191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i/>
          <w:color w:val="1E1E1E"/>
          <w:sz w:val="24"/>
        </w:rPr>
        <w:t>Giả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sử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ta </w:t>
      </w:r>
      <w:proofErr w:type="spellStart"/>
      <w:r>
        <w:rPr>
          <w:rFonts w:ascii="Times New Roman" w:hAnsi="Times New Roman"/>
          <w:i/>
          <w:color w:val="1E1E1E"/>
          <w:sz w:val="24"/>
        </w:rPr>
        <w:t>chuyển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đổi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600,000 </w:t>
      </w:r>
      <w:proofErr w:type="spellStart"/>
      <w:r>
        <w:rPr>
          <w:rFonts w:ascii="Times New Roman" w:hAnsi="Times New Roman"/>
          <w:i/>
          <w:color w:val="1E1E1E"/>
          <w:sz w:val="24"/>
        </w:rPr>
        <w:t>bài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nhận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xét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thành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không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gian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véc-tơ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với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kích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thước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từ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vựng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V = 50,000 </w:t>
      </w:r>
      <w:proofErr w:type="spellStart"/>
      <w:r>
        <w:rPr>
          <w:rFonts w:ascii="Times New Roman" w:hAnsi="Times New Roman"/>
          <w:i/>
          <w:color w:val="1E1E1E"/>
          <w:sz w:val="24"/>
        </w:rPr>
        <w:t>từ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i/>
          <w:color w:val="1E1E1E"/>
          <w:sz w:val="24"/>
        </w:rPr>
        <w:t>Nếu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i/>
          <w:color w:val="1E1E1E"/>
          <w:sz w:val="24"/>
        </w:rPr>
        <w:t>trận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này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được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lưu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trữ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dưới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dạng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i/>
          <w:color w:val="1E1E1E"/>
          <w:sz w:val="24"/>
        </w:rPr>
        <w:t>trận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dày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đặc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tiêu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chuẩn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(Dense Array </w:t>
      </w:r>
      <w:proofErr w:type="spellStart"/>
      <w:r>
        <w:rPr>
          <w:rFonts w:ascii="Times New Roman" w:hAnsi="Times New Roman"/>
          <w:i/>
          <w:color w:val="1E1E1E"/>
          <w:sz w:val="24"/>
        </w:rPr>
        <w:t>dạng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NumPy </w:t>
      </w:r>
      <w:proofErr w:type="spellStart"/>
      <w:r>
        <w:rPr>
          <w:rFonts w:ascii="Times New Roman" w:hAnsi="Times New Roman"/>
          <w:i/>
          <w:color w:val="1E1E1E"/>
          <w:sz w:val="24"/>
        </w:rPr>
        <w:t>ndarray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với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kiểu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dữ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liệu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số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thực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float64 </w:t>
      </w:r>
      <w:proofErr w:type="spellStart"/>
      <w:r>
        <w:rPr>
          <w:rFonts w:ascii="Times New Roman" w:hAnsi="Times New Roman"/>
          <w:i/>
          <w:color w:val="1E1E1E"/>
          <w:sz w:val="24"/>
        </w:rPr>
        <w:t>tiêu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chuẩn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8 bytes):</w:t>
      </w:r>
    </w:p>
    <w:p w14:paraId="4E4E2DD6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Bộ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nhớ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b/>
          <w:color w:val="1E1E1E"/>
          <w:sz w:val="24"/>
        </w:rPr>
        <w:t>trận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dày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đặc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r>
        <w:rPr>
          <w:rFonts w:ascii="Times New Roman" w:hAnsi="Times New Roman"/>
          <w:i/>
          <w:color w:val="1E1E1E"/>
          <w:sz w:val="24"/>
        </w:rPr>
        <w:t xml:space="preserve">       </w:t>
      </w:r>
      <w:proofErr w:type="spellStart"/>
      <w:r>
        <w:rPr>
          <w:rFonts w:ascii="Times New Roman" w:hAnsi="Times New Roman"/>
          <w:i/>
          <w:color w:val="1E1E1E"/>
          <w:sz w:val="24"/>
        </w:rPr>
        <w:t>RAM_dense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= 600,000 </w:t>
      </w:r>
      <w:proofErr w:type="spellStart"/>
      <w:r>
        <w:rPr>
          <w:rFonts w:ascii="Times New Roman" w:hAnsi="Times New Roman"/>
          <w:i/>
          <w:color w:val="1E1E1E"/>
          <w:sz w:val="24"/>
        </w:rPr>
        <w:t>dòng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x 50,000 </w:t>
      </w:r>
      <w:proofErr w:type="spellStart"/>
      <w:r>
        <w:rPr>
          <w:rFonts w:ascii="Times New Roman" w:hAnsi="Times New Roman"/>
          <w:i/>
          <w:color w:val="1E1E1E"/>
          <w:sz w:val="24"/>
        </w:rPr>
        <w:t>cột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x 8 bytes = 240,000,000,000 bytes ≈ 240 GB RAM!</w:t>
      </w:r>
    </w:p>
    <w:p w14:paraId="284155BE" w14:textId="77777777" w:rsidR="00F96D51" w:rsidRDefault="00413827">
      <w:pPr>
        <w:spacing w:after="80" w:line="300" w:lineRule="auto"/>
        <w:jc w:val="both"/>
      </w:pPr>
      <w:r>
        <w:rPr>
          <w:rFonts w:ascii="Times New Roman" w:hAnsi="Times New Roman"/>
          <w:color w:val="1E1E1E"/>
          <w:sz w:val="24"/>
        </w:rPr>
        <w:t xml:space="preserve">Con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240 GB RAM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ngay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tầm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Tuy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ngôn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80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100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nhau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Điều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50,000 </w:t>
      </w:r>
      <w:proofErr w:type="spellStart"/>
      <w:r>
        <w:rPr>
          <w:rFonts w:ascii="Times New Roman" w:hAnsi="Times New Roman"/>
          <w:color w:val="1E1E1E"/>
          <w:sz w:val="24"/>
        </w:rPr>
        <w:t>cột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80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100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0, </w:t>
      </w:r>
      <w:proofErr w:type="spellStart"/>
      <w:r>
        <w:rPr>
          <w:rFonts w:ascii="Times New Roman" w:hAnsi="Times New Roman"/>
          <w:color w:val="1E1E1E"/>
          <w:sz w:val="24"/>
        </w:rPr>
        <w:t>còn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49,900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0. </w:t>
      </w:r>
      <w:proofErr w:type="spellStart"/>
      <w:r>
        <w:rPr>
          <w:rFonts w:ascii="Times New Roman" w:hAnsi="Times New Roman"/>
          <w:color w:val="1E1E1E"/>
          <w:sz w:val="24"/>
        </w:rPr>
        <w:t>Tỷ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0 (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- Sparsity) </w:t>
      </w:r>
      <w:proofErr w:type="spellStart"/>
      <w:r>
        <w:rPr>
          <w:rFonts w:ascii="Times New Roman" w:hAnsi="Times New Roman"/>
          <w:color w:val="1E1E1E"/>
          <w:sz w:val="24"/>
        </w:rPr>
        <w:t>lên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99.85%.</w:t>
      </w:r>
    </w:p>
    <w:p w14:paraId="6D831C2F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Giải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ưu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theo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(Compressed Sparse Row - CSR Matrix)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bởi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Scipy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Thay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vì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30 </w:t>
      </w:r>
      <w:proofErr w:type="spellStart"/>
      <w:r>
        <w:rPr>
          <w:rFonts w:ascii="Times New Roman" w:hAnsi="Times New Roman"/>
          <w:color w:val="1E1E1E"/>
          <w:sz w:val="24"/>
        </w:rPr>
        <w:t>tỷ</w:t>
      </w:r>
      <w:proofErr w:type="spellEnd"/>
      <w:r>
        <w:rPr>
          <w:rFonts w:ascii="Times New Roman" w:hAnsi="Times New Roman"/>
          <w:color w:val="1E1E1E"/>
          <w:sz w:val="24"/>
        </w:rPr>
        <w:t xml:space="preserve"> ô </w:t>
      </w:r>
      <w:proofErr w:type="spellStart"/>
      <w:r>
        <w:rPr>
          <w:rFonts w:ascii="Times New Roman" w:hAnsi="Times New Roman"/>
          <w:color w:val="1E1E1E"/>
          <w:sz w:val="24"/>
        </w:rPr>
        <w:t>nhớ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CSR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3 </w:t>
      </w:r>
      <w:proofErr w:type="spellStart"/>
      <w:r>
        <w:rPr>
          <w:rFonts w:ascii="Times New Roman" w:hAnsi="Times New Roman"/>
          <w:color w:val="1E1E1E"/>
          <w:sz w:val="24"/>
        </w:rPr>
        <w:t>mảng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chiều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59DD1FD3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1. </w:t>
      </w:r>
      <w:proofErr w:type="spellStart"/>
      <w:r>
        <w:rPr>
          <w:rFonts w:ascii="Times New Roman" w:hAnsi="Times New Roman"/>
          <w:b/>
          <w:color w:val="1E1E1E"/>
          <w:sz w:val="24"/>
        </w:rPr>
        <w:t>Mảng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data: </w:t>
      </w:r>
      <w:proofErr w:type="spellStart"/>
      <w:r>
        <w:rPr>
          <w:rFonts w:ascii="Times New Roman" w:hAnsi="Times New Roman"/>
          <w:color w:val="1E1E1E"/>
          <w:sz w:val="24"/>
        </w:rPr>
        <w:t>Mảng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data: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0 (</w:t>
      </w:r>
      <w:proofErr w:type="spellStart"/>
      <w:r>
        <w:rPr>
          <w:rFonts w:ascii="Times New Roman" w:hAnsi="Times New Roman"/>
          <w:color w:val="1E1E1E"/>
          <w:sz w:val="24"/>
        </w:rPr>
        <w:t>kiểu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float64).</w:t>
      </w:r>
    </w:p>
    <w:p w14:paraId="131AB919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2. </w:t>
      </w:r>
      <w:proofErr w:type="spellStart"/>
      <w:r>
        <w:rPr>
          <w:rFonts w:ascii="Times New Roman" w:hAnsi="Times New Roman"/>
          <w:b/>
          <w:color w:val="1E1E1E"/>
          <w:sz w:val="24"/>
        </w:rPr>
        <w:t>Mảng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indices: </w:t>
      </w:r>
      <w:proofErr w:type="spellStart"/>
      <w:r>
        <w:rPr>
          <w:rFonts w:ascii="Times New Roman" w:hAnsi="Times New Roman"/>
          <w:color w:val="1E1E1E"/>
          <w:sz w:val="24"/>
        </w:rPr>
        <w:t>Mảng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indices: </w:t>
      </w:r>
      <w:proofErr w:type="spellStart"/>
      <w:r>
        <w:rPr>
          <w:rFonts w:ascii="Times New Roman" w:hAnsi="Times New Roman"/>
          <w:color w:val="1E1E1E"/>
          <w:sz w:val="24"/>
        </w:rPr>
        <w:t>Lưu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(Column Index) </w:t>
      </w:r>
      <w:proofErr w:type="spellStart"/>
      <w:r>
        <w:rPr>
          <w:rFonts w:ascii="Times New Roman" w:hAnsi="Times New Roman"/>
          <w:color w:val="1E1E1E"/>
          <w:sz w:val="24"/>
        </w:rPr>
        <w:t>tương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0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kiểu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int32).</w:t>
      </w:r>
    </w:p>
    <w:p w14:paraId="033BA696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3. </w:t>
      </w:r>
      <w:proofErr w:type="spellStart"/>
      <w:r>
        <w:rPr>
          <w:rFonts w:ascii="Times New Roman" w:hAnsi="Times New Roman"/>
          <w:b/>
          <w:color w:val="1E1E1E"/>
          <w:sz w:val="24"/>
        </w:rPr>
        <w:t>Mảng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indptr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Mảng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indptr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Mảng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con </w:t>
      </w:r>
      <w:proofErr w:type="spellStart"/>
      <w:r>
        <w:rPr>
          <w:rFonts w:ascii="Times New Roman" w:hAnsi="Times New Roman"/>
          <w:color w:val="1E1E1E"/>
          <w:sz w:val="24"/>
        </w:rPr>
        <w:t>trỏ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bắt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đầu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data (</w:t>
      </w:r>
      <w:proofErr w:type="spellStart"/>
      <w:r>
        <w:rPr>
          <w:rFonts w:ascii="Times New Roman" w:hAnsi="Times New Roman"/>
          <w:color w:val="1E1E1E"/>
          <w:sz w:val="24"/>
        </w:rPr>
        <w:t>kiểu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int32).</w:t>
      </w:r>
    </w:p>
    <w:p w14:paraId="22728C4E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lastRenderedPageBreak/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thấy</w:t>
      </w:r>
      <w:proofErr w:type="spellEnd"/>
      <w:r>
        <w:rPr>
          <w:rFonts w:ascii="Times New Roman" w:hAnsi="Times New Roman"/>
          <w:color w:val="1E1E1E"/>
          <w:sz w:val="24"/>
        </w:rPr>
        <w:t xml:space="preserve">: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TF-IDF </w:t>
      </w:r>
      <w:proofErr w:type="spellStart"/>
      <w:r>
        <w:rPr>
          <w:rFonts w:ascii="Times New Roman" w:hAnsi="Times New Roman"/>
          <w:color w:val="1E1E1E"/>
          <w:sz w:val="24"/>
        </w:rPr>
        <w:t>huấn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luyện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(600,000 </w:t>
      </w:r>
      <w:proofErr w:type="spellStart"/>
      <w:r>
        <w:rPr>
          <w:rFonts w:ascii="Times New Roman" w:hAnsi="Times New Roman"/>
          <w:color w:val="1E1E1E"/>
          <w:sz w:val="24"/>
        </w:rPr>
        <w:t>dòng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 x 50,000 </w:t>
      </w:r>
      <w:proofErr w:type="spellStart"/>
      <w:r>
        <w:rPr>
          <w:rFonts w:ascii="Times New Roman" w:hAnsi="Times New Roman"/>
          <w:color w:val="1E1E1E"/>
          <w:sz w:val="24"/>
        </w:rPr>
        <w:t>cột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CSR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294 MB RAM — </w:t>
      </w:r>
      <w:proofErr w:type="spellStart"/>
      <w:r>
        <w:rPr>
          <w:rFonts w:ascii="Times New Roman" w:hAnsi="Times New Roman"/>
          <w:color w:val="1E1E1E"/>
          <w:sz w:val="24"/>
        </w:rPr>
        <w:t>giảm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816 </w:t>
      </w:r>
      <w:proofErr w:type="spellStart"/>
      <w:r>
        <w:rPr>
          <w:rFonts w:ascii="Times New Roman" w:hAnsi="Times New Roman"/>
          <w:color w:val="1E1E1E"/>
          <w:sz w:val="24"/>
        </w:rPr>
        <w:t>lần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so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(240 GB). </w:t>
      </w:r>
      <w:proofErr w:type="spellStart"/>
      <w:r>
        <w:rPr>
          <w:rFonts w:ascii="Times New Roman" w:hAnsi="Times New Roman"/>
          <w:color w:val="1E1E1E"/>
          <w:sz w:val="24"/>
        </w:rPr>
        <w:t>Nhờ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CSR,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đổi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huấn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luyện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mượt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mà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ổn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tuyệt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gặp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RAM.</w:t>
      </w:r>
    </w:p>
    <w:p w14:paraId="1F7D4E94" w14:textId="77777777" w:rsidR="00F96D51" w:rsidRDefault="00413827">
      <w:pPr>
        <w:keepNext/>
        <w:spacing w:before="200" w:after="80"/>
        <w:outlineLvl w:val="1"/>
      </w:pPr>
      <w:bookmarkStart w:id="18" w:name="_Toc31009016"/>
      <w:r>
        <w:rPr>
          <w:rFonts w:ascii="Times New Roman" w:hAnsi="Times New Roman"/>
          <w:b/>
          <w:color w:val="1F4E79"/>
          <w:sz w:val="26"/>
        </w:rPr>
        <w:t xml:space="preserve">3.3 </w:t>
      </w:r>
      <w:proofErr w:type="spellStart"/>
      <w:r>
        <w:rPr>
          <w:rFonts w:ascii="Times New Roman" w:hAnsi="Times New Roman"/>
          <w:b/>
          <w:color w:val="1F4E79"/>
          <w:sz w:val="26"/>
        </w:rPr>
        <w:t>Thiết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lập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tập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mẫu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thực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nghiệm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: 600,000 Train </w:t>
      </w:r>
      <w:proofErr w:type="spellStart"/>
      <w:r>
        <w:rPr>
          <w:rFonts w:ascii="Times New Roman" w:hAnsi="Times New Roman"/>
          <w:b/>
          <w:color w:val="1F4E79"/>
          <w:sz w:val="26"/>
        </w:rPr>
        <w:t>và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97,500 Test</w:t>
      </w:r>
      <w:bookmarkEnd w:id="18"/>
    </w:p>
    <w:p w14:paraId="253C3DC3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Mặc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gồm</w:t>
      </w:r>
      <w:proofErr w:type="spellEnd"/>
      <w:r>
        <w:rPr>
          <w:rFonts w:ascii="Times New Roman" w:hAnsi="Times New Roman"/>
          <w:color w:val="1E1E1E"/>
          <w:sz w:val="24"/>
        </w:rPr>
        <w:t xml:space="preserve"> 3,650,000 </w:t>
      </w:r>
      <w:proofErr w:type="spellStart"/>
      <w:r>
        <w:rPr>
          <w:rFonts w:ascii="Times New Roman" w:hAnsi="Times New Roman"/>
          <w:color w:val="1E1E1E"/>
          <w:sz w:val="24"/>
        </w:rPr>
        <w:t>dòng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RAM </w:t>
      </w:r>
      <w:proofErr w:type="spellStart"/>
      <w:r>
        <w:rPr>
          <w:rFonts w:ascii="Times New Roman" w:hAnsi="Times New Roman"/>
          <w:color w:val="1E1E1E"/>
          <w:sz w:val="24"/>
        </w:rPr>
        <w:t>nhờ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PyArrow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huấn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luyện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tạp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chạy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SVD 100 </w:t>
      </w:r>
      <w:proofErr w:type="spellStart"/>
      <w:r>
        <w:rPr>
          <w:rFonts w:ascii="Times New Roman" w:hAnsi="Times New Roman"/>
          <w:color w:val="1E1E1E"/>
          <w:sz w:val="24"/>
        </w:rPr>
        <w:t>chiều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KMeans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3.65 </w:t>
      </w:r>
      <w:proofErr w:type="spellStart"/>
      <w:r>
        <w:rPr>
          <w:rFonts w:ascii="Times New Roman" w:hAnsi="Times New Roman"/>
          <w:color w:val="1E1E1E"/>
          <w:sz w:val="24"/>
        </w:rPr>
        <w:t>triệu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đòi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hỏi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kéo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giờ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vượt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ngưỡng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chịu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vi </w:t>
      </w:r>
      <w:proofErr w:type="spellStart"/>
      <w:r>
        <w:rPr>
          <w:rFonts w:ascii="Times New Roman" w:hAnsi="Times New Roman"/>
          <w:color w:val="1E1E1E"/>
          <w:sz w:val="24"/>
        </w:rPr>
        <w:t>xử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Vì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vậy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lấy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tầng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(Stratified Sampling)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khoa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131A2BF2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i/>
          <w:color w:val="1E1E1E"/>
          <w:sz w:val="24"/>
        </w:rPr>
        <w:t>Bảng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3.1 </w:t>
      </w:r>
      <w:proofErr w:type="spellStart"/>
      <w:r>
        <w:rPr>
          <w:rFonts w:ascii="Times New Roman" w:hAnsi="Times New Roman"/>
          <w:i/>
          <w:color w:val="1E1E1E"/>
          <w:sz w:val="24"/>
        </w:rPr>
        <w:t>mô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tả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cấu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hình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các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phân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vùng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dữ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liệu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thực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nghiệm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trong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đồ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án</w:t>
      </w:r>
      <w:proofErr w:type="spellEnd"/>
      <w:r>
        <w:rPr>
          <w:rFonts w:ascii="Times New Roman" w:hAnsi="Times New Roman"/>
          <w:i/>
          <w:color w:val="1E1E1E"/>
          <w:sz w:val="24"/>
        </w:rPr>
        <w:t>:</w:t>
      </w:r>
    </w:p>
    <w:tbl>
      <w:tblPr>
        <w:tblW w:w="0" w:type="auto"/>
        <w:jc w:val="center"/>
        <w:tblBorders>
          <w:top w:val="single" w:sz="6" w:space="0" w:color="C0C0C0"/>
          <w:bottom w:val="single" w:sz="8" w:space="0" w:color="C0C0C0"/>
          <w:insideH w:val="single" w:sz="4" w:space="0" w:color="C0C0C0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3312"/>
        <w:gridCol w:w="1728"/>
        <w:gridCol w:w="2592"/>
        <w:gridCol w:w="1728"/>
      </w:tblGrid>
      <w:tr w:rsidR="00F96D51" w14:paraId="0F8CEC15" w14:textId="77777777">
        <w:trPr>
          <w:jc w:val="center"/>
        </w:trPr>
        <w:tc>
          <w:tcPr>
            <w:tcW w:w="2880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E14AF0A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Phân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vùng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dữ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liệu</w:t>
            </w:r>
            <w:proofErr w:type="spellEnd"/>
          </w:p>
        </w:tc>
        <w:tc>
          <w:tcPr>
            <w:tcW w:w="3312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2A8C0174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Mục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đích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sử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dụng</w:t>
            </w:r>
            <w:proofErr w:type="spellEnd"/>
          </w:p>
        </w:tc>
        <w:tc>
          <w:tcPr>
            <w:tcW w:w="1728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8208B7E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lượng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bản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ghi</w:t>
            </w:r>
            <w:proofErr w:type="spellEnd"/>
          </w:p>
        </w:tc>
        <w:tc>
          <w:tcPr>
            <w:tcW w:w="2592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3943E22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Cơ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cấu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từng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nhãn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(1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đến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5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sao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>)</w:t>
            </w:r>
          </w:p>
        </w:tc>
        <w:tc>
          <w:tcPr>
            <w:tcW w:w="1728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192084A2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Tỷ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lệ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đại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diện</w:t>
            </w:r>
            <w:proofErr w:type="spellEnd"/>
          </w:p>
        </w:tc>
      </w:tr>
      <w:tr w:rsidR="00F96D51" w14:paraId="077009D2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9A212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Tập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Huấn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luyện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mẫu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(Train Sample)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481C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Huấn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luyện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véc-tơ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TF-IDF, LSA,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KMeans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Luật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kết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hợp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và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mô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hình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học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máy</w:t>
            </w:r>
            <w:proofErr w:type="spellEnd"/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A1D29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600,000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mẫu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D7036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Đúng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120,000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mẫu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lớp</w:t>
            </w:r>
            <w:proofErr w:type="spellEnd"/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67194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20.00%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tập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Train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gốc</w:t>
            </w:r>
            <w:proofErr w:type="spellEnd"/>
          </w:p>
        </w:tc>
      </w:tr>
      <w:tr w:rsidR="00F96D51" w14:paraId="76AA356A" w14:textId="77777777">
        <w:trPr>
          <w:jc w:val="center"/>
        </w:trPr>
        <w:tc>
          <w:tcPr>
            <w:tcW w:w="28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5629A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  -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Tập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Train con (Sub-train)</w:t>
            </w:r>
          </w:p>
        </w:tc>
        <w:tc>
          <w:tcPr>
            <w:tcW w:w="331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49951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Dùng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để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huấn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luyện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thử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nghiệm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trong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quá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trình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Grid Search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tinh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chỉnh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alpha</w:t>
            </w:r>
          </w:p>
        </w:tc>
        <w:tc>
          <w:tcPr>
            <w:tcW w:w="172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9D80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120,000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mẫu</w:t>
            </w:r>
            <w:proofErr w:type="spellEnd"/>
          </w:p>
        </w:tc>
        <w:tc>
          <w:tcPr>
            <w:tcW w:w="25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938F9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Đúng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24,000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mẫu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lớp</w:t>
            </w:r>
            <w:proofErr w:type="spellEnd"/>
          </w:p>
        </w:tc>
        <w:tc>
          <w:tcPr>
            <w:tcW w:w="172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BA3DE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Phân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tầng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từ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Train Sample</w:t>
            </w:r>
          </w:p>
        </w:tc>
      </w:tr>
      <w:tr w:rsidR="00F96D51" w14:paraId="77B8AE5C" w14:textId="77777777">
        <w:trPr>
          <w:jc w:val="center"/>
        </w:trPr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0256E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  -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Tập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Kiểm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định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(Validation)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8EBF7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Dùng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để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đánh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giá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Macro F1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và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chọn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siêu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tham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số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alpha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tối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ưu</w:t>
            </w:r>
            <w:proofErr w:type="spellEnd"/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13814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30,000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mẫu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10678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Đúng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6,000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mẫu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lớp</w:t>
            </w:r>
            <w:proofErr w:type="spellEnd"/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21412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Phân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tầng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từ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Train Sample</w:t>
            </w:r>
          </w:p>
        </w:tc>
      </w:tr>
      <w:tr w:rsidR="00F96D51" w14:paraId="0C377F09" w14:textId="77777777">
        <w:trPr>
          <w:jc w:val="center"/>
        </w:trPr>
        <w:tc>
          <w:tcPr>
            <w:tcW w:w="28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5E5A1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Tập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Kiểm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thử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độc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lập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(Test Sample)</w:t>
            </w:r>
          </w:p>
        </w:tc>
        <w:tc>
          <w:tcPr>
            <w:tcW w:w="331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6FBAD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Đánh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giá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hiệu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năng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khách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quan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cuối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cùng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của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các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mô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hình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học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máy</w:t>
            </w:r>
            <w:proofErr w:type="spellEnd"/>
          </w:p>
        </w:tc>
        <w:tc>
          <w:tcPr>
            <w:tcW w:w="172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1D972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97,500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mẫu</w:t>
            </w:r>
            <w:proofErr w:type="spellEnd"/>
          </w:p>
        </w:tc>
        <w:tc>
          <w:tcPr>
            <w:tcW w:w="25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F9A5E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Đúng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19,500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mẫu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lớp</w:t>
            </w:r>
            <w:proofErr w:type="spellEnd"/>
          </w:p>
        </w:tc>
        <w:tc>
          <w:tcPr>
            <w:tcW w:w="172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EB95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15.00%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tập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Test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gốc</w:t>
            </w:r>
            <w:proofErr w:type="spellEnd"/>
          </w:p>
        </w:tc>
      </w:tr>
    </w:tbl>
    <w:p w14:paraId="48112FD2" w14:textId="77777777" w:rsidR="00F96D51" w:rsidRDefault="00F96D51">
      <w:pPr>
        <w:spacing w:before="40" w:after="80"/>
      </w:pPr>
    </w:p>
    <w:p w14:paraId="566463EE" w14:textId="77777777" w:rsidR="00F96D51" w:rsidRDefault="00413827">
      <w:pPr>
        <w:keepNext/>
        <w:spacing w:before="200" w:after="80"/>
        <w:outlineLvl w:val="1"/>
      </w:pPr>
      <w:bookmarkStart w:id="19" w:name="_Toc31009017"/>
      <w:r>
        <w:rPr>
          <w:rFonts w:ascii="Times New Roman" w:hAnsi="Times New Roman"/>
          <w:b/>
          <w:color w:val="1F4E79"/>
          <w:sz w:val="26"/>
        </w:rPr>
        <w:t xml:space="preserve">3.4 </w:t>
      </w:r>
      <w:proofErr w:type="spellStart"/>
      <w:r>
        <w:rPr>
          <w:rFonts w:ascii="Times New Roman" w:hAnsi="Times New Roman"/>
          <w:b/>
          <w:color w:val="1F4E79"/>
          <w:sz w:val="26"/>
        </w:rPr>
        <w:t>Cơ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sở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thống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kê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của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việc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lấy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mẫu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đại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diện</w:t>
      </w:r>
      <w:bookmarkEnd w:id="19"/>
      <w:proofErr w:type="spellEnd"/>
    </w:p>
    <w:p w14:paraId="645A76BA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hỏi</w:t>
      </w:r>
      <w:proofErr w:type="spellEnd"/>
      <w:r>
        <w:rPr>
          <w:rFonts w:ascii="Times New Roman" w:hAnsi="Times New Roman"/>
          <w:color w:val="1E1E1E"/>
          <w:sz w:val="24"/>
        </w:rPr>
        <w:t xml:space="preserve"> khoa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đặt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600,000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huấn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luyện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97,500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tin </w:t>
      </w:r>
      <w:proofErr w:type="spellStart"/>
      <w:r>
        <w:rPr>
          <w:rFonts w:ascii="Times New Roman" w:hAnsi="Times New Roman"/>
          <w:color w:val="1E1E1E"/>
          <w:sz w:val="24"/>
        </w:rPr>
        <w:t>cậy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kê</w:t>
      </w:r>
      <w:proofErr w:type="spellEnd"/>
      <w:r>
        <w:rPr>
          <w:rFonts w:ascii="Times New Roman" w:hAnsi="Times New Roman"/>
          <w:color w:val="1E1E1E"/>
          <w:sz w:val="24"/>
        </w:rPr>
        <w:t xml:space="preserve"> so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3.65 </w:t>
      </w:r>
      <w:proofErr w:type="spellStart"/>
      <w:r>
        <w:rPr>
          <w:rFonts w:ascii="Times New Roman" w:hAnsi="Times New Roman"/>
          <w:color w:val="1E1E1E"/>
          <w:sz w:val="24"/>
        </w:rPr>
        <w:t>triệu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hay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? </w:t>
      </w:r>
      <w:proofErr w:type="spellStart"/>
      <w:r>
        <w:rPr>
          <w:rFonts w:ascii="Times New Roman" w:hAnsi="Times New Roman"/>
          <w:color w:val="1E1E1E"/>
          <w:sz w:val="24"/>
        </w:rPr>
        <w:t>Căn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cứ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theo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kê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tâm</w:t>
      </w:r>
      <w:proofErr w:type="spellEnd"/>
      <w:r>
        <w:rPr>
          <w:rFonts w:ascii="Times New Roman" w:hAnsi="Times New Roman"/>
          <w:color w:val="1E1E1E"/>
          <w:sz w:val="24"/>
        </w:rPr>
        <w:t xml:space="preserve"> (Central Limit Theorem):</w:t>
      </w:r>
    </w:p>
    <w:p w14:paraId="7D89B288" w14:textId="77777777" w:rsidR="00F96D51" w:rsidRDefault="00413827">
      <w:pPr>
        <w:spacing w:after="80" w:line="300" w:lineRule="auto"/>
        <w:jc w:val="both"/>
      </w:pPr>
      <w:r>
        <w:rPr>
          <w:rFonts w:ascii="Times New Roman" w:hAnsi="Times New Roman"/>
          <w:i/>
          <w:color w:val="1E1E1E"/>
          <w:sz w:val="24"/>
        </w:rPr>
        <w:t xml:space="preserve">Sai </w:t>
      </w:r>
      <w:proofErr w:type="spellStart"/>
      <w:r>
        <w:rPr>
          <w:rFonts w:ascii="Times New Roman" w:hAnsi="Times New Roman"/>
          <w:i/>
          <w:color w:val="1E1E1E"/>
          <w:sz w:val="24"/>
        </w:rPr>
        <w:t>số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lấy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mẫu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biên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(Margin of Error - </w:t>
      </w:r>
      <w:proofErr w:type="spellStart"/>
      <w:r>
        <w:rPr>
          <w:rFonts w:ascii="Times New Roman" w:hAnsi="Times New Roman"/>
          <w:i/>
          <w:color w:val="1E1E1E"/>
          <w:sz w:val="24"/>
        </w:rPr>
        <w:t>MoE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i/>
          <w:color w:val="1E1E1E"/>
          <w:sz w:val="24"/>
        </w:rPr>
        <w:t>đối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với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một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tỷ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lệ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p </w:t>
      </w:r>
      <w:proofErr w:type="spellStart"/>
      <w:r>
        <w:rPr>
          <w:rFonts w:ascii="Times New Roman" w:hAnsi="Times New Roman"/>
          <w:i/>
          <w:color w:val="1E1E1E"/>
          <w:sz w:val="24"/>
        </w:rPr>
        <w:t>trên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mẫu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có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kích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thước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n ở </w:t>
      </w:r>
      <w:proofErr w:type="spellStart"/>
      <w:r>
        <w:rPr>
          <w:rFonts w:ascii="Times New Roman" w:hAnsi="Times New Roman"/>
          <w:i/>
          <w:color w:val="1E1E1E"/>
          <w:sz w:val="24"/>
        </w:rPr>
        <w:t>mức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độ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tin </w:t>
      </w:r>
      <w:proofErr w:type="spellStart"/>
      <w:r>
        <w:rPr>
          <w:rFonts w:ascii="Times New Roman" w:hAnsi="Times New Roman"/>
          <w:i/>
          <w:color w:val="1E1E1E"/>
          <w:sz w:val="24"/>
        </w:rPr>
        <w:t>cậy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95% (Z = 1.96) </w:t>
      </w:r>
      <w:proofErr w:type="spellStart"/>
      <w:r>
        <w:rPr>
          <w:rFonts w:ascii="Times New Roman" w:hAnsi="Times New Roman"/>
          <w:i/>
          <w:color w:val="1E1E1E"/>
          <w:sz w:val="24"/>
        </w:rPr>
        <w:t>được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tính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theo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công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thức</w:t>
      </w:r>
      <w:proofErr w:type="spellEnd"/>
      <w:r>
        <w:rPr>
          <w:rFonts w:ascii="Times New Roman" w:hAnsi="Times New Roman"/>
          <w:i/>
          <w:color w:val="1E1E1E"/>
          <w:sz w:val="24"/>
        </w:rPr>
        <w:t>:</w:t>
      </w:r>
    </w:p>
    <w:p w14:paraId="2692FA01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Công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thức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sai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số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biên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r>
        <w:rPr>
          <w:rFonts w:ascii="Times New Roman" w:hAnsi="Times New Roman"/>
          <w:i/>
          <w:color w:val="1E1E1E"/>
          <w:sz w:val="24"/>
        </w:rPr>
        <w:t xml:space="preserve">       </w:t>
      </w:r>
      <w:proofErr w:type="spellStart"/>
      <w:r>
        <w:rPr>
          <w:rFonts w:ascii="Times New Roman" w:hAnsi="Times New Roman"/>
          <w:i/>
          <w:color w:val="1E1E1E"/>
          <w:sz w:val="24"/>
        </w:rPr>
        <w:t>MoE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= Z * </w:t>
      </w:r>
      <w:proofErr w:type="gramStart"/>
      <w:r>
        <w:rPr>
          <w:rFonts w:ascii="Times New Roman" w:hAnsi="Times New Roman"/>
          <w:i/>
          <w:color w:val="1E1E1E"/>
          <w:sz w:val="24"/>
        </w:rPr>
        <w:t>sqrt( p</w:t>
      </w:r>
      <w:proofErr w:type="gramEnd"/>
      <w:r>
        <w:rPr>
          <w:rFonts w:ascii="Times New Roman" w:hAnsi="Times New Roman"/>
          <w:i/>
          <w:color w:val="1E1E1E"/>
          <w:sz w:val="24"/>
        </w:rPr>
        <w:t xml:space="preserve"> * (1 - p) / n )</w:t>
      </w:r>
    </w:p>
    <w:p w14:paraId="6F8DAFBC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n = 600,000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tỷ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p = 0.5 (</w:t>
      </w:r>
      <w:proofErr w:type="spellStart"/>
      <w:r>
        <w:rPr>
          <w:rFonts w:ascii="Times New Roman" w:hAnsi="Times New Roman"/>
          <w:color w:val="1E1E1E"/>
          <w:sz w:val="24"/>
        </w:rPr>
        <w:t>trường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): </w:t>
      </w:r>
      <w:proofErr w:type="spellStart"/>
      <w:r>
        <w:rPr>
          <w:rFonts w:ascii="Times New Roman" w:hAnsi="Times New Roman"/>
          <w:color w:val="1E1E1E"/>
          <w:sz w:val="24"/>
        </w:rPr>
        <w:t>MoE</w:t>
      </w:r>
      <w:proofErr w:type="spellEnd"/>
      <w:r>
        <w:rPr>
          <w:rFonts w:ascii="Times New Roman" w:hAnsi="Times New Roman"/>
          <w:color w:val="1E1E1E"/>
          <w:sz w:val="24"/>
        </w:rPr>
        <w:t xml:space="preserve"> = 1.96 * </w:t>
      </w:r>
      <w:proofErr w:type="gramStart"/>
      <w:r>
        <w:rPr>
          <w:rFonts w:ascii="Times New Roman" w:hAnsi="Times New Roman"/>
          <w:color w:val="1E1E1E"/>
          <w:sz w:val="24"/>
        </w:rPr>
        <w:t>sqrt( 0.5</w:t>
      </w:r>
      <w:proofErr w:type="gramEnd"/>
      <w:r>
        <w:rPr>
          <w:rFonts w:ascii="Times New Roman" w:hAnsi="Times New Roman"/>
          <w:color w:val="1E1E1E"/>
          <w:sz w:val="24"/>
        </w:rPr>
        <w:t xml:space="preserve"> * 0.5 / 600,000 ) ≈ 0.00126 (</w:t>
      </w:r>
      <w:proofErr w:type="spellStart"/>
      <w:r>
        <w:rPr>
          <w:rFonts w:ascii="Times New Roman" w:hAnsi="Times New Roman"/>
          <w:color w:val="1E1E1E"/>
          <w:sz w:val="24"/>
        </w:rPr>
        <w:t>tương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0.126%). Sai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0.1%,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con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nhỏ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bé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ý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mặt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lastRenderedPageBreak/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kê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Đồng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phương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lấy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tầng</w:t>
      </w:r>
      <w:proofErr w:type="spellEnd"/>
      <w:r>
        <w:rPr>
          <w:rFonts w:ascii="Times New Roman" w:hAnsi="Times New Roman"/>
          <w:color w:val="1E1E1E"/>
          <w:sz w:val="24"/>
        </w:rPr>
        <w:t xml:space="preserve"> (Stratified Sampling) </w:t>
      </w:r>
      <w:proofErr w:type="spellStart"/>
      <w:r>
        <w:rPr>
          <w:rFonts w:ascii="Times New Roman" w:hAnsi="Times New Roman"/>
          <w:color w:val="1E1E1E"/>
          <w:sz w:val="24"/>
        </w:rPr>
        <w:t>đảm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nhau</w:t>
      </w:r>
      <w:proofErr w:type="spellEnd"/>
      <w:r>
        <w:rPr>
          <w:rFonts w:ascii="Times New Roman" w:hAnsi="Times New Roman"/>
          <w:color w:val="1E1E1E"/>
          <w:sz w:val="24"/>
        </w:rPr>
        <w:t xml:space="preserve"> (120,000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>/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train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19,500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>/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test), </w:t>
      </w:r>
      <w:proofErr w:type="spellStart"/>
      <w:r>
        <w:rPr>
          <w:rFonts w:ascii="Times New Roman" w:hAnsi="Times New Roman"/>
          <w:color w:val="1E1E1E"/>
          <w:sz w:val="24"/>
        </w:rPr>
        <w:t>bảo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tuyệt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P(Y=k) = 0.20. Do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600,000 Train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97,500 Test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khoa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phản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đồng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rút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ngắn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huấn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luyện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còn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phút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299BA20E" w14:textId="77777777" w:rsidR="00F96D51" w:rsidRDefault="00413827">
      <w:r>
        <w:br w:type="page"/>
      </w:r>
    </w:p>
    <w:p w14:paraId="52A4B625" w14:textId="77777777" w:rsidR="00F96D51" w:rsidRDefault="00413827">
      <w:pPr>
        <w:keepNext/>
        <w:spacing w:before="280" w:after="160"/>
        <w:outlineLvl w:val="0"/>
      </w:pPr>
      <w:bookmarkStart w:id="20" w:name="_Toc31009018"/>
      <w:r>
        <w:rPr>
          <w:rFonts w:ascii="Times New Roman" w:hAnsi="Times New Roman"/>
          <w:b/>
          <w:color w:val="1F4E79"/>
          <w:sz w:val="28"/>
        </w:rPr>
        <w:lastRenderedPageBreak/>
        <w:t>CHƯƠNG 4: TIỀN XỬ LÝ VĂN BẢN VÀ TRÍCH XUẤT ĐẶC TRƯNG HÌNH THÁI</w:t>
      </w:r>
      <w:bookmarkEnd w:id="20"/>
    </w:p>
    <w:p w14:paraId="13EC9916" w14:textId="77777777" w:rsidR="00F96D51" w:rsidRDefault="00413827">
      <w:pPr>
        <w:keepNext/>
        <w:spacing w:before="200" w:after="80"/>
        <w:outlineLvl w:val="1"/>
      </w:pPr>
      <w:bookmarkStart w:id="21" w:name="_Toc31009019"/>
      <w:r>
        <w:rPr>
          <w:rFonts w:ascii="Times New Roman" w:hAnsi="Times New Roman"/>
          <w:b/>
          <w:color w:val="1F4E79"/>
          <w:sz w:val="26"/>
        </w:rPr>
        <w:t xml:space="preserve">4.1 </w:t>
      </w:r>
      <w:proofErr w:type="spellStart"/>
      <w:r>
        <w:rPr>
          <w:rFonts w:ascii="Times New Roman" w:hAnsi="Times New Roman"/>
          <w:b/>
          <w:color w:val="1F4E79"/>
          <w:sz w:val="26"/>
        </w:rPr>
        <w:t>Quy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trình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tiền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xử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lý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văn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bản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tiếng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Anh</w:t>
      </w:r>
      <w:bookmarkEnd w:id="21"/>
    </w:p>
    <w:p w14:paraId="76B9AD31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Tiền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(Text Preprocessing)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bậc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nào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Chất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đầu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(Upper Bound)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châm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ngôn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khoa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>: '</w:t>
      </w:r>
      <w:proofErr w:type="spellStart"/>
      <w:r>
        <w:rPr>
          <w:rFonts w:ascii="Times New Roman" w:hAnsi="Times New Roman"/>
          <w:color w:val="1E1E1E"/>
          <w:sz w:val="24"/>
        </w:rPr>
        <w:t>Rác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thì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ra' (Garbage In, Garbage Out). </w:t>
      </w:r>
      <w:proofErr w:type="spellStart"/>
      <w:r>
        <w:rPr>
          <w:rFonts w:ascii="Times New Roman" w:hAnsi="Times New Roman"/>
          <w:color w:val="1E1E1E"/>
          <w:sz w:val="24"/>
        </w:rPr>
        <w:t>Tuy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chi </w:t>
      </w:r>
      <w:proofErr w:type="spellStart"/>
      <w:r>
        <w:rPr>
          <w:rFonts w:ascii="Times New Roman" w:hAnsi="Times New Roman"/>
          <w:color w:val="1E1E1E"/>
          <w:sz w:val="24"/>
        </w:rPr>
        <w:t>tiết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đòi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hỏi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(Over-cleaning), ta </w:t>
      </w:r>
      <w:proofErr w:type="spellStart"/>
      <w:r>
        <w:rPr>
          <w:rFonts w:ascii="Times New Roman" w:hAnsi="Times New Roman"/>
          <w:color w:val="1E1E1E"/>
          <w:sz w:val="24"/>
        </w:rPr>
        <w:t>sẽ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bỏ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những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ngôn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cốt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lõi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4C362696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gồm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công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54733703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1. </w:t>
      </w:r>
      <w:proofErr w:type="spellStart"/>
      <w:r>
        <w:rPr>
          <w:rFonts w:ascii="Times New Roman" w:hAnsi="Times New Roman"/>
          <w:b/>
          <w:color w:val="1E1E1E"/>
          <w:sz w:val="24"/>
        </w:rPr>
        <w:t>Chuẩn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hóa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chữ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thường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(Case Folding):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chuyển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nhằm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ví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</w:t>
      </w:r>
      <w:proofErr w:type="spellEnd"/>
      <w:r>
        <w:rPr>
          <w:rFonts w:ascii="Times New Roman" w:hAnsi="Times New Roman"/>
          <w:color w:val="1E1E1E"/>
          <w:sz w:val="24"/>
        </w:rPr>
        <w:t xml:space="preserve">: 'Great', 'GREAT'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'great' </w:t>
      </w:r>
      <w:proofErr w:type="spellStart"/>
      <w:r>
        <w:rPr>
          <w:rFonts w:ascii="Times New Roman" w:hAnsi="Times New Roman"/>
          <w:color w:val="1E1E1E"/>
          <w:sz w:val="24"/>
        </w:rPr>
        <w:t>đều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'great'), </w:t>
      </w:r>
      <w:proofErr w:type="spellStart"/>
      <w:r>
        <w:rPr>
          <w:rFonts w:ascii="Times New Roman" w:hAnsi="Times New Roman"/>
          <w:color w:val="1E1E1E"/>
          <w:sz w:val="24"/>
        </w:rPr>
        <w:t>tránh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631244DB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2. </w:t>
      </w:r>
      <w:proofErr w:type="spellStart"/>
      <w:r>
        <w:rPr>
          <w:rFonts w:ascii="Times New Roman" w:hAnsi="Times New Roman"/>
          <w:b/>
          <w:color w:val="1E1E1E"/>
          <w:sz w:val="24"/>
        </w:rPr>
        <w:t>Loại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bỏ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nhiễu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định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dạng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và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ký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tự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rác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Sử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(Regex)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bỏ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thẻ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HTML (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&lt;</w:t>
      </w:r>
      <w:proofErr w:type="spellStart"/>
      <w:r>
        <w:rPr>
          <w:rFonts w:ascii="Times New Roman" w:hAnsi="Times New Roman"/>
          <w:color w:val="1E1E1E"/>
          <w:sz w:val="24"/>
        </w:rPr>
        <w:t>br</w:t>
      </w:r>
      <w:proofErr w:type="spellEnd"/>
      <w:r>
        <w:rPr>
          <w:rFonts w:ascii="Times New Roman" w:hAnsi="Times New Roman"/>
          <w:color w:val="1E1E1E"/>
          <w:sz w:val="24"/>
        </w:rPr>
        <w:t xml:space="preserve"> /&gt;, &lt;p&gt;, &amp;amp;),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URL (http://...),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ký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, tab, 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trắng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thừa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4EE86C6F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3. </w:t>
      </w:r>
      <w:proofErr w:type="spellStart"/>
      <w:r>
        <w:rPr>
          <w:rFonts w:ascii="Times New Roman" w:hAnsi="Times New Roman"/>
          <w:b/>
          <w:color w:val="1E1E1E"/>
          <w:sz w:val="24"/>
        </w:rPr>
        <w:t>Xử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lý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từ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viết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tắt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và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dấu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nháy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đơn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tiếng</w:t>
      </w:r>
      <w:proofErr w:type="spellEnd"/>
      <w:r>
        <w:rPr>
          <w:rFonts w:ascii="Times New Roman" w:hAnsi="Times New Roman"/>
          <w:color w:val="1E1E1E"/>
          <w:sz w:val="24"/>
        </w:rPr>
        <w:t xml:space="preserve"> Anh,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tắt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'don't', 'can't', 'won't', 'it's'.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bỏ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bạo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'don't' </w:t>
      </w:r>
      <w:proofErr w:type="spellStart"/>
      <w:r>
        <w:rPr>
          <w:rFonts w:ascii="Times New Roman" w:hAnsi="Times New Roman"/>
          <w:color w:val="1E1E1E"/>
          <w:sz w:val="24"/>
        </w:rPr>
        <w:t>sẽ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'don'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't' — </w:t>
      </w:r>
      <w:proofErr w:type="spellStart"/>
      <w:r>
        <w:rPr>
          <w:rFonts w:ascii="Times New Roman" w:hAnsi="Times New Roman"/>
          <w:color w:val="1E1E1E"/>
          <w:sz w:val="24"/>
        </w:rPr>
        <w:t>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vẹn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4594C739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4. </w:t>
      </w:r>
      <w:proofErr w:type="spellStart"/>
      <w:r>
        <w:rPr>
          <w:rFonts w:ascii="Times New Roman" w:hAnsi="Times New Roman"/>
          <w:b/>
          <w:color w:val="1E1E1E"/>
          <w:sz w:val="24"/>
        </w:rPr>
        <w:t>Chuyển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đổi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dấu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câu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cảm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xúc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thành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Token </w:t>
      </w:r>
      <w:proofErr w:type="spellStart"/>
      <w:r>
        <w:rPr>
          <w:rFonts w:ascii="Times New Roman" w:hAnsi="Times New Roman"/>
          <w:b/>
          <w:color w:val="1E1E1E"/>
          <w:sz w:val="24"/>
        </w:rPr>
        <w:t>từ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vựng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NLP </w:t>
      </w:r>
      <w:proofErr w:type="spellStart"/>
      <w:r>
        <w:rPr>
          <w:rFonts w:ascii="Times New Roman" w:hAnsi="Times New Roman"/>
          <w:color w:val="1E1E1E"/>
          <w:sz w:val="24"/>
        </w:rPr>
        <w:t>truyền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bỏ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Tuy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dấu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chấm</w:t>
      </w:r>
      <w:proofErr w:type="spellEnd"/>
      <w:r>
        <w:rPr>
          <w:rFonts w:ascii="Times New Roman" w:hAnsi="Times New Roman"/>
          <w:color w:val="1E1E1E"/>
          <w:sz w:val="24"/>
        </w:rPr>
        <w:t xml:space="preserve"> than (!)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hỏi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chấm</w:t>
      </w:r>
      <w:proofErr w:type="spellEnd"/>
      <w:r>
        <w:rPr>
          <w:rFonts w:ascii="Times New Roman" w:hAnsi="Times New Roman"/>
          <w:color w:val="1E1E1E"/>
          <w:sz w:val="24"/>
        </w:rPr>
        <w:t xml:space="preserve"> (?)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những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báo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Thay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vì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bỏ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'</w:t>
      </w:r>
      <w:proofErr w:type="spellStart"/>
      <w:r>
        <w:rPr>
          <w:rFonts w:ascii="Times New Roman" w:hAnsi="Times New Roman"/>
          <w:color w:val="1E1E1E"/>
          <w:sz w:val="24"/>
        </w:rPr>
        <w:t>Chuyển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đổi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Token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': </w:t>
      </w:r>
      <w:proofErr w:type="spellStart"/>
      <w:r>
        <w:rPr>
          <w:rFonts w:ascii="Times New Roman" w:hAnsi="Times New Roman"/>
          <w:color w:val="1E1E1E"/>
          <w:sz w:val="24"/>
        </w:rPr>
        <w:t>mỗi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chấm</w:t>
      </w:r>
      <w:proofErr w:type="spellEnd"/>
      <w:r>
        <w:rPr>
          <w:rFonts w:ascii="Times New Roman" w:hAnsi="Times New Roman"/>
          <w:color w:val="1E1E1E"/>
          <w:sz w:val="24"/>
        </w:rPr>
        <w:t xml:space="preserve"> than (!)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thay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'</w:t>
      </w:r>
      <w:proofErr w:type="spellStart"/>
      <w:r>
        <w:rPr>
          <w:rFonts w:ascii="Times New Roman" w:hAnsi="Times New Roman"/>
          <w:color w:val="1E1E1E"/>
          <w:sz w:val="24"/>
        </w:rPr>
        <w:t>exclam</w:t>
      </w:r>
      <w:proofErr w:type="spellEnd"/>
      <w:r>
        <w:rPr>
          <w:rFonts w:ascii="Times New Roman" w:hAnsi="Times New Roman"/>
          <w:color w:val="1E1E1E"/>
          <w:sz w:val="24"/>
        </w:rPr>
        <w:t xml:space="preserve">',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hỏi</w:t>
      </w:r>
      <w:proofErr w:type="spellEnd"/>
      <w:r>
        <w:rPr>
          <w:rFonts w:ascii="Times New Roman" w:hAnsi="Times New Roman"/>
          <w:color w:val="1E1E1E"/>
          <w:sz w:val="24"/>
        </w:rPr>
        <w:t xml:space="preserve"> (?)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thay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'quest'. </w:t>
      </w:r>
      <w:proofErr w:type="spellStart"/>
      <w:r>
        <w:rPr>
          <w:rFonts w:ascii="Times New Roman" w:hAnsi="Times New Roman"/>
          <w:color w:val="1E1E1E"/>
          <w:sz w:val="24"/>
        </w:rPr>
        <w:t>Nhờ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vậy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'great!' </w:t>
      </w:r>
      <w:proofErr w:type="spellStart"/>
      <w:r>
        <w:rPr>
          <w:rFonts w:ascii="Times New Roman" w:hAnsi="Times New Roman"/>
          <w:color w:val="1E1E1E"/>
          <w:sz w:val="24"/>
        </w:rPr>
        <w:t>sẽ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trở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'great </w:t>
      </w:r>
      <w:proofErr w:type="spellStart"/>
      <w:r>
        <w:rPr>
          <w:rFonts w:ascii="Times New Roman" w:hAnsi="Times New Roman"/>
          <w:color w:val="1E1E1E"/>
          <w:sz w:val="24"/>
        </w:rPr>
        <w:t>exclam</w:t>
      </w:r>
      <w:proofErr w:type="spellEnd"/>
      <w:r>
        <w:rPr>
          <w:rFonts w:ascii="Times New Roman" w:hAnsi="Times New Roman"/>
          <w:color w:val="1E1E1E"/>
          <w:sz w:val="24"/>
        </w:rPr>
        <w:t xml:space="preserve">' —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n-gram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'why?' </w:t>
      </w:r>
      <w:proofErr w:type="spellStart"/>
      <w:r>
        <w:rPr>
          <w:rFonts w:ascii="Times New Roman" w:hAnsi="Times New Roman"/>
          <w:color w:val="1E1E1E"/>
          <w:sz w:val="24"/>
        </w:rPr>
        <w:t>sẽ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trở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'why quest' — </w:t>
      </w:r>
      <w:proofErr w:type="spellStart"/>
      <w:r>
        <w:rPr>
          <w:rFonts w:ascii="Times New Roman" w:hAnsi="Times New Roman"/>
          <w:color w:val="1E1E1E"/>
          <w:sz w:val="24"/>
        </w:rPr>
        <w:t>biểu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thắc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mắc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77ABBAEF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5. </w:t>
      </w:r>
      <w:proofErr w:type="spellStart"/>
      <w:r>
        <w:rPr>
          <w:rFonts w:ascii="Times New Roman" w:hAnsi="Times New Roman"/>
          <w:b/>
          <w:color w:val="1E1E1E"/>
          <w:sz w:val="24"/>
        </w:rPr>
        <w:t>Chuẩn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hóa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khoảng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trắng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r>
        <w:rPr>
          <w:rFonts w:ascii="Times New Roman" w:hAnsi="Times New Roman"/>
          <w:color w:val="1E1E1E"/>
          <w:sz w:val="24"/>
        </w:rPr>
        <w:t xml:space="preserve">Thu </w:t>
      </w:r>
      <w:proofErr w:type="spellStart"/>
      <w:r>
        <w:rPr>
          <w:rFonts w:ascii="Times New Roman" w:hAnsi="Times New Roman"/>
          <w:color w:val="1E1E1E"/>
          <w:sz w:val="24"/>
        </w:rPr>
        <w:t>gọn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trắng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trắng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đầu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cuối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122F4BE0" w14:textId="77777777" w:rsidR="00F96D51" w:rsidRDefault="00413827">
      <w:pPr>
        <w:keepNext/>
        <w:spacing w:before="200" w:after="80"/>
        <w:outlineLvl w:val="1"/>
      </w:pPr>
      <w:bookmarkStart w:id="22" w:name="_Toc31009020"/>
      <w:r>
        <w:rPr>
          <w:rFonts w:ascii="Times New Roman" w:hAnsi="Times New Roman"/>
          <w:b/>
          <w:color w:val="1F4E79"/>
          <w:sz w:val="26"/>
        </w:rPr>
        <w:t xml:space="preserve">4.2 </w:t>
      </w:r>
      <w:proofErr w:type="spellStart"/>
      <w:r>
        <w:rPr>
          <w:rFonts w:ascii="Times New Roman" w:hAnsi="Times New Roman"/>
          <w:b/>
          <w:color w:val="1F4E79"/>
          <w:sz w:val="26"/>
        </w:rPr>
        <w:t>Chiến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lược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giữ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lại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các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từ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phủ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định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trong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danh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sách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Stop Words</w:t>
      </w:r>
      <w:bookmarkEnd w:id="22"/>
    </w:p>
    <w:p w14:paraId="3B7E9D54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(Stop Words)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những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ngôn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trò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tin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ví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</w:t>
      </w:r>
      <w:proofErr w:type="spellEnd"/>
      <w:r>
        <w:rPr>
          <w:rFonts w:ascii="Times New Roman" w:hAnsi="Times New Roman"/>
          <w:color w:val="1E1E1E"/>
          <w:sz w:val="24"/>
        </w:rPr>
        <w:t xml:space="preserve">: 'the', 'is', 'at', 'which', 'on').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bỏ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giúp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hơn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Thư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NLTK </w:t>
      </w:r>
      <w:proofErr w:type="spellStart"/>
      <w:r>
        <w:rPr>
          <w:rFonts w:ascii="Times New Roman" w:hAnsi="Times New Roman"/>
          <w:color w:val="1E1E1E"/>
          <w:sz w:val="24"/>
        </w:rPr>
        <w:t>cung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sẵn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179 stop words </w:t>
      </w:r>
      <w:proofErr w:type="spellStart"/>
      <w:r>
        <w:rPr>
          <w:rFonts w:ascii="Times New Roman" w:hAnsi="Times New Roman"/>
          <w:color w:val="1E1E1E"/>
          <w:sz w:val="24"/>
        </w:rPr>
        <w:t>tiếng</w:t>
      </w:r>
      <w:proofErr w:type="spellEnd"/>
      <w:r>
        <w:rPr>
          <w:rFonts w:ascii="Times New Roman" w:hAnsi="Times New Roman"/>
          <w:color w:val="1E1E1E"/>
          <w:sz w:val="24"/>
        </w:rPr>
        <w:t xml:space="preserve"> Anh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Scikit-Learn </w:t>
      </w:r>
      <w:proofErr w:type="spellStart"/>
      <w:r>
        <w:rPr>
          <w:rFonts w:ascii="Times New Roman" w:hAnsi="Times New Roman"/>
          <w:color w:val="1E1E1E"/>
          <w:sz w:val="24"/>
        </w:rPr>
        <w:t>mở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318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036667E6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lastRenderedPageBreak/>
        <w:t>Tuy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nghịch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nghiêm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Stop Words </w:t>
      </w:r>
      <w:proofErr w:type="spellStart"/>
      <w:r>
        <w:rPr>
          <w:rFonts w:ascii="Times New Roman" w:hAnsi="Times New Roman"/>
          <w:color w:val="1E1E1E"/>
          <w:sz w:val="24"/>
        </w:rPr>
        <w:t>mặc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coi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bỏ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tiếc</w:t>
      </w:r>
      <w:proofErr w:type="spellEnd"/>
      <w:r>
        <w:rPr>
          <w:rFonts w:ascii="Times New Roman" w:hAnsi="Times New Roman"/>
          <w:color w:val="1E1E1E"/>
          <w:sz w:val="24"/>
        </w:rPr>
        <w:t xml:space="preserve">! </w:t>
      </w:r>
      <w:proofErr w:type="spellStart"/>
      <w:r>
        <w:rPr>
          <w:rFonts w:ascii="Times New Roman" w:hAnsi="Times New Roman"/>
          <w:color w:val="1E1E1E"/>
          <w:sz w:val="24"/>
        </w:rPr>
        <w:t>Hãy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xem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hậu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qua </w:t>
      </w:r>
      <w:proofErr w:type="spellStart"/>
      <w:r>
        <w:rPr>
          <w:rFonts w:ascii="Times New Roman" w:hAnsi="Times New Roman"/>
          <w:color w:val="1E1E1E"/>
          <w:sz w:val="24"/>
        </w:rPr>
        <w:t>ví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sau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0AACA7DE" w14:textId="77777777" w:rsidR="00F96D51" w:rsidRDefault="00413827">
      <w:pPr>
        <w:pStyle w:val="ListBullet"/>
        <w:spacing w:after="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Ví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dụ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1: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 1: 'The product is good.' (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- 5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>)</w:t>
      </w:r>
    </w:p>
    <w:p w14:paraId="1CB0A3CD" w14:textId="77777777" w:rsidR="00F96D51" w:rsidRDefault="00413827">
      <w:pPr>
        <w:pStyle w:val="ListBullet"/>
        <w:spacing w:after="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Ví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dụ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2: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 2: 'The product is not good.' (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- 1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2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>)</w:t>
      </w:r>
    </w:p>
    <w:p w14:paraId="3F88B322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bỏ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theo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1,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'the', 'is'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xóa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còn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: 'product good'.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2,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'the', 'is'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TỪ PHỦ ĐỊNH 'not' ĐỀU BỊ XÓA,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: 'product good'! Hai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nhau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nhau</w:t>
      </w:r>
      <w:proofErr w:type="spellEnd"/>
      <w:r>
        <w:rPr>
          <w:rFonts w:ascii="Times New Roman" w:hAnsi="Times New Roman"/>
          <w:color w:val="1E1E1E"/>
          <w:sz w:val="24"/>
        </w:rPr>
        <w:t xml:space="preserve"> 100%, </w:t>
      </w:r>
      <w:proofErr w:type="spellStart"/>
      <w:r>
        <w:rPr>
          <w:rFonts w:ascii="Times New Roman" w:hAnsi="Times New Roman"/>
          <w:color w:val="1E1E1E"/>
          <w:sz w:val="24"/>
        </w:rPr>
        <w:t>khiến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biệt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7A4CFA03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lỗ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Stop Words </w:t>
      </w:r>
      <w:proofErr w:type="spellStart"/>
      <w:r>
        <w:rPr>
          <w:rFonts w:ascii="Times New Roman" w:hAnsi="Times New Roman"/>
          <w:color w:val="1E1E1E"/>
          <w:sz w:val="24"/>
        </w:rPr>
        <w:t>tùy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trích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10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cốt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lõi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tiếng</w:t>
      </w:r>
      <w:proofErr w:type="spellEnd"/>
      <w:r>
        <w:rPr>
          <w:rFonts w:ascii="Times New Roman" w:hAnsi="Times New Roman"/>
          <w:color w:val="1E1E1E"/>
          <w:sz w:val="24"/>
        </w:rPr>
        <w:t xml:space="preserve"> Anh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LOẠI BỎ CHÚNG KHỎI DANH SÁCH XÓA, </w:t>
      </w:r>
      <w:proofErr w:type="spellStart"/>
      <w:r>
        <w:rPr>
          <w:rFonts w:ascii="Times New Roman" w:hAnsi="Times New Roman"/>
          <w:color w:val="1E1E1E"/>
          <w:sz w:val="24"/>
        </w:rPr>
        <w:t>đảm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LUÔN ĐƯỢC GIỮ LẠI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76203D0C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Danh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sách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10 </w:t>
      </w:r>
      <w:proofErr w:type="spellStart"/>
      <w:r>
        <w:rPr>
          <w:rFonts w:ascii="Times New Roman" w:hAnsi="Times New Roman"/>
          <w:b/>
          <w:color w:val="1E1E1E"/>
          <w:sz w:val="24"/>
        </w:rPr>
        <w:t>từ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phủ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định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bảo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toàn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r>
        <w:rPr>
          <w:rFonts w:ascii="Times New Roman" w:hAnsi="Times New Roman"/>
          <w:i/>
          <w:color w:val="1E1E1E"/>
          <w:sz w:val="24"/>
        </w:rPr>
        <w:t xml:space="preserve">       NEGATIONS = {'cannot', 'neither', 'never', 'no', 'nobody', 'none', 'nor', 'not', 'nothing', 'without'}</w:t>
      </w:r>
    </w:p>
    <w:p w14:paraId="4DD2EE38" w14:textId="77777777" w:rsidR="00F96D51" w:rsidRDefault="00413827">
      <w:pPr>
        <w:spacing w:after="80" w:line="300" w:lineRule="auto"/>
        <w:jc w:val="both"/>
      </w:pPr>
      <w:r>
        <w:rPr>
          <w:rFonts w:ascii="Times New Roman" w:hAnsi="Times New Roman"/>
          <w:color w:val="1E1E1E"/>
          <w:sz w:val="24"/>
        </w:rPr>
        <w:t xml:space="preserve">Sau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10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danh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còn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308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bỏ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thấy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10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Bigram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Macro F1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3.2%.</w:t>
      </w:r>
    </w:p>
    <w:p w14:paraId="3009B3BC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i/>
          <w:color w:val="1E1E1E"/>
          <w:sz w:val="24"/>
        </w:rPr>
        <w:t>Bảng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4.1 so </w:t>
      </w:r>
      <w:proofErr w:type="spellStart"/>
      <w:r>
        <w:rPr>
          <w:rFonts w:ascii="Times New Roman" w:hAnsi="Times New Roman"/>
          <w:i/>
          <w:color w:val="1E1E1E"/>
          <w:sz w:val="24"/>
        </w:rPr>
        <w:t>sánh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các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mẫu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văn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bản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thực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tế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trước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và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sau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quy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trình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tiền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xử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lý</w:t>
      </w:r>
      <w:proofErr w:type="spellEnd"/>
      <w:r>
        <w:rPr>
          <w:rFonts w:ascii="Times New Roman" w:hAnsi="Times New Roman"/>
          <w:i/>
          <w:color w:val="1E1E1E"/>
          <w:sz w:val="24"/>
        </w:rPr>
        <w:t>:</w:t>
      </w:r>
    </w:p>
    <w:tbl>
      <w:tblPr>
        <w:tblW w:w="0" w:type="auto"/>
        <w:jc w:val="center"/>
        <w:tblBorders>
          <w:top w:val="single" w:sz="6" w:space="0" w:color="C0C0C0"/>
          <w:bottom w:val="single" w:sz="8" w:space="0" w:color="C0C0C0"/>
          <w:insideH w:val="single" w:sz="4" w:space="0" w:color="C0C0C0"/>
        </w:tblBorders>
        <w:tblLayout w:type="fixed"/>
        <w:tblLook w:val="04A0" w:firstRow="1" w:lastRow="0" w:firstColumn="1" w:lastColumn="0" w:noHBand="0" w:noVBand="1"/>
      </w:tblPr>
      <w:tblGrid>
        <w:gridCol w:w="864"/>
        <w:gridCol w:w="3888"/>
        <w:gridCol w:w="3888"/>
        <w:gridCol w:w="2160"/>
      </w:tblGrid>
      <w:tr w:rsidR="00F96D51" w14:paraId="198000EB" w14:textId="77777777">
        <w:trPr>
          <w:jc w:val="center"/>
        </w:trPr>
        <w:tc>
          <w:tcPr>
            <w:tcW w:w="864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F410185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ID</w:t>
            </w:r>
          </w:p>
        </w:tc>
        <w:tc>
          <w:tcPr>
            <w:tcW w:w="3888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BE43D6E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Văn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bản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gốc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ban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đầu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(Raw Text)</w:t>
            </w:r>
          </w:p>
        </w:tc>
        <w:tc>
          <w:tcPr>
            <w:tcW w:w="3888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E15975F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Văn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bản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sau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tiền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xử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lý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(Clean Text)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1D5D25CE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Tác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động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xử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lý</w:t>
            </w:r>
            <w:proofErr w:type="spellEnd"/>
          </w:p>
        </w:tc>
      </w:tr>
      <w:tr w:rsidR="00F96D51" w14:paraId="7EE5690F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FE9DF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BFA30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eargels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saves my </w:t>
            </w:r>
            <w:proofErr w:type="spellStart"/>
            <w:proofErr w:type="gramStart"/>
            <w:r>
              <w:rPr>
                <w:rFonts w:ascii="Times New Roman" w:hAnsi="Times New Roman"/>
                <w:color w:val="1E1E1E"/>
                <w:sz w:val="20"/>
              </w:rPr>
              <w:t>bluetooth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.</w:t>
            </w:r>
            <w:proofErr w:type="gramEnd"/>
            <w:r>
              <w:rPr>
                <w:rFonts w:ascii="Times New Roman" w:hAnsi="Times New Roman"/>
                <w:color w:val="1E1E1E"/>
                <w:sz w:val="20"/>
              </w:rPr>
              <w:t xml:space="preserve"> I have a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jabra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bluetooth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that I just could not get to sit on my ear correctly. It sat in the drawer never being used...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9C5AC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eargels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saves my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bluetooth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have a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jabra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bluetooth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that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just could not get to sit on my ear correctly it sat in the drawer never being used...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14734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Chuyển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chữ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thường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bảo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toàn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từ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phủ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định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'not'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và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'never',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xóa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dấu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chấm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câu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.</w:t>
            </w:r>
          </w:p>
        </w:tc>
      </w:tr>
      <w:tr w:rsidR="00F96D51" w14:paraId="19AAC6A8" w14:textId="77777777">
        <w:trPr>
          <w:jc w:val="center"/>
        </w:trPr>
        <w:tc>
          <w:tcPr>
            <w:tcW w:w="86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C561E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</w:t>
            </w:r>
          </w:p>
        </w:tc>
        <w:tc>
          <w:tcPr>
            <w:tcW w:w="388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08582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Surprised by the quality of the </w:t>
            </w:r>
            <w:proofErr w:type="gramStart"/>
            <w:r>
              <w:rPr>
                <w:rFonts w:ascii="Times New Roman" w:hAnsi="Times New Roman"/>
                <w:color w:val="1E1E1E"/>
                <w:sz w:val="20"/>
              </w:rPr>
              <w:t>writing .</w:t>
            </w:r>
            <w:proofErr w:type="gramEnd"/>
            <w:r>
              <w:rPr>
                <w:rFonts w:ascii="Times New Roman" w:hAnsi="Times New Roman"/>
                <w:color w:val="1E1E1E"/>
                <w:sz w:val="20"/>
              </w:rPr>
              <w:t xml:space="preserve"> Being that much of </w:t>
            </w:r>
            <w:proofErr w:type="gramStart"/>
            <w:r>
              <w:rPr>
                <w:rFonts w:ascii="Times New Roman" w:hAnsi="Times New Roman"/>
                <w:color w:val="1E1E1E"/>
                <w:sz w:val="20"/>
              </w:rPr>
              <w:t>these compilation</w:t>
            </w:r>
            <w:proofErr w:type="gramEnd"/>
            <w:r>
              <w:rPr>
                <w:rFonts w:ascii="Times New Roman" w:hAnsi="Times New Roman"/>
                <w:color w:val="1E1E1E"/>
                <w:sz w:val="20"/>
              </w:rPr>
              <w:t xml:space="preserve"> was written over a hundred years ago the writing is surprisingly modern...</w:t>
            </w:r>
          </w:p>
        </w:tc>
        <w:tc>
          <w:tcPr>
            <w:tcW w:w="388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E8014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surprised by the quality of the writing being that much of </w:t>
            </w:r>
            <w:proofErr w:type="gramStart"/>
            <w:r>
              <w:rPr>
                <w:rFonts w:ascii="Times New Roman" w:hAnsi="Times New Roman"/>
                <w:color w:val="1E1E1E"/>
                <w:sz w:val="20"/>
              </w:rPr>
              <w:t>these compilation</w:t>
            </w:r>
            <w:proofErr w:type="gramEnd"/>
            <w:r>
              <w:rPr>
                <w:rFonts w:ascii="Times New Roman" w:hAnsi="Times New Roman"/>
                <w:color w:val="1E1E1E"/>
                <w:sz w:val="20"/>
              </w:rPr>
              <w:t xml:space="preserve"> was written over a hundred years ago the writing is surprisingly modern...</w:t>
            </w:r>
          </w:p>
        </w:tc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44D6B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Loại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bỏ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ký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tự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phân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cách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chuẩn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hóa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khoảng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trắng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liên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tiếp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.</w:t>
            </w:r>
          </w:p>
        </w:tc>
      </w:tr>
      <w:tr w:rsidR="00F96D51" w14:paraId="2D5793CA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3EB21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03180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DO NOT BUY! Total garbage! Stopped working after 2 days. Why sell this???</w:t>
            </w:r>
          </w:p>
        </w:tc>
        <w:tc>
          <w:tcPr>
            <w:tcW w:w="38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7AD2D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do not buy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exclam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total garbage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exclam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stopped working after 2 days quest why sell this quest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quest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B8198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Chuyển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chữ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thường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bảo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toàn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'not',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chuyển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'!'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thành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'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exclam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'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và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'?'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thành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'quest'.</w:t>
            </w:r>
          </w:p>
        </w:tc>
      </w:tr>
    </w:tbl>
    <w:p w14:paraId="13CD71B2" w14:textId="77777777" w:rsidR="00F96D51" w:rsidRDefault="00F96D51">
      <w:pPr>
        <w:spacing w:before="40" w:after="80"/>
      </w:pPr>
    </w:p>
    <w:p w14:paraId="4B8F6DD0" w14:textId="77777777" w:rsidR="00F96D51" w:rsidRDefault="00413827">
      <w:pPr>
        <w:keepNext/>
        <w:spacing w:before="200" w:after="80"/>
        <w:outlineLvl w:val="1"/>
      </w:pPr>
      <w:bookmarkStart w:id="23" w:name="_Toc31009021"/>
      <w:r>
        <w:rPr>
          <w:rFonts w:ascii="Times New Roman" w:hAnsi="Times New Roman"/>
          <w:b/>
          <w:color w:val="1F4E79"/>
          <w:sz w:val="26"/>
        </w:rPr>
        <w:t xml:space="preserve">4.3 </w:t>
      </w:r>
      <w:proofErr w:type="spellStart"/>
      <w:r>
        <w:rPr>
          <w:rFonts w:ascii="Times New Roman" w:hAnsi="Times New Roman"/>
          <w:b/>
          <w:color w:val="1F4E79"/>
          <w:sz w:val="26"/>
        </w:rPr>
        <w:t>Trích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xuất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7 </w:t>
      </w:r>
      <w:proofErr w:type="spellStart"/>
      <w:r>
        <w:rPr>
          <w:rFonts w:ascii="Times New Roman" w:hAnsi="Times New Roman"/>
          <w:b/>
          <w:color w:val="1F4E79"/>
          <w:sz w:val="26"/>
        </w:rPr>
        <w:t>đặc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trưng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hình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thái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văn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bản</w:t>
      </w:r>
      <w:bookmarkEnd w:id="23"/>
      <w:proofErr w:type="spellEnd"/>
    </w:p>
    <w:p w14:paraId="5874AE96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Bên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 dung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túy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thói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quen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(Linguistic &amp; Stylistic Features) </w:t>
      </w:r>
      <w:proofErr w:type="spellStart"/>
      <w:r>
        <w:rPr>
          <w:rFonts w:ascii="Times New Roman" w:hAnsi="Times New Roman"/>
          <w:color w:val="1E1E1E"/>
          <w:sz w:val="24"/>
        </w:rPr>
        <w:t>chứa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những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tâm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lastRenderedPageBreak/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cứu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7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 dung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0F5A8B29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1. </w:t>
      </w:r>
      <w:proofErr w:type="spellStart"/>
      <w:r>
        <w:rPr>
          <w:rFonts w:ascii="Times New Roman" w:hAnsi="Times New Roman"/>
          <w:b/>
          <w:color w:val="1E1E1E"/>
          <w:sz w:val="24"/>
        </w:rPr>
        <w:t>char_count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Tổng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>).</w:t>
      </w:r>
    </w:p>
    <w:p w14:paraId="1F994F21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2. </w:t>
      </w:r>
      <w:proofErr w:type="spellStart"/>
      <w:r>
        <w:rPr>
          <w:rFonts w:ascii="Times New Roman" w:hAnsi="Times New Roman"/>
          <w:b/>
          <w:color w:val="1E1E1E"/>
          <w:sz w:val="24"/>
        </w:rPr>
        <w:t>word_count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Tổng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tách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theo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trắng</w:t>
      </w:r>
      <w:proofErr w:type="spellEnd"/>
      <w:r>
        <w:rPr>
          <w:rFonts w:ascii="Times New Roman" w:hAnsi="Times New Roman"/>
          <w:color w:val="1E1E1E"/>
          <w:sz w:val="24"/>
        </w:rPr>
        <w:t>).</w:t>
      </w:r>
    </w:p>
    <w:p w14:paraId="577D7769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3. </w:t>
      </w:r>
      <w:proofErr w:type="spellStart"/>
      <w:r>
        <w:rPr>
          <w:rFonts w:ascii="Times New Roman" w:hAnsi="Times New Roman"/>
          <w:b/>
          <w:color w:val="1E1E1E"/>
          <w:sz w:val="24"/>
        </w:rPr>
        <w:t>avg_word_len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char_count</w:t>
      </w:r>
      <w:proofErr w:type="spellEnd"/>
      <w:r>
        <w:rPr>
          <w:rFonts w:ascii="Times New Roman" w:hAnsi="Times New Roman"/>
          <w:color w:val="1E1E1E"/>
          <w:sz w:val="24"/>
        </w:rPr>
        <w:t xml:space="preserve"> / </w:t>
      </w:r>
      <w:proofErr w:type="spellStart"/>
      <w:r>
        <w:rPr>
          <w:rFonts w:ascii="Times New Roman" w:hAnsi="Times New Roman"/>
          <w:color w:val="1E1E1E"/>
          <w:sz w:val="24"/>
        </w:rPr>
        <w:t>word_count</w:t>
      </w:r>
      <w:proofErr w:type="spellEnd"/>
      <w:r>
        <w:rPr>
          <w:rFonts w:ascii="Times New Roman" w:hAnsi="Times New Roman"/>
          <w:color w:val="1E1E1E"/>
          <w:sz w:val="24"/>
        </w:rPr>
        <w:t>).</w:t>
      </w:r>
    </w:p>
    <w:p w14:paraId="035AC97F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4. </w:t>
      </w:r>
      <w:proofErr w:type="spellStart"/>
      <w:r>
        <w:rPr>
          <w:rFonts w:ascii="Times New Roman" w:hAnsi="Times New Roman"/>
          <w:b/>
          <w:color w:val="1E1E1E"/>
          <w:sz w:val="24"/>
        </w:rPr>
        <w:t>title_len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chi </w:t>
      </w:r>
      <w:proofErr w:type="spellStart"/>
      <w:r>
        <w:rPr>
          <w:rFonts w:ascii="Times New Roman" w:hAnsi="Times New Roman"/>
          <w:color w:val="1E1E1E"/>
          <w:sz w:val="24"/>
        </w:rPr>
        <w:t>tiết</w:t>
      </w:r>
      <w:proofErr w:type="spellEnd"/>
      <w:r>
        <w:rPr>
          <w:rFonts w:ascii="Times New Roman" w:hAnsi="Times New Roman"/>
          <w:color w:val="1E1E1E"/>
          <w:sz w:val="24"/>
        </w:rPr>
        <w:t>).</w:t>
      </w:r>
    </w:p>
    <w:p w14:paraId="4CF0B227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5. </w:t>
      </w:r>
      <w:proofErr w:type="spellStart"/>
      <w:r>
        <w:rPr>
          <w:rFonts w:ascii="Times New Roman" w:hAnsi="Times New Roman"/>
          <w:b/>
          <w:color w:val="1E1E1E"/>
          <w:sz w:val="24"/>
        </w:rPr>
        <w:t>excl_count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Tần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chấm</w:t>
      </w:r>
      <w:proofErr w:type="spellEnd"/>
      <w:r>
        <w:rPr>
          <w:rFonts w:ascii="Times New Roman" w:hAnsi="Times New Roman"/>
          <w:color w:val="1E1E1E"/>
          <w:sz w:val="24"/>
        </w:rPr>
        <w:t xml:space="preserve"> than (!)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phát</w:t>
      </w:r>
      <w:proofErr w:type="spellEnd"/>
      <w:r>
        <w:rPr>
          <w:rFonts w:ascii="Times New Roman" w:hAnsi="Times New Roman"/>
          <w:color w:val="1E1E1E"/>
          <w:sz w:val="24"/>
        </w:rPr>
        <w:t>).</w:t>
      </w:r>
    </w:p>
    <w:p w14:paraId="48EF51AB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6. </w:t>
      </w:r>
      <w:proofErr w:type="spellStart"/>
      <w:r>
        <w:rPr>
          <w:rFonts w:ascii="Times New Roman" w:hAnsi="Times New Roman"/>
          <w:b/>
          <w:color w:val="1E1E1E"/>
          <w:sz w:val="24"/>
        </w:rPr>
        <w:t>quest_count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Tần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hỏi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chấm</w:t>
      </w:r>
      <w:proofErr w:type="spellEnd"/>
      <w:r>
        <w:rPr>
          <w:rFonts w:ascii="Times New Roman" w:hAnsi="Times New Roman"/>
          <w:color w:val="1E1E1E"/>
          <w:sz w:val="24"/>
        </w:rPr>
        <w:t xml:space="preserve"> (?)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nghi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vọng</w:t>
      </w:r>
      <w:proofErr w:type="spellEnd"/>
      <w:r>
        <w:rPr>
          <w:rFonts w:ascii="Times New Roman" w:hAnsi="Times New Roman"/>
          <w:color w:val="1E1E1E"/>
          <w:sz w:val="24"/>
        </w:rPr>
        <w:t>).</w:t>
      </w:r>
    </w:p>
    <w:p w14:paraId="201CDC3F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7. </w:t>
      </w:r>
      <w:proofErr w:type="spellStart"/>
      <w:r>
        <w:rPr>
          <w:rFonts w:ascii="Times New Roman" w:hAnsi="Times New Roman"/>
          <w:b/>
          <w:color w:val="1E1E1E"/>
          <w:sz w:val="24"/>
        </w:rPr>
        <w:t>caps_ratio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Tỷ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IN HOA so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vi '</w:t>
      </w:r>
      <w:proofErr w:type="spellStart"/>
      <w:r>
        <w:rPr>
          <w:rFonts w:ascii="Times New Roman" w:hAnsi="Times New Roman"/>
          <w:color w:val="1E1E1E"/>
          <w:sz w:val="24"/>
        </w:rPr>
        <w:t>hét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lên</w:t>
      </w:r>
      <w:proofErr w:type="spellEnd"/>
      <w:r>
        <w:rPr>
          <w:rFonts w:ascii="Times New Roman" w:hAnsi="Times New Roman"/>
          <w:color w:val="1E1E1E"/>
          <w:sz w:val="24"/>
        </w:rPr>
        <w:t xml:space="preserve">'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dùng</w:t>
      </w:r>
      <w:proofErr w:type="spellEnd"/>
      <w:r>
        <w:rPr>
          <w:rFonts w:ascii="Times New Roman" w:hAnsi="Times New Roman"/>
          <w:color w:val="1E1E1E"/>
          <w:sz w:val="24"/>
        </w:rPr>
        <w:t>).</w:t>
      </w:r>
    </w:p>
    <w:p w14:paraId="0E3A2F89" w14:textId="77777777" w:rsidR="00F96D51" w:rsidRDefault="00413827">
      <w:pPr>
        <w:keepNext/>
        <w:spacing w:before="200" w:after="80"/>
        <w:outlineLvl w:val="1"/>
      </w:pPr>
      <w:bookmarkStart w:id="24" w:name="_Toc31009022"/>
      <w:r>
        <w:rPr>
          <w:rFonts w:ascii="Times New Roman" w:hAnsi="Times New Roman"/>
          <w:b/>
          <w:color w:val="1F4E79"/>
          <w:sz w:val="26"/>
        </w:rPr>
        <w:t xml:space="preserve">4.4 </w:t>
      </w:r>
      <w:proofErr w:type="spellStart"/>
      <w:r>
        <w:rPr>
          <w:rFonts w:ascii="Times New Roman" w:hAnsi="Times New Roman"/>
          <w:b/>
          <w:color w:val="1F4E79"/>
          <w:sz w:val="26"/>
        </w:rPr>
        <w:t>Phân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tích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tương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quan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giữa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đặc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trưng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hình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thái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và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số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sao</w:t>
      </w:r>
      <w:bookmarkEnd w:id="24"/>
      <w:proofErr w:type="spellEnd"/>
    </w:p>
    <w:p w14:paraId="693E5BA8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7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600,000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huấn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luyện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rã</w:t>
      </w:r>
      <w:proofErr w:type="spellEnd"/>
      <w:r>
        <w:rPr>
          <w:rFonts w:ascii="Times New Roman" w:hAnsi="Times New Roman"/>
          <w:color w:val="1E1E1E"/>
          <w:sz w:val="24"/>
        </w:rPr>
        <w:t xml:space="preserve"> chi </w:t>
      </w:r>
      <w:proofErr w:type="spellStart"/>
      <w:r>
        <w:rPr>
          <w:rFonts w:ascii="Times New Roman" w:hAnsi="Times New Roman"/>
          <w:color w:val="1E1E1E"/>
          <w:sz w:val="24"/>
        </w:rPr>
        <w:t>tiết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theo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kê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Bảng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4.2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4.1:</w:t>
      </w:r>
    </w:p>
    <w:p w14:paraId="184F2169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i/>
          <w:color w:val="1E1E1E"/>
          <w:sz w:val="24"/>
        </w:rPr>
        <w:t>Bảng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4.2: </w:t>
      </w:r>
      <w:proofErr w:type="spellStart"/>
      <w:r>
        <w:rPr>
          <w:rFonts w:ascii="Times New Roman" w:hAnsi="Times New Roman"/>
          <w:i/>
          <w:color w:val="1E1E1E"/>
          <w:sz w:val="24"/>
        </w:rPr>
        <w:t>Giá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trị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trung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bình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của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7 </w:t>
      </w:r>
      <w:proofErr w:type="spellStart"/>
      <w:r>
        <w:rPr>
          <w:rFonts w:ascii="Times New Roman" w:hAnsi="Times New Roman"/>
          <w:i/>
          <w:color w:val="1E1E1E"/>
          <w:sz w:val="24"/>
        </w:rPr>
        <w:t>đặc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trưng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hình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thái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phân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theo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i/>
          <w:color w:val="1E1E1E"/>
          <w:sz w:val="24"/>
        </w:rPr>
        <w:t>mức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sao</w:t>
      </w:r>
      <w:proofErr w:type="spellEnd"/>
      <w:r>
        <w:rPr>
          <w:rFonts w:ascii="Times New Roman" w:hAnsi="Times New Roman"/>
          <w:i/>
          <w:color w:val="1E1E1E"/>
          <w:sz w:val="24"/>
        </w:rPr>
        <w:t>:</w:t>
      </w:r>
    </w:p>
    <w:tbl>
      <w:tblPr>
        <w:tblW w:w="0" w:type="auto"/>
        <w:jc w:val="center"/>
        <w:tblBorders>
          <w:top w:val="single" w:sz="6" w:space="0" w:color="C0C0C0"/>
          <w:bottom w:val="single" w:sz="8" w:space="0" w:color="C0C0C0"/>
          <w:insideH w:val="single" w:sz="4" w:space="0" w:color="C0C0C0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1584"/>
        <w:gridCol w:w="1584"/>
        <w:gridCol w:w="1584"/>
        <w:gridCol w:w="1584"/>
        <w:gridCol w:w="1440"/>
        <w:gridCol w:w="1440"/>
        <w:gridCol w:w="1584"/>
      </w:tblGrid>
      <w:tr w:rsidR="00F96D51" w14:paraId="010CD5AC" w14:textId="77777777">
        <w:trPr>
          <w:jc w:val="center"/>
        </w:trPr>
        <w:tc>
          <w:tcPr>
            <w:tcW w:w="1296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2EC189C5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Mức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sao</w:t>
            </w:r>
            <w:proofErr w:type="spellEnd"/>
          </w:p>
        </w:tc>
        <w:tc>
          <w:tcPr>
            <w:tcW w:w="1584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1CF0F20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ký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tự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char_count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>)</w:t>
            </w:r>
          </w:p>
        </w:tc>
        <w:tc>
          <w:tcPr>
            <w:tcW w:w="1584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0F84202F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từ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word_count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>)</w:t>
            </w:r>
          </w:p>
        </w:tc>
        <w:tc>
          <w:tcPr>
            <w:tcW w:w="1584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AD37195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Độ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dài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từ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TB (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avg_word_len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>)</w:t>
            </w:r>
          </w:p>
        </w:tc>
        <w:tc>
          <w:tcPr>
            <w:tcW w:w="1584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CB9380B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Độ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dài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tiêu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đề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title_len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>)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8A7F2CF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Dấu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than (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excl_count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>)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0E1ACFEF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Dấu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hỏi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quest_count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>)</w:t>
            </w:r>
          </w:p>
        </w:tc>
        <w:tc>
          <w:tcPr>
            <w:tcW w:w="1584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5A7CA68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Tỷ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lệ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in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hoa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caps_ratio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>)</w:t>
            </w:r>
          </w:p>
        </w:tc>
      </w:tr>
      <w:tr w:rsidR="00F96D51" w14:paraId="10FC60E6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DCB73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1 Sao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2DBCF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441.36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7821E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81.16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7A4A4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5.424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42F6C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24.62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C2836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1.014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F819F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0.320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CA114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0.045 (4.5%)</w:t>
            </w:r>
          </w:p>
        </w:tc>
      </w:tr>
      <w:tr w:rsidR="00F96D51" w14:paraId="44383888" w14:textId="77777777">
        <w:trPr>
          <w:jc w:val="center"/>
        </w:trPr>
        <w:tc>
          <w:tcPr>
            <w:tcW w:w="129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E08DC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2 Sao</w:t>
            </w:r>
          </w:p>
        </w:tc>
        <w:tc>
          <w:tcPr>
            <w:tcW w:w="158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6A754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477.59</w:t>
            </w:r>
          </w:p>
        </w:tc>
        <w:tc>
          <w:tcPr>
            <w:tcW w:w="158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E1F53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87.59</w:t>
            </w:r>
          </w:p>
        </w:tc>
        <w:tc>
          <w:tcPr>
            <w:tcW w:w="158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49CE1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5.432</w:t>
            </w:r>
          </w:p>
        </w:tc>
        <w:tc>
          <w:tcPr>
            <w:tcW w:w="158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32288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24.89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07720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0.496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6D78D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0.254</w:t>
            </w:r>
          </w:p>
        </w:tc>
        <w:tc>
          <w:tcPr>
            <w:tcW w:w="158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801C1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0.036 (3.6%)</w:t>
            </w:r>
          </w:p>
        </w:tc>
      </w:tr>
      <w:tr w:rsidR="00F96D51" w14:paraId="29F40851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D9724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3 Sao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22D6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469.35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12EA7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86.22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79E61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5.414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39D51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25.38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72177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0.374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BA194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0.192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29252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0.037 (3.7%)</w:t>
            </w:r>
          </w:p>
        </w:tc>
      </w:tr>
      <w:tr w:rsidR="00F96D51" w14:paraId="6B876F88" w14:textId="77777777">
        <w:trPr>
          <w:jc w:val="center"/>
        </w:trPr>
        <w:tc>
          <w:tcPr>
            <w:tcW w:w="129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FCB91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4 Sao</w:t>
            </w:r>
          </w:p>
        </w:tc>
        <w:tc>
          <w:tcPr>
            <w:tcW w:w="158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13FBC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450.61</w:t>
            </w:r>
          </w:p>
        </w:tc>
        <w:tc>
          <w:tcPr>
            <w:tcW w:w="158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6E2C5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82.49</w:t>
            </w:r>
          </w:p>
        </w:tc>
        <w:tc>
          <w:tcPr>
            <w:tcW w:w="158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66061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5.439</w:t>
            </w:r>
          </w:p>
        </w:tc>
        <w:tc>
          <w:tcPr>
            <w:tcW w:w="158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C47A7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24.76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5800D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0.587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E36E8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0.155</w:t>
            </w:r>
          </w:p>
        </w:tc>
        <w:tc>
          <w:tcPr>
            <w:tcW w:w="158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D475C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0.036 (3.6%)</w:t>
            </w:r>
          </w:p>
        </w:tc>
      </w:tr>
      <w:tr w:rsidR="00F96D51" w14:paraId="296D5BF8" w14:textId="77777777">
        <w:trPr>
          <w:jc w:val="center"/>
        </w:trPr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EAFD0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5 Sao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B9EB3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390.25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3EE39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72.03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6FF8F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5.419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6FEB9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23.85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B6BB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1.258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CEE44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0.125</w:t>
            </w:r>
          </w:p>
        </w:tc>
        <w:tc>
          <w:tcPr>
            <w:tcW w:w="15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D615F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0.046 (4.6%)</w:t>
            </w:r>
          </w:p>
        </w:tc>
      </w:tr>
    </w:tbl>
    <w:p w14:paraId="636E067E" w14:textId="77777777" w:rsidR="00F96D51" w:rsidRDefault="00F96D51">
      <w:pPr>
        <w:spacing w:before="40" w:after="80"/>
      </w:pPr>
    </w:p>
    <w:p w14:paraId="0EFC01F8" w14:textId="77777777" w:rsidR="00F96D51" w:rsidRDefault="00413827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114300" distR="114300" wp14:anchorId="1742E9BD" wp14:editId="7D0DA60A">
            <wp:extent cx="5303520" cy="1388745"/>
            <wp:effectExtent l="0" t="0" r="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8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33AC" w14:textId="77777777" w:rsidR="00F96D51" w:rsidRDefault="00413827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color w:val="1E1E1E"/>
          <w:sz w:val="21"/>
        </w:rPr>
        <w:t>Hình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4.1: </w:t>
      </w:r>
      <w:proofErr w:type="spellStart"/>
      <w:r>
        <w:rPr>
          <w:rFonts w:ascii="Times New Roman" w:hAnsi="Times New Roman"/>
          <w:i/>
          <w:color w:val="1E1E1E"/>
          <w:sz w:val="21"/>
        </w:rPr>
        <w:t>Tương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quan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giữa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đặc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trưng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độ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dài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từ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, </w:t>
      </w:r>
      <w:proofErr w:type="spellStart"/>
      <w:r>
        <w:rPr>
          <w:rFonts w:ascii="Times New Roman" w:hAnsi="Times New Roman"/>
          <w:i/>
          <w:color w:val="1E1E1E"/>
          <w:sz w:val="21"/>
        </w:rPr>
        <w:t>dấu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chấm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than </w:t>
      </w:r>
      <w:proofErr w:type="spellStart"/>
      <w:r>
        <w:rPr>
          <w:rFonts w:ascii="Times New Roman" w:hAnsi="Times New Roman"/>
          <w:i/>
          <w:color w:val="1E1E1E"/>
          <w:sz w:val="21"/>
        </w:rPr>
        <w:t>và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tỷ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lệ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chữ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in </w:t>
      </w:r>
      <w:proofErr w:type="spellStart"/>
      <w:r>
        <w:rPr>
          <w:rFonts w:ascii="Times New Roman" w:hAnsi="Times New Roman"/>
          <w:i/>
          <w:color w:val="1E1E1E"/>
          <w:sz w:val="21"/>
        </w:rPr>
        <w:t>hoa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theo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từng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mức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sao</w:t>
      </w:r>
      <w:proofErr w:type="spellEnd"/>
    </w:p>
    <w:p w14:paraId="719F509B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4.2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</w:t>
      </w:r>
      <w:proofErr w:type="spellEnd"/>
      <w:r>
        <w:rPr>
          <w:rFonts w:ascii="Times New Roman" w:hAnsi="Times New Roman"/>
          <w:color w:val="1E1E1E"/>
          <w:sz w:val="24"/>
        </w:rPr>
        <w:t xml:space="preserve"> 4.1, ta </w:t>
      </w:r>
      <w:proofErr w:type="spellStart"/>
      <w:r>
        <w:rPr>
          <w:rFonts w:ascii="Times New Roman" w:hAnsi="Times New Roman"/>
          <w:color w:val="1E1E1E"/>
          <w:sz w:val="24"/>
        </w:rPr>
        <w:t>khám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những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ngôn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tâm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vi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thú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vị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07E445B8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1. </w:t>
      </w:r>
      <w:proofErr w:type="spellStart"/>
      <w:r>
        <w:rPr>
          <w:rFonts w:ascii="Times New Roman" w:hAnsi="Times New Roman"/>
          <w:b/>
          <w:color w:val="1E1E1E"/>
          <w:sz w:val="24"/>
        </w:rPr>
        <w:t>Quy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luật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chữ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U </w:t>
      </w:r>
      <w:proofErr w:type="spellStart"/>
      <w:r>
        <w:rPr>
          <w:rFonts w:ascii="Times New Roman" w:hAnsi="Times New Roman"/>
          <w:b/>
          <w:color w:val="1E1E1E"/>
          <w:sz w:val="24"/>
        </w:rPr>
        <w:t>của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dấu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chấm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than: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chấm</w:t>
      </w:r>
      <w:proofErr w:type="spellEnd"/>
      <w:r>
        <w:rPr>
          <w:rFonts w:ascii="Times New Roman" w:hAnsi="Times New Roman"/>
          <w:color w:val="1E1E1E"/>
          <w:sz w:val="24"/>
        </w:rPr>
        <w:t xml:space="preserve"> than (</w:t>
      </w:r>
      <w:proofErr w:type="spellStart"/>
      <w:r>
        <w:rPr>
          <w:rFonts w:ascii="Times New Roman" w:hAnsi="Times New Roman"/>
          <w:color w:val="1E1E1E"/>
          <w:sz w:val="24"/>
        </w:rPr>
        <w:t>excl_count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U (U-shaped Curve)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tại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(1.258 </w:t>
      </w:r>
      <w:proofErr w:type="spellStart"/>
      <w:r>
        <w:rPr>
          <w:rFonts w:ascii="Times New Roman" w:hAnsi="Times New Roman"/>
          <w:color w:val="1E1E1E"/>
          <w:sz w:val="24"/>
        </w:rPr>
        <w:t>dấu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(1.014 </w:t>
      </w:r>
      <w:proofErr w:type="spellStart"/>
      <w:r>
        <w:rPr>
          <w:rFonts w:ascii="Times New Roman" w:hAnsi="Times New Roman"/>
          <w:color w:val="1E1E1E"/>
          <w:sz w:val="24"/>
        </w:rPr>
        <w:t>dấu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),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3 </w:t>
      </w:r>
      <w:proofErr w:type="spellStart"/>
      <w:r>
        <w:rPr>
          <w:rFonts w:ascii="Times New Roman" w:hAnsi="Times New Roman"/>
          <w:color w:val="1E1E1E"/>
          <w:sz w:val="24"/>
        </w:rPr>
        <w:t>lần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so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3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0.374 </w:t>
      </w:r>
      <w:proofErr w:type="spellStart"/>
      <w:r>
        <w:rPr>
          <w:rFonts w:ascii="Times New Roman" w:hAnsi="Times New Roman"/>
          <w:color w:val="1E1E1E"/>
          <w:sz w:val="24"/>
        </w:rPr>
        <w:t>dấu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). </w:t>
      </w:r>
      <w:proofErr w:type="spellStart"/>
      <w:r>
        <w:rPr>
          <w:rFonts w:ascii="Times New Roman" w:hAnsi="Times New Roman"/>
          <w:color w:val="1E1E1E"/>
          <w:sz w:val="24"/>
        </w:rPr>
        <w:t>Khách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(5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(1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đều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xu </w:t>
      </w:r>
      <w:proofErr w:type="spellStart"/>
      <w:r>
        <w:rPr>
          <w:rFonts w:ascii="Times New Roman" w:hAnsi="Times New Roman"/>
          <w:color w:val="1E1E1E"/>
          <w:sz w:val="24"/>
        </w:rPr>
        <w:t>hướng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mãnh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liệt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5B535D9D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2. Xu </w:t>
      </w:r>
      <w:proofErr w:type="spellStart"/>
      <w:r>
        <w:rPr>
          <w:rFonts w:ascii="Times New Roman" w:hAnsi="Times New Roman"/>
          <w:b/>
          <w:color w:val="1E1E1E"/>
          <w:sz w:val="24"/>
        </w:rPr>
        <w:t>hướng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giảm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đơn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điệu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của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câu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hỏi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nghi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vấn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hỏi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chấm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quest_count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giảm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(0.320) </w:t>
      </w:r>
      <w:proofErr w:type="spellStart"/>
      <w:r>
        <w:rPr>
          <w:rFonts w:ascii="Times New Roman" w:hAnsi="Times New Roman"/>
          <w:color w:val="1E1E1E"/>
          <w:sz w:val="24"/>
        </w:rPr>
        <w:t>xuống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2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(0.254), 3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(0.192), 4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(0.155)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0.125). </w:t>
      </w:r>
      <w:proofErr w:type="spellStart"/>
      <w:r>
        <w:rPr>
          <w:rFonts w:ascii="Times New Roman" w:hAnsi="Times New Roman"/>
          <w:color w:val="1E1E1E"/>
          <w:sz w:val="24"/>
        </w:rPr>
        <w:t>Tỷ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hỏi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2.56 </w:t>
      </w:r>
      <w:proofErr w:type="spellStart"/>
      <w:r>
        <w:rPr>
          <w:rFonts w:ascii="Times New Roman" w:hAnsi="Times New Roman"/>
          <w:color w:val="1E1E1E"/>
          <w:sz w:val="24"/>
        </w:rPr>
        <w:t>lần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Điều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tâm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mua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hỏng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họ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những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hỏi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vấn</w:t>
      </w:r>
      <w:proofErr w:type="spellEnd"/>
      <w:r>
        <w:rPr>
          <w:rFonts w:ascii="Times New Roman" w:hAnsi="Times New Roman"/>
          <w:color w:val="1E1E1E"/>
          <w:sz w:val="24"/>
        </w:rPr>
        <w:t>: 'Why did it break?', 'Is this fake?', 'What happened to quality?'.</w:t>
      </w:r>
    </w:p>
    <w:p w14:paraId="283B2B99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3. </w:t>
      </w:r>
      <w:proofErr w:type="spellStart"/>
      <w:r>
        <w:rPr>
          <w:rFonts w:ascii="Times New Roman" w:hAnsi="Times New Roman"/>
          <w:b/>
          <w:color w:val="1E1E1E"/>
          <w:sz w:val="24"/>
        </w:rPr>
        <w:t>Hiện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tượng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nhấn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mạnh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bằng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chữ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in </w:t>
      </w:r>
      <w:proofErr w:type="spellStart"/>
      <w:r>
        <w:rPr>
          <w:rFonts w:ascii="Times New Roman" w:hAnsi="Times New Roman"/>
          <w:b/>
          <w:color w:val="1E1E1E"/>
          <w:sz w:val="24"/>
        </w:rPr>
        <w:t>hoa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tỷ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in </w:t>
      </w:r>
      <w:proofErr w:type="spellStart"/>
      <w:r>
        <w:rPr>
          <w:rFonts w:ascii="Times New Roman" w:hAnsi="Times New Roman"/>
          <w:color w:val="1E1E1E"/>
          <w:sz w:val="24"/>
        </w:rPr>
        <w:t>hoa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caps_ratio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cũng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đỉnh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(4.5%)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(4.6%), </w:t>
      </w:r>
      <w:proofErr w:type="spellStart"/>
      <w:r>
        <w:rPr>
          <w:rFonts w:ascii="Times New Roman" w:hAnsi="Times New Roman"/>
          <w:color w:val="1E1E1E"/>
          <w:sz w:val="24"/>
        </w:rPr>
        <w:t>thấp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2, 3, 4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(~3.6%).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'</w:t>
      </w:r>
      <w:proofErr w:type="spellStart"/>
      <w:r>
        <w:rPr>
          <w:rFonts w:ascii="Times New Roman" w:hAnsi="Times New Roman"/>
          <w:color w:val="1E1E1E"/>
          <w:sz w:val="24"/>
        </w:rPr>
        <w:t>hét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lên</w:t>
      </w:r>
      <w:proofErr w:type="spellEnd"/>
      <w:r>
        <w:rPr>
          <w:rFonts w:ascii="Times New Roman" w:hAnsi="Times New Roman"/>
          <w:color w:val="1E1E1E"/>
          <w:sz w:val="24"/>
        </w:rPr>
        <w:t xml:space="preserve">'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('DO NOT BUY', 'TERRIBLE')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 ('BEST EVER', 'LOVE IT').</w:t>
      </w:r>
    </w:p>
    <w:p w14:paraId="01046514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4. </w:t>
      </w:r>
      <w:proofErr w:type="spellStart"/>
      <w:r>
        <w:rPr>
          <w:rFonts w:ascii="Times New Roman" w:hAnsi="Times New Roman"/>
          <w:b/>
          <w:color w:val="1E1E1E"/>
          <w:sz w:val="24"/>
        </w:rPr>
        <w:t>Nghịch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lý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độ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dài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văn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bản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của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các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mức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sao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trung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gian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word_count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lại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2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(87.59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3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(86.22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),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ngắn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(72.03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).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tâm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 (5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), </w:t>
      </w:r>
      <w:proofErr w:type="spellStart"/>
      <w:r>
        <w:rPr>
          <w:rFonts w:ascii="Times New Roman" w:hAnsi="Times New Roman"/>
          <w:color w:val="1E1E1E"/>
          <w:sz w:val="24"/>
        </w:rPr>
        <w:t>họ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khen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ngắn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gọn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; </w:t>
      </w:r>
      <w:proofErr w:type="spellStart"/>
      <w:r>
        <w:rPr>
          <w:rFonts w:ascii="Times New Roman" w:hAnsi="Times New Roman"/>
          <w:color w:val="1E1E1E"/>
          <w:sz w:val="24"/>
        </w:rPr>
        <w:t>nhưng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trạng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lự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khen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chê</w:t>
      </w:r>
      <w:proofErr w:type="spellEnd"/>
      <w:r>
        <w:rPr>
          <w:rFonts w:ascii="Times New Roman" w:hAnsi="Times New Roman"/>
          <w:color w:val="1E1E1E"/>
          <w:sz w:val="24"/>
        </w:rPr>
        <w:t xml:space="preserve"> (2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3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), </w:t>
      </w:r>
      <w:proofErr w:type="spellStart"/>
      <w:r>
        <w:rPr>
          <w:rFonts w:ascii="Times New Roman" w:hAnsi="Times New Roman"/>
          <w:color w:val="1E1E1E"/>
          <w:sz w:val="24"/>
        </w:rPr>
        <w:t>họ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thấy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ưu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mình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20A6513C" w14:textId="77777777" w:rsidR="00F96D51" w:rsidRDefault="00413827">
      <w:r>
        <w:br w:type="page"/>
      </w:r>
    </w:p>
    <w:p w14:paraId="278741A4" w14:textId="77777777" w:rsidR="00F96D51" w:rsidRDefault="00413827">
      <w:pPr>
        <w:keepNext/>
        <w:spacing w:before="280" w:after="160"/>
        <w:outlineLvl w:val="0"/>
      </w:pPr>
      <w:bookmarkStart w:id="25" w:name="_Toc31009023"/>
      <w:r>
        <w:rPr>
          <w:rFonts w:ascii="Times New Roman" w:hAnsi="Times New Roman"/>
          <w:b/>
          <w:color w:val="1F4E79"/>
          <w:sz w:val="28"/>
        </w:rPr>
        <w:lastRenderedPageBreak/>
        <w:t>CHƯƠNG 5: MÔ HÌNH HÓA KHÔNG GIAN VÉC-TƠ TF-IDF N-GRAMS</w:t>
      </w:r>
      <w:bookmarkEnd w:id="25"/>
    </w:p>
    <w:p w14:paraId="0AEE0391" w14:textId="77777777" w:rsidR="00F96D51" w:rsidRDefault="00413827">
      <w:pPr>
        <w:keepNext/>
        <w:spacing w:before="200" w:after="80"/>
        <w:outlineLvl w:val="1"/>
      </w:pPr>
      <w:bookmarkStart w:id="26" w:name="_Toc31009024"/>
      <w:r>
        <w:rPr>
          <w:rFonts w:ascii="Times New Roman" w:hAnsi="Times New Roman"/>
          <w:b/>
          <w:color w:val="1F4E79"/>
          <w:sz w:val="26"/>
        </w:rPr>
        <w:t xml:space="preserve">5.1 </w:t>
      </w:r>
      <w:proofErr w:type="spellStart"/>
      <w:r>
        <w:rPr>
          <w:rFonts w:ascii="Times New Roman" w:hAnsi="Times New Roman"/>
          <w:b/>
          <w:color w:val="1F4E79"/>
          <w:sz w:val="26"/>
        </w:rPr>
        <w:t>Cơ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sở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lý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thuyết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của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Mô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hình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Không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gian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Véc-tơ</w:t>
      </w:r>
      <w:bookmarkEnd w:id="26"/>
      <w:proofErr w:type="spellEnd"/>
    </w:p>
    <w:p w14:paraId="680B7860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kê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mỗi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diễn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dưới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tọa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Véc-tơ</w:t>
      </w:r>
      <w:proofErr w:type="spellEnd"/>
      <w:r>
        <w:rPr>
          <w:rFonts w:ascii="Times New Roman" w:hAnsi="Times New Roman"/>
          <w:color w:val="1E1E1E"/>
          <w:sz w:val="24"/>
        </w:rPr>
        <w:t xml:space="preserve"> (Vector Space Model - VSM)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đầu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bởi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nhà</w:t>
      </w:r>
      <w:proofErr w:type="spellEnd"/>
      <w:r>
        <w:rPr>
          <w:rFonts w:ascii="Times New Roman" w:hAnsi="Times New Roman"/>
          <w:color w:val="1E1E1E"/>
          <w:sz w:val="24"/>
        </w:rPr>
        <w:t xml:space="preserve"> khoa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lạc</w:t>
      </w:r>
      <w:proofErr w:type="spellEnd"/>
      <w:r>
        <w:rPr>
          <w:rFonts w:ascii="Times New Roman" w:hAnsi="Times New Roman"/>
          <w:color w:val="1E1E1E"/>
          <w:sz w:val="24"/>
        </w:rPr>
        <w:t xml:space="preserve"> Gerard Salton (</w:t>
      </w:r>
      <w:proofErr w:type="spellStart"/>
      <w:r>
        <w:rPr>
          <w:rFonts w:ascii="Times New Roman" w:hAnsi="Times New Roman"/>
          <w:color w:val="1E1E1E"/>
          <w:sz w:val="24"/>
        </w:rPr>
        <w:t>Đại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Cornell, 1975)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hồi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tin (Information Retrieval)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Ngôn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VSM,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gồm</w:t>
      </w:r>
      <w:proofErr w:type="spellEnd"/>
      <w:r>
        <w:rPr>
          <w:rFonts w:ascii="Times New Roman" w:hAnsi="Times New Roman"/>
          <w:color w:val="1E1E1E"/>
          <w:sz w:val="24"/>
        </w:rPr>
        <w:t xml:space="preserve"> D </w:t>
      </w:r>
      <w:proofErr w:type="spellStart"/>
      <w:r>
        <w:rPr>
          <w:rFonts w:ascii="Times New Roman" w:hAnsi="Times New Roman"/>
          <w:color w:val="1E1E1E"/>
          <w:sz w:val="24"/>
        </w:rPr>
        <w:t>tài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gồm</w:t>
      </w:r>
      <w:proofErr w:type="spellEnd"/>
      <w:r>
        <w:rPr>
          <w:rFonts w:ascii="Times New Roman" w:hAnsi="Times New Roman"/>
          <w:color w:val="1E1E1E"/>
          <w:sz w:val="24"/>
        </w:rPr>
        <w:t xml:space="preserve"> V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diễn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véc-tơ</w:t>
      </w:r>
      <w:proofErr w:type="spellEnd"/>
      <w:r>
        <w:rPr>
          <w:rFonts w:ascii="Times New Roman" w:hAnsi="Times New Roman"/>
          <w:color w:val="1E1E1E"/>
          <w:sz w:val="24"/>
        </w:rPr>
        <w:t xml:space="preserve"> V </w:t>
      </w:r>
      <w:proofErr w:type="spellStart"/>
      <w:r>
        <w:rPr>
          <w:rFonts w:ascii="Times New Roman" w:hAnsi="Times New Roman"/>
          <w:color w:val="1E1E1E"/>
          <w:sz w:val="24"/>
        </w:rPr>
        <w:t>chiều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Mỗi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d_j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diễn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véc-tơ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1B15E0E4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Biểu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diễn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véc-tơ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tài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liệu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r>
        <w:rPr>
          <w:rFonts w:ascii="Times New Roman" w:hAnsi="Times New Roman"/>
          <w:i/>
          <w:color w:val="1E1E1E"/>
          <w:sz w:val="24"/>
        </w:rPr>
        <w:t xml:space="preserve">       </w:t>
      </w:r>
      <w:proofErr w:type="spellStart"/>
      <w:r>
        <w:rPr>
          <w:rFonts w:ascii="Times New Roman" w:hAnsi="Times New Roman"/>
          <w:i/>
          <w:color w:val="1E1E1E"/>
          <w:sz w:val="24"/>
        </w:rPr>
        <w:t>d_j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= (w</w:t>
      </w:r>
      <w:proofErr w:type="gramStart"/>
      <w:r>
        <w:rPr>
          <w:rFonts w:ascii="Times New Roman" w:hAnsi="Times New Roman"/>
          <w:i/>
          <w:color w:val="1E1E1E"/>
          <w:sz w:val="24"/>
        </w:rPr>
        <w:t>_{</w:t>
      </w:r>
      <w:proofErr w:type="gramEnd"/>
      <w:r>
        <w:rPr>
          <w:rFonts w:ascii="Times New Roman" w:hAnsi="Times New Roman"/>
          <w:i/>
          <w:color w:val="1E1E1E"/>
          <w:sz w:val="24"/>
        </w:rPr>
        <w:t>1, j}, w_{2, j}, w_{3, j}, ..., w_{V, j})^T</w:t>
      </w:r>
    </w:p>
    <w:p w14:paraId="31615D1A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 w</w:t>
      </w:r>
      <w:proofErr w:type="gramStart"/>
      <w:r>
        <w:rPr>
          <w:rFonts w:ascii="Times New Roman" w:hAnsi="Times New Roman"/>
          <w:color w:val="1E1E1E"/>
          <w:sz w:val="24"/>
        </w:rPr>
        <w:t>_{</w:t>
      </w:r>
      <w:proofErr w:type="spellStart"/>
      <w:proofErr w:type="gramEnd"/>
      <w:r>
        <w:rPr>
          <w:rFonts w:ascii="Times New Roman" w:hAnsi="Times New Roman"/>
          <w:color w:val="1E1E1E"/>
          <w:sz w:val="24"/>
        </w:rPr>
        <w:t>i</w:t>
      </w:r>
      <w:proofErr w:type="spellEnd"/>
      <w:r>
        <w:rPr>
          <w:rFonts w:ascii="Times New Roman" w:hAnsi="Times New Roman"/>
          <w:color w:val="1E1E1E"/>
          <w:sz w:val="24"/>
        </w:rPr>
        <w:t xml:space="preserve">, j}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thứ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thứ</w:t>
      </w:r>
      <w:proofErr w:type="spellEnd"/>
      <w:r>
        <w:rPr>
          <w:rFonts w:ascii="Times New Roman" w:hAnsi="Times New Roman"/>
          <w:color w:val="1E1E1E"/>
          <w:sz w:val="24"/>
        </w:rPr>
        <w:t xml:space="preserve"> j.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thứ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j,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w_{</w:t>
      </w:r>
      <w:proofErr w:type="spellStart"/>
      <w:r>
        <w:rPr>
          <w:rFonts w:ascii="Times New Roman" w:hAnsi="Times New Roman"/>
          <w:color w:val="1E1E1E"/>
          <w:sz w:val="24"/>
        </w:rPr>
        <w:t>i</w:t>
      </w:r>
      <w:proofErr w:type="spellEnd"/>
      <w:r>
        <w:rPr>
          <w:rFonts w:ascii="Times New Roman" w:hAnsi="Times New Roman"/>
          <w:color w:val="1E1E1E"/>
          <w:sz w:val="24"/>
        </w:rPr>
        <w:t xml:space="preserve">, j} = 0.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-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(Document-Term Matrix) X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D x V. 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giữa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qua 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Euclidean)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góc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tạo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bởi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véc-tơ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đồng</w:t>
      </w:r>
      <w:proofErr w:type="spellEnd"/>
      <w:r>
        <w:rPr>
          <w:rFonts w:ascii="Times New Roman" w:hAnsi="Times New Roman"/>
          <w:color w:val="1E1E1E"/>
          <w:sz w:val="24"/>
        </w:rPr>
        <w:t xml:space="preserve"> Cosine - Cosine Similarity).</w:t>
      </w:r>
    </w:p>
    <w:p w14:paraId="7F3D72DA" w14:textId="77777777" w:rsidR="00F96D51" w:rsidRDefault="00413827">
      <w:pPr>
        <w:keepNext/>
        <w:spacing w:before="200" w:after="80"/>
        <w:outlineLvl w:val="1"/>
      </w:pPr>
      <w:bookmarkStart w:id="27" w:name="_Toc31009025"/>
      <w:r>
        <w:rPr>
          <w:rFonts w:ascii="Times New Roman" w:hAnsi="Times New Roman"/>
          <w:b/>
          <w:color w:val="1F4E79"/>
          <w:sz w:val="26"/>
        </w:rPr>
        <w:t xml:space="preserve">5.2 </w:t>
      </w:r>
      <w:proofErr w:type="spellStart"/>
      <w:r>
        <w:rPr>
          <w:rFonts w:ascii="Times New Roman" w:hAnsi="Times New Roman"/>
          <w:b/>
          <w:color w:val="1F4E79"/>
          <w:sz w:val="26"/>
        </w:rPr>
        <w:t>Công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thức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toán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học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TF, Smooth IDF </w:t>
      </w:r>
      <w:proofErr w:type="spellStart"/>
      <w:r>
        <w:rPr>
          <w:rFonts w:ascii="Times New Roman" w:hAnsi="Times New Roman"/>
          <w:b/>
          <w:color w:val="1F4E79"/>
          <w:sz w:val="26"/>
        </w:rPr>
        <w:t>và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cơ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chế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nén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Sublinear TF</w:t>
      </w:r>
      <w:bookmarkEnd w:id="27"/>
    </w:p>
    <w:p w14:paraId="736C0F2D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Phương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w</w:t>
      </w:r>
      <w:proofErr w:type="gramStart"/>
      <w:r>
        <w:rPr>
          <w:rFonts w:ascii="Times New Roman" w:hAnsi="Times New Roman"/>
          <w:color w:val="1E1E1E"/>
          <w:sz w:val="24"/>
        </w:rPr>
        <w:t>_{</w:t>
      </w:r>
      <w:proofErr w:type="spellStart"/>
      <w:proofErr w:type="gramEnd"/>
      <w:r>
        <w:rPr>
          <w:rFonts w:ascii="Times New Roman" w:hAnsi="Times New Roman"/>
          <w:color w:val="1E1E1E"/>
          <w:sz w:val="24"/>
        </w:rPr>
        <w:t>i</w:t>
      </w:r>
      <w:proofErr w:type="spellEnd"/>
      <w:r>
        <w:rPr>
          <w:rFonts w:ascii="Times New Roman" w:hAnsi="Times New Roman"/>
          <w:color w:val="1E1E1E"/>
          <w:sz w:val="24"/>
        </w:rPr>
        <w:t xml:space="preserve">, j}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(Term Frequency - TF). </w:t>
      </w:r>
      <w:proofErr w:type="spellStart"/>
      <w:r>
        <w:rPr>
          <w:rFonts w:ascii="Times New Roman" w:hAnsi="Times New Roman"/>
          <w:color w:val="1E1E1E"/>
          <w:sz w:val="24"/>
        </w:rPr>
        <w:t>Tuy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thứ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phổ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mọi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'product', 'item', 'buy') </w:t>
      </w:r>
      <w:proofErr w:type="spellStart"/>
      <w:r>
        <w:rPr>
          <w:rFonts w:ascii="Times New Roman" w:hAnsi="Times New Roman"/>
          <w:color w:val="1E1E1E"/>
          <w:sz w:val="24"/>
        </w:rPr>
        <w:t>sẽ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 dung; </w:t>
      </w:r>
      <w:proofErr w:type="spellStart"/>
      <w:r>
        <w:rPr>
          <w:rFonts w:ascii="Times New Roman" w:hAnsi="Times New Roman"/>
          <w:color w:val="1E1E1E"/>
          <w:sz w:val="24"/>
        </w:rPr>
        <w:t>thứ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hai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theo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tỷ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tuyến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20 </w:t>
      </w:r>
      <w:proofErr w:type="spellStart"/>
      <w:r>
        <w:rPr>
          <w:rFonts w:ascii="Times New Roman" w:hAnsi="Times New Roman"/>
          <w:color w:val="1E1E1E"/>
          <w:sz w:val="24"/>
        </w:rPr>
        <w:t>lần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20 </w:t>
      </w:r>
      <w:proofErr w:type="spellStart"/>
      <w:r>
        <w:rPr>
          <w:rFonts w:ascii="Times New Roman" w:hAnsi="Times New Roman"/>
          <w:color w:val="1E1E1E"/>
          <w:sz w:val="24"/>
        </w:rPr>
        <w:t>lần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so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lần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).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nâng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Sublinear TF, Smooth IDF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Euclidean L2:</w:t>
      </w:r>
    </w:p>
    <w:p w14:paraId="138F2677" w14:textId="77777777" w:rsidR="00F96D51" w:rsidRDefault="00413827">
      <w:pPr>
        <w:spacing w:after="8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1. </w:t>
      </w:r>
      <w:proofErr w:type="spellStart"/>
      <w:r>
        <w:rPr>
          <w:rFonts w:ascii="Times New Roman" w:hAnsi="Times New Roman"/>
          <w:b/>
          <w:color w:val="1E1E1E"/>
          <w:sz w:val="24"/>
        </w:rPr>
        <w:t>Tần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số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từ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Sublinear TF: </w:t>
      </w:r>
      <w:r>
        <w:rPr>
          <w:rFonts w:ascii="Times New Roman" w:hAnsi="Times New Roman"/>
          <w:color w:val="1E1E1E"/>
          <w:sz w:val="24"/>
        </w:rPr>
        <w:t xml:space="preserve">1. </w:t>
      </w:r>
      <w:proofErr w:type="spellStart"/>
      <w:r>
        <w:rPr>
          <w:rFonts w:ascii="Times New Roman" w:hAnsi="Times New Roman"/>
          <w:color w:val="1E1E1E"/>
          <w:sz w:val="24"/>
        </w:rPr>
        <w:t>Cơ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co </w:t>
      </w:r>
      <w:proofErr w:type="spellStart"/>
      <w:r>
        <w:rPr>
          <w:rFonts w:ascii="Times New Roman" w:hAnsi="Times New Roman"/>
          <w:color w:val="1E1E1E"/>
          <w:sz w:val="24"/>
        </w:rPr>
        <w:t>dãn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logarit</w:t>
      </w:r>
      <w:proofErr w:type="spellEnd"/>
      <w:r>
        <w:rPr>
          <w:rFonts w:ascii="Times New Roman" w:hAnsi="Times New Roman"/>
          <w:color w:val="1E1E1E"/>
          <w:sz w:val="24"/>
        </w:rPr>
        <w:t xml:space="preserve"> Sublinear TF: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tham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sublinear_tf</w:t>
      </w:r>
      <w:proofErr w:type="spellEnd"/>
      <w:r>
        <w:rPr>
          <w:rFonts w:ascii="Times New Roman" w:hAnsi="Times New Roman"/>
          <w:color w:val="1E1E1E"/>
          <w:sz w:val="24"/>
        </w:rPr>
        <w:t xml:space="preserve">=True. </w:t>
      </w:r>
      <w:proofErr w:type="spellStart"/>
      <w:r>
        <w:rPr>
          <w:rFonts w:ascii="Times New Roman" w:hAnsi="Times New Roman"/>
          <w:color w:val="1E1E1E"/>
          <w:sz w:val="24"/>
        </w:rPr>
        <w:t>Thay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vì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/>
          <w:color w:val="1E1E1E"/>
          <w:sz w:val="24"/>
        </w:rPr>
        <w:t>tf</w:t>
      </w:r>
      <w:proofErr w:type="spellEnd"/>
      <w:r>
        <w:rPr>
          <w:rFonts w:ascii="Times New Roman" w:hAnsi="Times New Roman"/>
          <w:color w:val="1E1E1E"/>
          <w:sz w:val="24"/>
        </w:rPr>
        <w:t>(</w:t>
      </w:r>
      <w:proofErr w:type="gramEnd"/>
      <w:r>
        <w:rPr>
          <w:rFonts w:ascii="Times New Roman" w:hAnsi="Times New Roman"/>
          <w:color w:val="1E1E1E"/>
          <w:sz w:val="24"/>
        </w:rPr>
        <w:t xml:space="preserve">t, d),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theo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logarit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75C3531B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Công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thức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Sublinear TF: </w:t>
      </w:r>
      <w:r>
        <w:rPr>
          <w:rFonts w:ascii="Times New Roman" w:hAnsi="Times New Roman"/>
          <w:i/>
          <w:color w:val="1E1E1E"/>
          <w:sz w:val="24"/>
        </w:rPr>
        <w:t xml:space="preserve">       </w:t>
      </w:r>
      <w:proofErr w:type="spellStart"/>
      <w:r>
        <w:rPr>
          <w:rFonts w:ascii="Times New Roman" w:hAnsi="Times New Roman"/>
          <w:i/>
          <w:color w:val="1E1E1E"/>
          <w:sz w:val="24"/>
        </w:rPr>
        <w:t>TF_</w:t>
      </w:r>
      <w:proofErr w:type="gramStart"/>
      <w:r>
        <w:rPr>
          <w:rFonts w:ascii="Times New Roman" w:hAnsi="Times New Roman"/>
          <w:i/>
          <w:color w:val="1E1E1E"/>
          <w:sz w:val="24"/>
        </w:rPr>
        <w:t>sublinear</w:t>
      </w:r>
      <w:proofErr w:type="spellEnd"/>
      <w:r>
        <w:rPr>
          <w:rFonts w:ascii="Times New Roman" w:hAnsi="Times New Roman"/>
          <w:i/>
          <w:color w:val="1E1E1E"/>
          <w:sz w:val="24"/>
        </w:rPr>
        <w:t>(</w:t>
      </w:r>
      <w:proofErr w:type="gramEnd"/>
      <w:r>
        <w:rPr>
          <w:rFonts w:ascii="Times New Roman" w:hAnsi="Times New Roman"/>
          <w:i/>
          <w:color w:val="1E1E1E"/>
          <w:sz w:val="24"/>
        </w:rPr>
        <w:t>t, d) = 1 + ln(</w:t>
      </w:r>
      <w:proofErr w:type="spellStart"/>
      <w:r>
        <w:rPr>
          <w:rFonts w:ascii="Times New Roman" w:hAnsi="Times New Roman"/>
          <w:i/>
          <w:color w:val="1E1E1E"/>
          <w:sz w:val="24"/>
        </w:rPr>
        <w:t>tf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(t, d))     </w:t>
      </w:r>
      <w:proofErr w:type="spellStart"/>
      <w:r>
        <w:rPr>
          <w:rFonts w:ascii="Times New Roman" w:hAnsi="Times New Roman"/>
          <w:i/>
          <w:color w:val="1E1E1E"/>
          <w:sz w:val="24"/>
        </w:rPr>
        <w:t>khi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tf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(t, d) &gt; 0;    </w:t>
      </w:r>
      <w:proofErr w:type="spellStart"/>
      <w:r>
        <w:rPr>
          <w:rFonts w:ascii="Times New Roman" w:hAnsi="Times New Roman"/>
          <w:i/>
          <w:color w:val="1E1E1E"/>
          <w:sz w:val="24"/>
        </w:rPr>
        <w:t>và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bằng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0 </w:t>
      </w:r>
      <w:proofErr w:type="spellStart"/>
      <w:r>
        <w:rPr>
          <w:rFonts w:ascii="Times New Roman" w:hAnsi="Times New Roman"/>
          <w:i/>
          <w:color w:val="1E1E1E"/>
          <w:sz w:val="24"/>
        </w:rPr>
        <w:t>khi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tf</w:t>
      </w:r>
      <w:proofErr w:type="spellEnd"/>
      <w:r>
        <w:rPr>
          <w:rFonts w:ascii="Times New Roman" w:hAnsi="Times New Roman"/>
          <w:i/>
          <w:color w:val="1E1E1E"/>
          <w:sz w:val="24"/>
        </w:rPr>
        <w:t>(t, d) = 0.</w:t>
      </w:r>
    </w:p>
    <w:p w14:paraId="615835A2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Đồ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logarit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giúp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hòa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ảnh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hưởng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đảm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mờ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100E6763" w14:textId="77777777" w:rsidR="00F96D51" w:rsidRDefault="00413827">
      <w:pPr>
        <w:spacing w:after="8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2. Smooth IDF: </w:t>
      </w:r>
      <w:r>
        <w:rPr>
          <w:rFonts w:ascii="Times New Roman" w:hAnsi="Times New Roman"/>
          <w:color w:val="1E1E1E"/>
          <w:sz w:val="24"/>
        </w:rPr>
        <w:t xml:space="preserve">2. </w:t>
      </w:r>
      <w:proofErr w:type="spellStart"/>
      <w:r>
        <w:rPr>
          <w:rFonts w:ascii="Times New Roman" w:hAnsi="Times New Roman"/>
          <w:color w:val="1E1E1E"/>
          <w:sz w:val="24"/>
        </w:rPr>
        <w:t>Tần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nghịch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mịn</w:t>
      </w:r>
      <w:proofErr w:type="spellEnd"/>
      <w:r>
        <w:rPr>
          <w:rFonts w:ascii="Times New Roman" w:hAnsi="Times New Roman"/>
          <w:color w:val="1E1E1E"/>
          <w:sz w:val="24"/>
        </w:rPr>
        <w:t xml:space="preserve"> (Smooth Inverse Document Frequency - Smooth IDF): 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t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N </w:t>
      </w:r>
      <w:proofErr w:type="spellStart"/>
      <w:r>
        <w:rPr>
          <w:rFonts w:ascii="Times New Roman" w:hAnsi="Times New Roman"/>
          <w:color w:val="1E1E1E"/>
          <w:sz w:val="24"/>
        </w:rPr>
        <w:t>tài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mịn</w:t>
      </w:r>
      <w:proofErr w:type="spellEnd"/>
      <w:r>
        <w:rPr>
          <w:rFonts w:ascii="Times New Roman" w:hAnsi="Times New Roman"/>
          <w:color w:val="1E1E1E"/>
          <w:sz w:val="24"/>
        </w:rPr>
        <w:t xml:space="preserve"> Laplace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chia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0:</w:t>
      </w:r>
    </w:p>
    <w:p w14:paraId="13A10B26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Công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thức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Smooth IDF: </w:t>
      </w:r>
      <w:r>
        <w:rPr>
          <w:rFonts w:ascii="Times New Roman" w:hAnsi="Times New Roman"/>
          <w:i/>
          <w:color w:val="1E1E1E"/>
          <w:sz w:val="24"/>
        </w:rPr>
        <w:t xml:space="preserve">       </w:t>
      </w:r>
      <w:proofErr w:type="gramStart"/>
      <w:r>
        <w:rPr>
          <w:rFonts w:ascii="Times New Roman" w:hAnsi="Times New Roman"/>
          <w:i/>
          <w:color w:val="1E1E1E"/>
          <w:sz w:val="24"/>
        </w:rPr>
        <w:t>IDF(</w:t>
      </w:r>
      <w:proofErr w:type="gramEnd"/>
      <w:r>
        <w:rPr>
          <w:rFonts w:ascii="Times New Roman" w:hAnsi="Times New Roman"/>
          <w:i/>
          <w:color w:val="1E1E1E"/>
          <w:sz w:val="24"/>
        </w:rPr>
        <w:t>t, D) = ln( (1 + N) / (1 + df(t)) ) + 1</w:t>
      </w:r>
    </w:p>
    <w:p w14:paraId="24355D8A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lastRenderedPageBreak/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 N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huấn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luyện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, df(t)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t (Document Frequency). </w:t>
      </w:r>
      <w:proofErr w:type="spellStart"/>
      <w:r>
        <w:rPr>
          <w:rFonts w:ascii="Times New Roman" w:hAnsi="Times New Roman"/>
          <w:color w:val="1E1E1E"/>
          <w:sz w:val="24"/>
        </w:rPr>
        <w:t>Hằng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1 ở </w:t>
      </w:r>
      <w:proofErr w:type="spellStart"/>
      <w:r>
        <w:rPr>
          <w:rFonts w:ascii="Times New Roman" w:hAnsi="Times New Roman"/>
          <w:color w:val="1E1E1E"/>
          <w:sz w:val="24"/>
        </w:rPr>
        <w:t>tử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giúp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mịn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cộng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thêm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ngoài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IDF </w:t>
      </w:r>
      <w:proofErr w:type="spellStart"/>
      <w:r>
        <w:rPr>
          <w:rFonts w:ascii="Times New Roman" w:hAnsi="Times New Roman"/>
          <w:color w:val="1E1E1E"/>
          <w:sz w:val="24"/>
        </w:rPr>
        <w:t>luôn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hầu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df(t) </w:t>
      </w:r>
      <w:proofErr w:type="spellStart"/>
      <w:r>
        <w:rPr>
          <w:rFonts w:ascii="Times New Roman" w:hAnsi="Times New Roman"/>
          <w:color w:val="1E1E1E"/>
          <w:sz w:val="24"/>
        </w:rPr>
        <w:t>xấp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N,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 IDF </w:t>
      </w:r>
      <w:proofErr w:type="spellStart"/>
      <w:r>
        <w:rPr>
          <w:rFonts w:ascii="Times New Roman" w:hAnsi="Times New Roman"/>
          <w:color w:val="1E1E1E"/>
          <w:sz w:val="24"/>
        </w:rPr>
        <w:t>xấp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1; </w:t>
      </w:r>
      <w:proofErr w:type="spellStart"/>
      <w:r>
        <w:rPr>
          <w:rFonts w:ascii="Times New Roman" w:hAnsi="Times New Roman"/>
          <w:color w:val="1E1E1E"/>
          <w:sz w:val="24"/>
        </w:rPr>
        <w:t>ngược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vài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df(t) </w:t>
      </w:r>
      <w:proofErr w:type="spellStart"/>
      <w:r>
        <w:rPr>
          <w:rFonts w:ascii="Times New Roman" w:hAnsi="Times New Roman"/>
          <w:color w:val="1E1E1E"/>
          <w:sz w:val="24"/>
        </w:rPr>
        <w:t>rất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nhỏ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 IDF </w:t>
      </w:r>
      <w:proofErr w:type="spellStart"/>
      <w:r>
        <w:rPr>
          <w:rFonts w:ascii="Times New Roman" w:hAnsi="Times New Roman"/>
          <w:color w:val="1E1E1E"/>
          <w:sz w:val="24"/>
        </w:rPr>
        <w:t>sẽ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2E523B78" w14:textId="77777777" w:rsidR="00F96D51" w:rsidRDefault="00413827">
      <w:pPr>
        <w:spacing w:after="8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3. </w:t>
      </w:r>
      <w:proofErr w:type="spellStart"/>
      <w:r>
        <w:rPr>
          <w:rFonts w:ascii="Times New Roman" w:hAnsi="Times New Roman"/>
          <w:b/>
          <w:color w:val="1E1E1E"/>
          <w:sz w:val="24"/>
        </w:rPr>
        <w:t>Chuẩn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hóa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L2: </w:t>
      </w:r>
      <w:r>
        <w:rPr>
          <w:rFonts w:ascii="Times New Roman" w:hAnsi="Times New Roman"/>
          <w:color w:val="1E1E1E"/>
          <w:sz w:val="24"/>
        </w:rPr>
        <w:t xml:space="preserve">3.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Euclidean L2: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TF-IDF ban </w:t>
      </w:r>
      <w:proofErr w:type="spellStart"/>
      <w:r>
        <w:rPr>
          <w:rFonts w:ascii="Times New Roman" w:hAnsi="Times New Roman"/>
          <w:color w:val="1E1E1E"/>
          <w:sz w:val="24"/>
        </w:rPr>
        <w:t>đầu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gramStart"/>
      <w:r>
        <w:rPr>
          <w:rFonts w:ascii="Times New Roman" w:hAnsi="Times New Roman"/>
          <w:color w:val="1E1E1E"/>
          <w:sz w:val="24"/>
        </w:rPr>
        <w:t>w(</w:t>
      </w:r>
      <w:proofErr w:type="gramEnd"/>
      <w:r>
        <w:rPr>
          <w:rFonts w:ascii="Times New Roman" w:hAnsi="Times New Roman"/>
          <w:color w:val="1E1E1E"/>
          <w:sz w:val="24"/>
        </w:rPr>
        <w:t xml:space="preserve">t, d) = </w:t>
      </w:r>
      <w:proofErr w:type="spellStart"/>
      <w:r>
        <w:rPr>
          <w:rFonts w:ascii="Times New Roman" w:hAnsi="Times New Roman"/>
          <w:color w:val="1E1E1E"/>
          <w:sz w:val="24"/>
        </w:rPr>
        <w:t>TF_sublinear</w:t>
      </w:r>
      <w:proofErr w:type="spellEnd"/>
      <w:r>
        <w:rPr>
          <w:rFonts w:ascii="Times New Roman" w:hAnsi="Times New Roman"/>
          <w:color w:val="1E1E1E"/>
          <w:sz w:val="24"/>
        </w:rPr>
        <w:t xml:space="preserve">(t, d) x IDF(t, D). Sau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véc-tơ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chia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L2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nó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23C0373F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Công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thức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Chuẩn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hóa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L2: </w:t>
      </w:r>
      <w:r>
        <w:rPr>
          <w:rFonts w:ascii="Times New Roman" w:hAnsi="Times New Roman"/>
          <w:i/>
          <w:color w:val="1E1E1E"/>
          <w:sz w:val="24"/>
        </w:rPr>
        <w:t xml:space="preserve">       </w:t>
      </w:r>
      <w:proofErr w:type="spellStart"/>
      <w:r>
        <w:rPr>
          <w:rFonts w:ascii="Times New Roman" w:hAnsi="Times New Roman"/>
          <w:i/>
          <w:color w:val="1E1E1E"/>
          <w:sz w:val="24"/>
        </w:rPr>
        <w:t>v_norm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= v / ||v||_2 = v / </w:t>
      </w:r>
      <w:proofErr w:type="gramStart"/>
      <w:r>
        <w:rPr>
          <w:rFonts w:ascii="Times New Roman" w:hAnsi="Times New Roman"/>
          <w:i/>
          <w:color w:val="1E1E1E"/>
          <w:sz w:val="24"/>
        </w:rPr>
        <w:t>sqrt( ∑</w:t>
      </w:r>
      <w:proofErr w:type="gramEnd"/>
      <w:r>
        <w:rPr>
          <w:rFonts w:ascii="Times New Roman" w:hAnsi="Times New Roman"/>
          <w:i/>
          <w:color w:val="1E1E1E"/>
          <w:sz w:val="24"/>
        </w:rPr>
        <w:t>(</w:t>
      </w:r>
      <w:proofErr w:type="spellStart"/>
      <w:r>
        <w:rPr>
          <w:rFonts w:ascii="Times New Roman" w:hAnsi="Times New Roman"/>
          <w:i/>
          <w:color w:val="1E1E1E"/>
          <w:sz w:val="24"/>
        </w:rPr>
        <w:t>i</w:t>
      </w:r>
      <w:proofErr w:type="spellEnd"/>
      <w:r>
        <w:rPr>
          <w:rFonts w:ascii="Times New Roman" w:hAnsi="Times New Roman"/>
          <w:i/>
          <w:color w:val="1E1E1E"/>
          <w:sz w:val="24"/>
        </w:rPr>
        <w:t>=1 to V) w_i^2 )</w:t>
      </w:r>
    </w:p>
    <w:p w14:paraId="20143EC2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Nhờ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phép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Euclidean L2,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véc-tơ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mọi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dù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500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hay </w:t>
      </w:r>
      <w:proofErr w:type="spellStart"/>
      <w:r>
        <w:rPr>
          <w:rFonts w:ascii="Times New Roman" w:hAnsi="Times New Roman"/>
          <w:color w:val="1E1E1E"/>
          <w:sz w:val="24"/>
        </w:rPr>
        <w:t>ngắn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đều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1.0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mặt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cầu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vị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giúp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bỏ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43B86E45" w14:textId="77777777" w:rsidR="00F96D51" w:rsidRDefault="00413827">
      <w:pPr>
        <w:keepNext/>
        <w:spacing w:before="200" w:after="80"/>
        <w:outlineLvl w:val="1"/>
      </w:pPr>
      <w:bookmarkStart w:id="28" w:name="_Toc31009026"/>
      <w:r>
        <w:rPr>
          <w:rFonts w:ascii="Times New Roman" w:hAnsi="Times New Roman"/>
          <w:b/>
          <w:color w:val="1F4E79"/>
          <w:sz w:val="26"/>
        </w:rPr>
        <w:t xml:space="preserve">5.3 </w:t>
      </w:r>
      <w:proofErr w:type="spellStart"/>
      <w:r>
        <w:rPr>
          <w:rFonts w:ascii="Times New Roman" w:hAnsi="Times New Roman"/>
          <w:b/>
          <w:color w:val="1F4E79"/>
          <w:sz w:val="26"/>
        </w:rPr>
        <w:t>Tầm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quan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trọng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của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Cụm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hai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từ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(Bigram) </w:t>
      </w:r>
      <w:proofErr w:type="spellStart"/>
      <w:r>
        <w:rPr>
          <w:rFonts w:ascii="Times New Roman" w:hAnsi="Times New Roman"/>
          <w:b/>
          <w:color w:val="1F4E79"/>
          <w:sz w:val="26"/>
        </w:rPr>
        <w:t>đối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với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ngữ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cảnh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phủ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định</w:t>
      </w:r>
      <w:bookmarkEnd w:id="28"/>
      <w:proofErr w:type="spellEnd"/>
    </w:p>
    <w:p w14:paraId="156B2616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những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Túi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Unigram (Bag-of-Words </w:t>
      </w:r>
      <w:proofErr w:type="spellStart"/>
      <w:r>
        <w:rPr>
          <w:rFonts w:ascii="Times New Roman" w:hAnsi="Times New Roman"/>
          <w:color w:val="1E1E1E"/>
          <w:sz w:val="24"/>
        </w:rPr>
        <w:t>đơn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lẻ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xem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riêng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vứt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bỏ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Hãy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xem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ý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nhau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4AA0C560" w14:textId="77777777" w:rsidR="00F96D51" w:rsidRDefault="00413827">
      <w:pPr>
        <w:pStyle w:val="ListBullet"/>
        <w:spacing w:after="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Câu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A: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A: 'This product is good, not bad at all.' (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- 4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>)</w:t>
      </w:r>
    </w:p>
    <w:p w14:paraId="14C0D43C" w14:textId="77777777" w:rsidR="00F96D51" w:rsidRDefault="00413827">
      <w:pPr>
        <w:pStyle w:val="ListBullet"/>
        <w:spacing w:after="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Câu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B: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B: 'This product is bad, not good at all.' (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- 1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2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>)</w:t>
      </w:r>
    </w:p>
    <w:p w14:paraId="449ACBE7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Unigram, </w:t>
      </w:r>
      <w:proofErr w:type="spellStart"/>
      <w:r>
        <w:rPr>
          <w:rFonts w:ascii="Times New Roman" w:hAnsi="Times New Roman"/>
          <w:color w:val="1E1E1E"/>
          <w:sz w:val="24"/>
        </w:rPr>
        <w:t>cả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nhau</w:t>
      </w:r>
      <w:proofErr w:type="spellEnd"/>
      <w:r>
        <w:rPr>
          <w:rFonts w:ascii="Times New Roman" w:hAnsi="Times New Roman"/>
          <w:color w:val="1E1E1E"/>
          <w:sz w:val="24"/>
        </w:rPr>
        <w:t xml:space="preserve">: {'product', 'good', 'not', 'bad'}. Do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véc-tơ</w:t>
      </w:r>
      <w:proofErr w:type="spellEnd"/>
      <w:r>
        <w:rPr>
          <w:rFonts w:ascii="Times New Roman" w:hAnsi="Times New Roman"/>
          <w:color w:val="1E1E1E"/>
          <w:sz w:val="24"/>
        </w:rPr>
        <w:t xml:space="preserve"> TF-IDF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khiến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sở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mở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N-grams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tham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ngram_range</w:t>
      </w:r>
      <w:proofErr w:type="spellEnd"/>
      <w:proofErr w:type="gramStart"/>
      <w:r>
        <w:rPr>
          <w:rFonts w:ascii="Times New Roman" w:hAnsi="Times New Roman"/>
          <w:color w:val="1E1E1E"/>
          <w:sz w:val="24"/>
        </w:rPr>
        <w:t>=(</w:t>
      </w:r>
      <w:proofErr w:type="gramEnd"/>
      <w:r>
        <w:rPr>
          <w:rFonts w:ascii="Times New Roman" w:hAnsi="Times New Roman"/>
          <w:color w:val="1E1E1E"/>
          <w:sz w:val="24"/>
        </w:rPr>
        <w:t xml:space="preserve">1, 2), </w:t>
      </w:r>
      <w:proofErr w:type="spellStart"/>
      <w:r>
        <w:rPr>
          <w:rFonts w:ascii="Times New Roman" w:hAnsi="Times New Roman"/>
          <w:color w:val="1E1E1E"/>
          <w:sz w:val="24"/>
        </w:rPr>
        <w:t>tức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lẻ</w:t>
      </w:r>
      <w:proofErr w:type="spellEnd"/>
      <w:r>
        <w:rPr>
          <w:rFonts w:ascii="Times New Roman" w:hAnsi="Times New Roman"/>
          <w:color w:val="1E1E1E"/>
          <w:sz w:val="24"/>
        </w:rPr>
        <w:t xml:space="preserve"> (Unigram) </w:t>
      </w:r>
      <w:proofErr w:type="spellStart"/>
      <w:r>
        <w:rPr>
          <w:rFonts w:ascii="Times New Roman" w:hAnsi="Times New Roman"/>
          <w:color w:val="1E1E1E"/>
          <w:sz w:val="24"/>
        </w:rPr>
        <w:t>lẫn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(Bigram).</w:t>
      </w:r>
    </w:p>
    <w:p w14:paraId="018D290D" w14:textId="77777777" w:rsidR="00F96D51" w:rsidRDefault="00413827">
      <w:pPr>
        <w:spacing w:after="80" w:line="300" w:lineRule="auto"/>
        <w:jc w:val="both"/>
      </w:pPr>
      <w:r>
        <w:rPr>
          <w:rFonts w:ascii="Times New Roman" w:hAnsi="Times New Roman"/>
          <w:color w:val="1E1E1E"/>
          <w:sz w:val="24"/>
        </w:rPr>
        <w:t xml:space="preserve">Khi </w:t>
      </w:r>
      <w:proofErr w:type="spellStart"/>
      <w:r>
        <w:rPr>
          <w:rFonts w:ascii="Times New Roman" w:hAnsi="Times New Roman"/>
          <w:color w:val="1E1E1E"/>
          <w:sz w:val="24"/>
        </w:rPr>
        <w:t>bổ</w:t>
      </w:r>
      <w:proofErr w:type="spellEnd"/>
      <w:r>
        <w:rPr>
          <w:rFonts w:ascii="Times New Roman" w:hAnsi="Times New Roman"/>
          <w:color w:val="1E1E1E"/>
          <w:sz w:val="24"/>
        </w:rPr>
        <w:t xml:space="preserve"> sung Bigram: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A </w:t>
      </w:r>
      <w:proofErr w:type="spellStart"/>
      <w:r>
        <w:rPr>
          <w:rFonts w:ascii="Times New Roman" w:hAnsi="Times New Roman"/>
          <w:color w:val="1E1E1E"/>
          <w:sz w:val="24"/>
        </w:rPr>
        <w:t>sẽ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: {'not bad', 'good not', 'bad at'};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B </w:t>
      </w:r>
      <w:proofErr w:type="spellStart"/>
      <w:r>
        <w:rPr>
          <w:rFonts w:ascii="Times New Roman" w:hAnsi="Times New Roman"/>
          <w:color w:val="1E1E1E"/>
          <w:sz w:val="24"/>
        </w:rPr>
        <w:t>sẽ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: {'not good', 'bad not', 'good at'}.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'not bad' </w:t>
      </w:r>
      <w:proofErr w:type="spellStart"/>
      <w:r>
        <w:rPr>
          <w:rFonts w:ascii="Times New Roman" w:hAnsi="Times New Roman"/>
          <w:color w:val="1E1E1E"/>
          <w:sz w:val="24"/>
        </w:rPr>
        <w:t>sẽ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cao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còn</w:t>
      </w:r>
      <w:proofErr w:type="spellEnd"/>
      <w:r>
        <w:rPr>
          <w:rFonts w:ascii="Times New Roman" w:hAnsi="Times New Roman"/>
          <w:color w:val="1E1E1E"/>
          <w:sz w:val="24"/>
        </w:rPr>
        <w:t xml:space="preserve"> 'not good' </w:t>
      </w:r>
      <w:proofErr w:type="spellStart"/>
      <w:r>
        <w:rPr>
          <w:rFonts w:ascii="Times New Roman" w:hAnsi="Times New Roman"/>
          <w:color w:val="1E1E1E"/>
          <w:sz w:val="24"/>
        </w:rPr>
        <w:t>sẽ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âm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. Bigram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chìa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ngôn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giúp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nắm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bắt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vẹn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'waste money', 'highly recommend', 'customer service', 'poor quality').</w:t>
      </w:r>
    </w:p>
    <w:p w14:paraId="1F6C79D1" w14:textId="77777777" w:rsidR="00F96D51" w:rsidRDefault="00413827">
      <w:pPr>
        <w:keepNext/>
        <w:spacing w:before="200" w:after="80"/>
        <w:outlineLvl w:val="1"/>
      </w:pPr>
      <w:bookmarkStart w:id="29" w:name="_Toc31009027"/>
      <w:r>
        <w:rPr>
          <w:rFonts w:ascii="Times New Roman" w:hAnsi="Times New Roman"/>
          <w:b/>
          <w:color w:val="1F4E79"/>
          <w:sz w:val="26"/>
        </w:rPr>
        <w:t xml:space="preserve">5.4 </w:t>
      </w:r>
      <w:proofErr w:type="spellStart"/>
      <w:r>
        <w:rPr>
          <w:rFonts w:ascii="Times New Roman" w:hAnsi="Times New Roman"/>
          <w:b/>
          <w:color w:val="1F4E79"/>
          <w:sz w:val="26"/>
        </w:rPr>
        <w:t>Cấu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trúc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ma </w:t>
      </w:r>
      <w:proofErr w:type="spellStart"/>
      <w:r>
        <w:rPr>
          <w:rFonts w:ascii="Times New Roman" w:hAnsi="Times New Roman"/>
          <w:b/>
          <w:color w:val="1F4E79"/>
          <w:sz w:val="26"/>
        </w:rPr>
        <w:t>trận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thưa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TF-IDF 50,000 </w:t>
      </w:r>
      <w:proofErr w:type="spellStart"/>
      <w:r>
        <w:rPr>
          <w:rFonts w:ascii="Times New Roman" w:hAnsi="Times New Roman"/>
          <w:b/>
          <w:color w:val="1F4E79"/>
          <w:sz w:val="26"/>
        </w:rPr>
        <w:t>đặc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trưng</w:t>
      </w:r>
      <w:bookmarkEnd w:id="29"/>
      <w:proofErr w:type="spellEnd"/>
    </w:p>
    <w:p w14:paraId="1F8A1335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ưu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diễn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bỏ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nhiễu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kê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tham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vector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chặt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chẽ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0F0F93CA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• </w:t>
      </w:r>
      <w:proofErr w:type="spellStart"/>
      <w:r>
        <w:rPr>
          <w:rFonts w:ascii="Times New Roman" w:hAnsi="Times New Roman"/>
          <w:b/>
          <w:color w:val="1E1E1E"/>
          <w:sz w:val="24"/>
        </w:rPr>
        <w:t>ngram_range</w:t>
      </w:r>
      <w:proofErr w:type="spellEnd"/>
      <w:proofErr w:type="gramStart"/>
      <w:r>
        <w:rPr>
          <w:rFonts w:ascii="Times New Roman" w:hAnsi="Times New Roman"/>
          <w:b/>
          <w:color w:val="1E1E1E"/>
          <w:sz w:val="24"/>
        </w:rPr>
        <w:t>=(</w:t>
      </w:r>
      <w:proofErr w:type="gramEnd"/>
      <w:r>
        <w:rPr>
          <w:rFonts w:ascii="Times New Roman" w:hAnsi="Times New Roman"/>
          <w:b/>
          <w:color w:val="1E1E1E"/>
          <w:sz w:val="24"/>
        </w:rPr>
        <w:t xml:space="preserve">1, 2): </w:t>
      </w:r>
      <w:proofErr w:type="spellStart"/>
      <w:r>
        <w:rPr>
          <w:rFonts w:ascii="Times New Roman" w:hAnsi="Times New Roman"/>
          <w:color w:val="1E1E1E"/>
          <w:sz w:val="24"/>
        </w:rPr>
        <w:t>Khai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kề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63A558B3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• </w:t>
      </w:r>
      <w:proofErr w:type="spellStart"/>
      <w:r>
        <w:rPr>
          <w:rFonts w:ascii="Times New Roman" w:hAnsi="Times New Roman"/>
          <w:b/>
          <w:color w:val="1E1E1E"/>
          <w:sz w:val="24"/>
        </w:rPr>
        <w:t>max_features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=50,000: </w:t>
      </w:r>
      <w:proofErr w:type="spellStart"/>
      <w:r>
        <w:rPr>
          <w:rFonts w:ascii="Times New Roman" w:hAnsi="Times New Roman"/>
          <w:color w:val="1E1E1E"/>
          <w:sz w:val="24"/>
        </w:rPr>
        <w:t>Giới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50,000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tin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5948C8F1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• </w:t>
      </w:r>
      <w:proofErr w:type="spellStart"/>
      <w:r>
        <w:rPr>
          <w:rFonts w:ascii="Times New Roman" w:hAnsi="Times New Roman"/>
          <w:b/>
          <w:color w:val="1E1E1E"/>
          <w:sz w:val="24"/>
        </w:rPr>
        <w:t>min_df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=3: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3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bỏ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gõ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gặp</w:t>
      </w:r>
      <w:proofErr w:type="spellEnd"/>
      <w:r>
        <w:rPr>
          <w:rFonts w:ascii="Times New Roman" w:hAnsi="Times New Roman"/>
          <w:color w:val="1E1E1E"/>
          <w:sz w:val="24"/>
        </w:rPr>
        <w:t>).</w:t>
      </w:r>
    </w:p>
    <w:p w14:paraId="5851BC16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lastRenderedPageBreak/>
        <w:t xml:space="preserve">• </w:t>
      </w:r>
      <w:proofErr w:type="spellStart"/>
      <w:r>
        <w:rPr>
          <w:rFonts w:ascii="Times New Roman" w:hAnsi="Times New Roman"/>
          <w:b/>
          <w:color w:val="1E1E1E"/>
          <w:sz w:val="24"/>
        </w:rPr>
        <w:t>max_df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=0.6: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bỏ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60% </w:t>
      </w:r>
      <w:proofErr w:type="spellStart"/>
      <w:r>
        <w:rPr>
          <w:rFonts w:ascii="Times New Roman" w:hAnsi="Times New Roman"/>
          <w:color w:val="1E1E1E"/>
          <w:sz w:val="24"/>
        </w:rPr>
        <w:t>tổng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phổ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>).</w:t>
      </w:r>
    </w:p>
    <w:p w14:paraId="52A97F78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• </w:t>
      </w:r>
      <w:proofErr w:type="spellStart"/>
      <w:r>
        <w:rPr>
          <w:rFonts w:ascii="Times New Roman" w:hAnsi="Times New Roman"/>
          <w:b/>
          <w:color w:val="1E1E1E"/>
          <w:sz w:val="24"/>
        </w:rPr>
        <w:t>sublinear_tf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=True: </w:t>
      </w:r>
      <w:proofErr w:type="spellStart"/>
      <w:r>
        <w:rPr>
          <w:rFonts w:ascii="Times New Roman" w:hAnsi="Times New Roman"/>
          <w:color w:val="1E1E1E"/>
          <w:sz w:val="24"/>
        </w:rPr>
        <w:t>Kích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logarit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hòa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dài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4B8BF283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i/>
          <w:color w:val="1E1E1E"/>
          <w:sz w:val="24"/>
        </w:rPr>
        <w:t>Bảng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5.1 </w:t>
      </w:r>
      <w:proofErr w:type="spellStart"/>
      <w:r>
        <w:rPr>
          <w:rFonts w:ascii="Times New Roman" w:hAnsi="Times New Roman"/>
          <w:i/>
          <w:color w:val="1E1E1E"/>
          <w:sz w:val="24"/>
        </w:rPr>
        <w:t>tổng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hợp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các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chỉ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số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kỹ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thuật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của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i/>
          <w:color w:val="1E1E1E"/>
          <w:sz w:val="24"/>
        </w:rPr>
        <w:t>trận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thưa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TF-IDF </w:t>
      </w:r>
      <w:proofErr w:type="spellStart"/>
      <w:r>
        <w:rPr>
          <w:rFonts w:ascii="Times New Roman" w:hAnsi="Times New Roman"/>
          <w:i/>
          <w:color w:val="1E1E1E"/>
          <w:sz w:val="24"/>
        </w:rPr>
        <w:t>được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tạo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ra:</w:t>
      </w:r>
    </w:p>
    <w:tbl>
      <w:tblPr>
        <w:tblW w:w="0" w:type="auto"/>
        <w:jc w:val="center"/>
        <w:tblBorders>
          <w:top w:val="single" w:sz="6" w:space="0" w:color="C0C0C0"/>
          <w:bottom w:val="single" w:sz="8" w:space="0" w:color="C0C0C0"/>
          <w:insideH w:val="single" w:sz="4" w:space="0" w:color="C0C0C0"/>
        </w:tblBorders>
        <w:tblLayout w:type="fixed"/>
        <w:tblLook w:val="04A0" w:firstRow="1" w:lastRow="0" w:firstColumn="1" w:lastColumn="0" w:noHBand="0" w:noVBand="1"/>
      </w:tblPr>
      <w:tblGrid>
        <w:gridCol w:w="3312"/>
        <w:gridCol w:w="2592"/>
        <w:gridCol w:w="2592"/>
        <w:gridCol w:w="2592"/>
      </w:tblGrid>
      <w:tr w:rsidR="00F96D51" w14:paraId="4B48B207" w14:textId="77777777">
        <w:trPr>
          <w:jc w:val="center"/>
        </w:trPr>
        <w:tc>
          <w:tcPr>
            <w:tcW w:w="3312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2E37636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Chỉ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đo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lường</w:t>
            </w:r>
            <w:proofErr w:type="spellEnd"/>
          </w:p>
        </w:tc>
        <w:tc>
          <w:tcPr>
            <w:tcW w:w="2592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B3AE1A9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Ma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trận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Huấn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luyện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(Train Matrix)</w:t>
            </w:r>
          </w:p>
        </w:tc>
        <w:tc>
          <w:tcPr>
            <w:tcW w:w="2592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1CF00DC1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Ma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trận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Kiểm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thử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(Test Matrix)</w:t>
            </w:r>
          </w:p>
        </w:tc>
        <w:tc>
          <w:tcPr>
            <w:tcW w:w="2592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04C543E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Ý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nghĩa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kỹ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thuật</w:t>
            </w:r>
            <w:proofErr w:type="spellEnd"/>
          </w:p>
        </w:tc>
      </w:tr>
      <w:tr w:rsidR="00F96D51" w14:paraId="7301D608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298C6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Kích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thước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ma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trận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Số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chiều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C2CB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(600,000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dòng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x 50,000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cột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C9792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(97,500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dòng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x 50,000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cột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FB43A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Không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gian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đặc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trưng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50,000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chiều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n-grams</w:t>
            </w:r>
          </w:p>
        </w:tc>
      </w:tr>
      <w:tr w:rsidR="00F96D51" w14:paraId="6EF11A2D" w14:textId="77777777">
        <w:trPr>
          <w:jc w:val="center"/>
        </w:trPr>
        <w:tc>
          <w:tcPr>
            <w:tcW w:w="331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CDD41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Định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dạng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lưu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trữ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bộ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nhớ</w:t>
            </w:r>
            <w:proofErr w:type="spellEnd"/>
          </w:p>
        </w:tc>
        <w:tc>
          <w:tcPr>
            <w:tcW w:w="25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0D344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Scipy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CSR Matrix (float64)</w:t>
            </w:r>
          </w:p>
        </w:tc>
        <w:tc>
          <w:tcPr>
            <w:tcW w:w="25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5AA93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Scipy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CSR Matrix (float64)</w:t>
            </w:r>
          </w:p>
        </w:tc>
        <w:tc>
          <w:tcPr>
            <w:tcW w:w="25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D9F32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Nén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thưa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theo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hàng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tiết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kiệm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RAM</w:t>
            </w:r>
          </w:p>
        </w:tc>
      </w:tr>
      <w:tr w:rsidR="00F96D51" w14:paraId="24FC212A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2875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Tổng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số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phần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tử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khác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0 (</w:t>
            </w:r>
            <w:proofErr w:type="gramStart"/>
            <w:r>
              <w:rPr>
                <w:rFonts w:ascii="Times New Roman" w:hAnsi="Times New Roman"/>
                <w:color w:val="1E1E1E"/>
                <w:sz w:val="20"/>
              </w:rPr>
              <w:t>Non-zeros</w:t>
            </w:r>
            <w:proofErr w:type="gram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AF0EF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33,142,850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phần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tử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9F844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5,385,210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phần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tử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5EA58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Trung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bình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mỗi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bài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có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~55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đặc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trưng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n-grams</w:t>
            </w:r>
          </w:p>
        </w:tc>
      </w:tr>
      <w:tr w:rsidR="00F96D51" w14:paraId="3F7637C2" w14:textId="77777777">
        <w:trPr>
          <w:jc w:val="center"/>
        </w:trPr>
        <w:tc>
          <w:tcPr>
            <w:tcW w:w="331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11103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Độ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thưa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của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ma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trận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(Sparsity)</w:t>
            </w:r>
          </w:p>
        </w:tc>
        <w:tc>
          <w:tcPr>
            <w:tcW w:w="25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6883E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99.8895% (99.89%)</w:t>
            </w:r>
          </w:p>
        </w:tc>
        <w:tc>
          <w:tcPr>
            <w:tcW w:w="25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57896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99.8895% (99.89%)</w:t>
            </w:r>
          </w:p>
        </w:tc>
        <w:tc>
          <w:tcPr>
            <w:tcW w:w="25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FBF99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Gần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99.9% ô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nhớ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mang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giá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trị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0</w:t>
            </w:r>
          </w:p>
        </w:tc>
      </w:tr>
      <w:tr w:rsidR="00F96D51" w14:paraId="7D6B1055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5EBE3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Dung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lượng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bộ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nhớ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RAM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tiêu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thụ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73835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294.2 MB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433CE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47.8 MB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4248D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Giảm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hơn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800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lần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so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với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dạng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mảng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dày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đặc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(240 GB)</w:t>
            </w:r>
          </w:p>
        </w:tc>
      </w:tr>
      <w:tr w:rsidR="00F96D51" w14:paraId="377F686E" w14:textId="77777777">
        <w:trPr>
          <w:jc w:val="center"/>
        </w:trPr>
        <w:tc>
          <w:tcPr>
            <w:tcW w:w="331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E884A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Thời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gian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vector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hóa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toàn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bộ</w:t>
            </w:r>
            <w:proofErr w:type="spellEnd"/>
          </w:p>
        </w:tc>
        <w:tc>
          <w:tcPr>
            <w:tcW w:w="25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F38A7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93.4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giây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(Fit &amp; Transform)</w:t>
            </w:r>
          </w:p>
        </w:tc>
        <w:tc>
          <w:tcPr>
            <w:tcW w:w="25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D3A3B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16.4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giây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(Transform)</w:t>
            </w:r>
          </w:p>
        </w:tc>
        <w:tc>
          <w:tcPr>
            <w:tcW w:w="25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FC1EC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Tốc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độ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xử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lý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đạt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~6,350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văn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bản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giây</w:t>
            </w:r>
            <w:proofErr w:type="spellEnd"/>
          </w:p>
        </w:tc>
      </w:tr>
    </w:tbl>
    <w:p w14:paraId="2DD61ACE" w14:textId="77777777" w:rsidR="00F96D51" w:rsidRDefault="00F96D51">
      <w:pPr>
        <w:spacing w:before="40" w:after="80"/>
      </w:pPr>
    </w:p>
    <w:p w14:paraId="09CF1852" w14:textId="77777777" w:rsidR="00F96D51" w:rsidRDefault="00413827">
      <w:r>
        <w:br w:type="page"/>
      </w:r>
    </w:p>
    <w:p w14:paraId="68E4C034" w14:textId="77777777" w:rsidR="00F96D51" w:rsidRDefault="00413827">
      <w:pPr>
        <w:keepNext/>
        <w:spacing w:before="280" w:after="160"/>
        <w:outlineLvl w:val="0"/>
      </w:pPr>
      <w:bookmarkStart w:id="30" w:name="_Toc31009028"/>
      <w:r>
        <w:rPr>
          <w:rFonts w:ascii="Times New Roman" w:hAnsi="Times New Roman"/>
          <w:b/>
          <w:color w:val="1F4E79"/>
          <w:sz w:val="28"/>
        </w:rPr>
        <w:lastRenderedPageBreak/>
        <w:t>CHƯƠNG 6: KHAI PHÁ DỮ LIỆU KHÔNG GIÁM SÁT: PHÂN TÍCH CHỦ ĐỀ (LSA)</w:t>
      </w:r>
      <w:bookmarkEnd w:id="30"/>
    </w:p>
    <w:p w14:paraId="2AAE707F" w14:textId="77777777" w:rsidR="00F96D51" w:rsidRDefault="00413827">
      <w:pPr>
        <w:keepNext/>
        <w:spacing w:before="200" w:after="80"/>
        <w:outlineLvl w:val="1"/>
      </w:pPr>
      <w:bookmarkStart w:id="31" w:name="_Toc31009029"/>
      <w:r>
        <w:rPr>
          <w:rFonts w:ascii="Times New Roman" w:hAnsi="Times New Roman"/>
          <w:b/>
          <w:color w:val="1F4E79"/>
          <w:sz w:val="26"/>
        </w:rPr>
        <w:t xml:space="preserve">6.1 </w:t>
      </w:r>
      <w:proofErr w:type="spellStart"/>
      <w:r>
        <w:rPr>
          <w:rFonts w:ascii="Times New Roman" w:hAnsi="Times New Roman"/>
          <w:b/>
          <w:color w:val="1F4E79"/>
          <w:sz w:val="26"/>
        </w:rPr>
        <w:t>Phương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pháp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phân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rã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giá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trị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kỳ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dị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rút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gọn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(</w:t>
      </w:r>
      <w:proofErr w:type="spellStart"/>
      <w:r>
        <w:rPr>
          <w:rFonts w:ascii="Times New Roman" w:hAnsi="Times New Roman"/>
          <w:b/>
          <w:color w:val="1F4E79"/>
          <w:sz w:val="26"/>
        </w:rPr>
        <w:t>TruncatedSVD</w:t>
      </w:r>
      <w:proofErr w:type="spellEnd"/>
      <w:r>
        <w:rPr>
          <w:rFonts w:ascii="Times New Roman" w:hAnsi="Times New Roman"/>
          <w:b/>
          <w:color w:val="1F4E79"/>
          <w:sz w:val="26"/>
        </w:rPr>
        <w:t>)</w:t>
      </w:r>
      <w:bookmarkEnd w:id="31"/>
    </w:p>
    <w:p w14:paraId="011E774E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Tiềm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(Latent Semantic Analysis - LSA, </w:t>
      </w:r>
      <w:proofErr w:type="spellStart"/>
      <w:r>
        <w:rPr>
          <w:rFonts w:ascii="Times New Roman" w:hAnsi="Times New Roman"/>
          <w:color w:val="1E1E1E"/>
          <w:sz w:val="24"/>
        </w:rPr>
        <w:t>Deerwester</w:t>
      </w:r>
      <w:proofErr w:type="spellEnd"/>
      <w:r>
        <w:rPr>
          <w:rFonts w:ascii="Times New Roman" w:hAnsi="Times New Roman"/>
          <w:color w:val="1E1E1E"/>
          <w:sz w:val="24"/>
        </w:rPr>
        <w:t xml:space="preserve"> et al., 1990)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(Unsupervised Mining) </w:t>
      </w:r>
      <w:proofErr w:type="spellStart"/>
      <w:r>
        <w:rPr>
          <w:rFonts w:ascii="Times New Roman" w:hAnsi="Times New Roman"/>
          <w:color w:val="1E1E1E"/>
          <w:sz w:val="24"/>
        </w:rPr>
        <w:t>kinh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ngôn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Mục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LSA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tiềm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(Latent Semantic Structure) </w:t>
      </w:r>
      <w:proofErr w:type="spellStart"/>
      <w:r>
        <w:rPr>
          <w:rFonts w:ascii="Times New Roman" w:hAnsi="Times New Roman"/>
          <w:color w:val="1E1E1E"/>
          <w:sz w:val="24"/>
        </w:rPr>
        <w:t>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dưới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mặt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class_index</w:t>
      </w:r>
      <w:proofErr w:type="spellEnd"/>
      <w:r>
        <w:rPr>
          <w:rFonts w:ascii="Times New Roman" w:hAnsi="Times New Roman"/>
          <w:color w:val="1E1E1E"/>
          <w:sz w:val="24"/>
        </w:rPr>
        <w:t xml:space="preserve">. LSA </w:t>
      </w:r>
      <w:proofErr w:type="spellStart"/>
      <w:r>
        <w:rPr>
          <w:rFonts w:ascii="Times New Roman" w:hAnsi="Times New Roman"/>
          <w:color w:val="1E1E1E"/>
          <w:sz w:val="24"/>
        </w:rPr>
        <w:t>giải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ngôn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búa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(Synonymy - </w:t>
      </w:r>
      <w:proofErr w:type="spellStart"/>
      <w:r>
        <w:rPr>
          <w:rFonts w:ascii="Times New Roman" w:hAnsi="Times New Roman"/>
          <w:color w:val="1E1E1E"/>
          <w:sz w:val="24"/>
        </w:rPr>
        <w:t>nhiều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nhau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niệm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(Polysemy -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tùy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cảnh</w:t>
      </w:r>
      <w:proofErr w:type="spellEnd"/>
      <w:r>
        <w:rPr>
          <w:rFonts w:ascii="Times New Roman" w:hAnsi="Times New Roman"/>
          <w:color w:val="1E1E1E"/>
          <w:sz w:val="24"/>
        </w:rPr>
        <w:t>).</w:t>
      </w:r>
    </w:p>
    <w:p w14:paraId="08D3A389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mặt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, LSA </w:t>
      </w:r>
      <w:proofErr w:type="spellStart"/>
      <w:r>
        <w:rPr>
          <w:rFonts w:ascii="Times New Roman" w:hAnsi="Times New Roman"/>
          <w:color w:val="1E1E1E"/>
          <w:sz w:val="24"/>
        </w:rPr>
        <w:t>dựa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Rút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gọn</w:t>
      </w:r>
      <w:proofErr w:type="spellEnd"/>
      <w:r>
        <w:rPr>
          <w:rFonts w:ascii="Times New Roman" w:hAnsi="Times New Roman"/>
          <w:color w:val="1E1E1E"/>
          <w:sz w:val="24"/>
        </w:rPr>
        <w:t xml:space="preserve"> (Truncated Singular Value Decomposition - </w:t>
      </w:r>
      <w:proofErr w:type="spellStart"/>
      <w:r>
        <w:rPr>
          <w:rFonts w:ascii="Times New Roman" w:hAnsi="Times New Roman"/>
          <w:color w:val="1E1E1E"/>
          <w:sz w:val="24"/>
        </w:rPr>
        <w:t>TruncatedSVD</w:t>
      </w:r>
      <w:proofErr w:type="spellEnd"/>
      <w:r>
        <w:rPr>
          <w:rFonts w:ascii="Times New Roman" w:hAnsi="Times New Roman"/>
          <w:color w:val="1E1E1E"/>
          <w:sz w:val="24"/>
        </w:rPr>
        <w:t xml:space="preserve">). </w:t>
      </w:r>
      <w:proofErr w:type="spellStart"/>
      <w:r>
        <w:rPr>
          <w:rFonts w:ascii="Times New Roman" w:hAnsi="Times New Roman"/>
          <w:color w:val="1E1E1E"/>
          <w:sz w:val="24"/>
        </w:rPr>
        <w:t>Giả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-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TF-IDF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X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m x n (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m = 600,000 </w:t>
      </w:r>
      <w:proofErr w:type="spellStart"/>
      <w:r>
        <w:rPr>
          <w:rFonts w:ascii="Times New Roman" w:hAnsi="Times New Roman"/>
          <w:color w:val="1E1E1E"/>
          <w:sz w:val="24"/>
        </w:rPr>
        <w:t>tài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n = 50,000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).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TruncatedSVD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X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3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k = 100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tiềm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ẩn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3A357B17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Công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thức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phân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rã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TruncatedSVD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r>
        <w:rPr>
          <w:rFonts w:ascii="Times New Roman" w:hAnsi="Times New Roman"/>
          <w:i/>
          <w:color w:val="1E1E1E"/>
          <w:sz w:val="24"/>
        </w:rPr>
        <w:t xml:space="preserve">       </w:t>
      </w:r>
      <w:proofErr w:type="spellStart"/>
      <w:r>
        <w:rPr>
          <w:rFonts w:ascii="Times New Roman" w:hAnsi="Times New Roman"/>
          <w:i/>
          <w:color w:val="1E1E1E"/>
          <w:sz w:val="24"/>
        </w:rPr>
        <w:t>X_k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≈ </w:t>
      </w:r>
      <w:proofErr w:type="spellStart"/>
      <w:r>
        <w:rPr>
          <w:rFonts w:ascii="Times New Roman" w:hAnsi="Times New Roman"/>
          <w:i/>
          <w:color w:val="1E1E1E"/>
          <w:sz w:val="24"/>
        </w:rPr>
        <w:t>U_k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* </w:t>
      </w:r>
      <w:proofErr w:type="spellStart"/>
      <w:r>
        <w:rPr>
          <w:rFonts w:ascii="Times New Roman" w:hAnsi="Times New Roman"/>
          <w:i/>
          <w:color w:val="1E1E1E"/>
          <w:sz w:val="24"/>
        </w:rPr>
        <w:t>Σ_k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* </w:t>
      </w:r>
      <w:proofErr w:type="spellStart"/>
      <w:r>
        <w:rPr>
          <w:rFonts w:ascii="Times New Roman" w:hAnsi="Times New Roman"/>
          <w:i/>
          <w:color w:val="1E1E1E"/>
          <w:sz w:val="24"/>
        </w:rPr>
        <w:t>V_k^T</w:t>
      </w:r>
      <w:proofErr w:type="spellEnd"/>
    </w:p>
    <w:p w14:paraId="30BFE8CD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4D52CE8C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• </w:t>
      </w:r>
      <w:proofErr w:type="spellStart"/>
      <w:r>
        <w:rPr>
          <w:rFonts w:ascii="Times New Roman" w:hAnsi="Times New Roman"/>
          <w:b/>
          <w:color w:val="1E1E1E"/>
          <w:sz w:val="24"/>
        </w:rPr>
        <w:t>U_k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r>
        <w:rPr>
          <w:rFonts w:ascii="Times New Roman" w:hAnsi="Times New Roman"/>
          <w:color w:val="1E1E1E"/>
          <w:sz w:val="24"/>
        </w:rPr>
        <w:t xml:space="preserve">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U_k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m x k (600,000 x 100): </w:t>
      </w:r>
      <w:proofErr w:type="spellStart"/>
      <w:r>
        <w:rPr>
          <w:rFonts w:ascii="Times New Roman" w:hAnsi="Times New Roman"/>
          <w:color w:val="1E1E1E"/>
          <w:sz w:val="24"/>
        </w:rPr>
        <w:t>chứa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véc-tơ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diễn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tọa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100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tiềm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ẩn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7CCAB509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• </w:t>
      </w:r>
      <w:proofErr w:type="spellStart"/>
      <w:r>
        <w:rPr>
          <w:rFonts w:ascii="Times New Roman" w:hAnsi="Times New Roman"/>
          <w:b/>
          <w:color w:val="1E1E1E"/>
          <w:sz w:val="24"/>
        </w:rPr>
        <w:t>Σ_k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r>
        <w:rPr>
          <w:rFonts w:ascii="Times New Roman" w:hAnsi="Times New Roman"/>
          <w:color w:val="1E1E1E"/>
          <w:sz w:val="24"/>
        </w:rPr>
        <w:t xml:space="preserve">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chéo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Σ_k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k x k (100 x 100): </w:t>
      </w:r>
      <w:proofErr w:type="spellStart"/>
      <w:r>
        <w:rPr>
          <w:rFonts w:ascii="Times New Roman" w:hAnsi="Times New Roman"/>
          <w:color w:val="1E1E1E"/>
          <w:sz w:val="24"/>
        </w:rPr>
        <w:t>chứa</w:t>
      </w:r>
      <w:proofErr w:type="spellEnd"/>
      <w:r>
        <w:rPr>
          <w:rFonts w:ascii="Times New Roman" w:hAnsi="Times New Roman"/>
          <w:color w:val="1E1E1E"/>
          <w:sz w:val="24"/>
        </w:rPr>
        <w:t xml:space="preserve"> 100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(Singular Values) </w:t>
      </w:r>
      <w:proofErr w:type="spellStart"/>
      <w:r>
        <w:rPr>
          <w:rFonts w:ascii="Times New Roman" w:hAnsi="Times New Roman"/>
          <w:color w:val="1E1E1E"/>
          <w:sz w:val="24"/>
        </w:rPr>
        <w:t>sắp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phản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079014DB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• </w:t>
      </w:r>
      <w:proofErr w:type="spellStart"/>
      <w:r>
        <w:rPr>
          <w:rFonts w:ascii="Times New Roman" w:hAnsi="Times New Roman"/>
          <w:b/>
          <w:color w:val="1E1E1E"/>
          <w:sz w:val="24"/>
        </w:rPr>
        <w:t>V_k^T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r>
        <w:rPr>
          <w:rFonts w:ascii="Times New Roman" w:hAnsi="Times New Roman"/>
          <w:color w:val="1E1E1E"/>
          <w:sz w:val="24"/>
        </w:rPr>
        <w:t xml:space="preserve">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V_k^T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k x n (100 x 50,000): </w:t>
      </w:r>
      <w:proofErr w:type="spellStart"/>
      <w:r>
        <w:rPr>
          <w:rFonts w:ascii="Times New Roman" w:hAnsi="Times New Roman"/>
          <w:color w:val="1E1E1E"/>
          <w:sz w:val="24"/>
        </w:rPr>
        <w:t>chứa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góp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50,000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3D7CCF54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hỏi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Tại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TruncatedSVD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(PCA)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?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nằm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cơ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nhớ</w:t>
      </w:r>
      <w:proofErr w:type="spellEnd"/>
      <w:r>
        <w:rPr>
          <w:rFonts w:ascii="Times New Roman" w:hAnsi="Times New Roman"/>
          <w:color w:val="1E1E1E"/>
          <w:sz w:val="24"/>
        </w:rPr>
        <w:t xml:space="preserve">: PCA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bắt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buộc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(Mean Centering). Khi </w:t>
      </w:r>
      <w:proofErr w:type="spellStart"/>
      <w:r>
        <w:rPr>
          <w:rFonts w:ascii="Times New Roman" w:hAnsi="Times New Roman"/>
          <w:color w:val="1E1E1E"/>
          <w:sz w:val="24"/>
        </w:rPr>
        <w:t>trừ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TF-IDF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vốn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99.89%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0),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0 </w:t>
      </w:r>
      <w:proofErr w:type="spellStart"/>
      <w:r>
        <w:rPr>
          <w:rFonts w:ascii="Times New Roman" w:hAnsi="Times New Roman"/>
          <w:color w:val="1E1E1E"/>
          <w:sz w:val="24"/>
        </w:rPr>
        <w:t>sẽ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0,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hủy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CSR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tốn</w:t>
      </w:r>
      <w:proofErr w:type="spellEnd"/>
      <w:r>
        <w:rPr>
          <w:rFonts w:ascii="Times New Roman" w:hAnsi="Times New Roman"/>
          <w:color w:val="1E1E1E"/>
          <w:sz w:val="24"/>
        </w:rPr>
        <w:t xml:space="preserve"> 240 GB RAM! </w:t>
      </w:r>
      <w:proofErr w:type="spellStart"/>
      <w:r>
        <w:rPr>
          <w:rFonts w:ascii="Times New Roman" w:hAnsi="Times New Roman"/>
          <w:color w:val="1E1E1E"/>
          <w:sz w:val="24"/>
        </w:rPr>
        <w:t>TruncatedSVD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giữ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16.2 </w:t>
      </w:r>
      <w:proofErr w:type="spellStart"/>
      <w:r>
        <w:rPr>
          <w:rFonts w:ascii="Times New Roman" w:hAnsi="Times New Roman"/>
          <w:color w:val="1E1E1E"/>
          <w:sz w:val="24"/>
        </w:rPr>
        <w:t>giây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782AA513" w14:textId="77777777" w:rsidR="00F96D51" w:rsidRDefault="00413827">
      <w:pPr>
        <w:keepNext/>
        <w:spacing w:before="200" w:after="80"/>
        <w:outlineLvl w:val="1"/>
      </w:pPr>
      <w:bookmarkStart w:id="32" w:name="_Toc31009030"/>
      <w:r>
        <w:rPr>
          <w:rFonts w:ascii="Times New Roman" w:hAnsi="Times New Roman"/>
          <w:b/>
          <w:color w:val="1F4E79"/>
          <w:sz w:val="26"/>
        </w:rPr>
        <w:t xml:space="preserve">6.2 </w:t>
      </w:r>
      <w:proofErr w:type="spellStart"/>
      <w:r>
        <w:rPr>
          <w:rFonts w:ascii="Times New Roman" w:hAnsi="Times New Roman"/>
          <w:b/>
          <w:color w:val="1F4E79"/>
          <w:sz w:val="26"/>
        </w:rPr>
        <w:t>Kỹ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thuật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phân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tích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ngữ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nghĩa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tiềm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ẩn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(LSA) </w:t>
      </w:r>
      <w:proofErr w:type="spellStart"/>
      <w:r>
        <w:rPr>
          <w:rFonts w:ascii="Times New Roman" w:hAnsi="Times New Roman"/>
          <w:b/>
          <w:color w:val="1F4E79"/>
          <w:sz w:val="26"/>
        </w:rPr>
        <w:t>giảm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số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chiều</w:t>
      </w:r>
      <w:bookmarkEnd w:id="32"/>
      <w:proofErr w:type="spellEnd"/>
    </w:p>
    <w:p w14:paraId="170BC8C2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chiếu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50,000 </w:t>
      </w:r>
      <w:proofErr w:type="spellStart"/>
      <w:r>
        <w:rPr>
          <w:rFonts w:ascii="Times New Roman" w:hAnsi="Times New Roman"/>
          <w:color w:val="1E1E1E"/>
          <w:sz w:val="24"/>
        </w:rPr>
        <w:t>chiều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n-grams ban </w:t>
      </w:r>
      <w:proofErr w:type="spellStart"/>
      <w:r>
        <w:rPr>
          <w:rFonts w:ascii="Times New Roman" w:hAnsi="Times New Roman"/>
          <w:color w:val="1E1E1E"/>
          <w:sz w:val="24"/>
        </w:rPr>
        <w:t>đầu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100 </w:t>
      </w:r>
      <w:proofErr w:type="spellStart"/>
      <w:r>
        <w:rPr>
          <w:rFonts w:ascii="Times New Roman" w:hAnsi="Times New Roman"/>
          <w:color w:val="1E1E1E"/>
          <w:sz w:val="24"/>
        </w:rPr>
        <w:t>chiều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tiềm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LSA, </w:t>
      </w:r>
      <w:proofErr w:type="spellStart"/>
      <w:r>
        <w:rPr>
          <w:rFonts w:ascii="Times New Roman" w:hAnsi="Times New Roman"/>
          <w:color w:val="1E1E1E"/>
          <w:sz w:val="24"/>
        </w:rPr>
        <w:t>mỗi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diễn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véc-tơ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gồm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100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cảnh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'phone', 'smartphone', 'mobile', 'cellphone') </w:t>
      </w:r>
      <w:proofErr w:type="spellStart"/>
      <w:r>
        <w:rPr>
          <w:rFonts w:ascii="Times New Roman" w:hAnsi="Times New Roman"/>
          <w:color w:val="1E1E1E"/>
          <w:sz w:val="24"/>
        </w:rPr>
        <w:t>sẽ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tọa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giúp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mảnh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3A2181E2" w14:textId="77777777" w:rsidR="00F96D51" w:rsidRDefault="00413827">
      <w:pPr>
        <w:keepNext/>
        <w:spacing w:before="200" w:after="80"/>
        <w:outlineLvl w:val="1"/>
      </w:pPr>
      <w:bookmarkStart w:id="33" w:name="_Toc31009031"/>
      <w:r>
        <w:rPr>
          <w:rFonts w:ascii="Times New Roman" w:hAnsi="Times New Roman"/>
          <w:b/>
          <w:color w:val="1F4E79"/>
          <w:sz w:val="26"/>
        </w:rPr>
        <w:lastRenderedPageBreak/>
        <w:t xml:space="preserve">6.3 </w:t>
      </w:r>
      <w:proofErr w:type="spellStart"/>
      <w:r>
        <w:rPr>
          <w:rFonts w:ascii="Times New Roman" w:hAnsi="Times New Roman"/>
          <w:b/>
          <w:color w:val="1F4E79"/>
          <w:sz w:val="26"/>
        </w:rPr>
        <w:t>Phân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tích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6 </w:t>
      </w:r>
      <w:proofErr w:type="spellStart"/>
      <w:r>
        <w:rPr>
          <w:rFonts w:ascii="Times New Roman" w:hAnsi="Times New Roman"/>
          <w:b/>
          <w:color w:val="1F4E79"/>
          <w:sz w:val="26"/>
        </w:rPr>
        <w:t>thành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phần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ngữ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nghĩa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tiềm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ẩn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đầu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tiên</w:t>
      </w:r>
      <w:bookmarkEnd w:id="33"/>
      <w:proofErr w:type="spellEnd"/>
    </w:p>
    <w:p w14:paraId="328098EA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6.1 </w:t>
      </w:r>
      <w:proofErr w:type="spellStart"/>
      <w:r>
        <w:rPr>
          <w:rFonts w:ascii="Times New Roman" w:hAnsi="Times New Roman"/>
          <w:color w:val="1E1E1E"/>
          <w:sz w:val="24"/>
        </w:rPr>
        <w:t>biểu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diễn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tiềm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đầu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TruncatedSVD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0A770C5F" w14:textId="77777777" w:rsidR="00F96D51" w:rsidRDefault="00413827">
      <w:pPr>
        <w:spacing w:before="160" w:after="40"/>
        <w:jc w:val="center"/>
      </w:pPr>
      <w:r>
        <w:rPr>
          <w:noProof/>
        </w:rPr>
        <w:drawing>
          <wp:inline distT="0" distB="0" distL="114300" distR="114300" wp14:anchorId="0FA7B82F" wp14:editId="3051A1F1">
            <wp:extent cx="5303520" cy="2457450"/>
            <wp:effectExtent l="0" t="0" r="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2574E" w14:textId="77777777" w:rsidR="00F96D51" w:rsidRDefault="00413827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color w:val="1E1E1E"/>
          <w:sz w:val="21"/>
        </w:rPr>
        <w:t>Hình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6.1: </w:t>
      </w:r>
      <w:proofErr w:type="spellStart"/>
      <w:r>
        <w:rPr>
          <w:rFonts w:ascii="Times New Roman" w:hAnsi="Times New Roman"/>
          <w:i/>
          <w:color w:val="1E1E1E"/>
          <w:sz w:val="21"/>
        </w:rPr>
        <w:t>Phân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bố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trọng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số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các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từ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khóa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đại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diện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cho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các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thành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phần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chủ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đề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tiềm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ẩn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(LSA)</w:t>
      </w:r>
    </w:p>
    <w:p w14:paraId="047C070F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Giải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25277503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• </w:t>
      </w:r>
      <w:proofErr w:type="spellStart"/>
      <w:r>
        <w:rPr>
          <w:rFonts w:ascii="Times New Roman" w:hAnsi="Times New Roman"/>
          <w:b/>
          <w:color w:val="1E1E1E"/>
          <w:sz w:val="24"/>
        </w:rPr>
        <w:t>Thành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phần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1: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1 (</w:t>
      </w:r>
      <w:proofErr w:type="spellStart"/>
      <w:r>
        <w:rPr>
          <w:rFonts w:ascii="Times New Roman" w:hAnsi="Times New Roman"/>
          <w:color w:val="1E1E1E"/>
          <w:sz w:val="24"/>
        </w:rPr>
        <w:t>Trục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chung</w:t>
      </w:r>
      <w:proofErr w:type="spellEnd"/>
      <w:r>
        <w:rPr>
          <w:rFonts w:ascii="Times New Roman" w:hAnsi="Times New Roman"/>
          <w:color w:val="1E1E1E"/>
          <w:sz w:val="24"/>
        </w:rPr>
        <w:t xml:space="preserve">):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phổ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: 'not', 'great', 'good', 'product', 'use', 'like', 'just', 'work'. </w:t>
      </w:r>
      <w:proofErr w:type="spellStart"/>
      <w:r>
        <w:rPr>
          <w:rFonts w:ascii="Times New Roman" w:hAnsi="Times New Roman"/>
          <w:color w:val="1E1E1E"/>
          <w:sz w:val="24"/>
        </w:rPr>
        <w:t>Đây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75C0AE28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• </w:t>
      </w:r>
      <w:proofErr w:type="spellStart"/>
      <w:r>
        <w:rPr>
          <w:rFonts w:ascii="Times New Roman" w:hAnsi="Times New Roman"/>
          <w:b/>
          <w:color w:val="1E1E1E"/>
          <w:sz w:val="24"/>
        </w:rPr>
        <w:t>Thành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phần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2: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2 (</w:t>
      </w:r>
      <w:proofErr w:type="spellStart"/>
      <w:r>
        <w:rPr>
          <w:rFonts w:ascii="Times New Roman" w:hAnsi="Times New Roman"/>
          <w:color w:val="1E1E1E"/>
          <w:sz w:val="24"/>
        </w:rPr>
        <w:t>Danh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&amp;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): Chi </w:t>
      </w:r>
      <w:proofErr w:type="spellStart"/>
      <w:r>
        <w:rPr>
          <w:rFonts w:ascii="Times New Roman" w:hAnsi="Times New Roman"/>
          <w:color w:val="1E1E1E"/>
          <w:sz w:val="24"/>
        </w:rPr>
        <w:t>phối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bởi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: 'book', 'read', 'author', 'reading', 'story', 'books', 'pages', 'novel'.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mặt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nghệ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7BE62BF7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• </w:t>
      </w:r>
      <w:proofErr w:type="spellStart"/>
      <w:r>
        <w:rPr>
          <w:rFonts w:ascii="Times New Roman" w:hAnsi="Times New Roman"/>
          <w:b/>
          <w:color w:val="1E1E1E"/>
          <w:sz w:val="24"/>
        </w:rPr>
        <w:t>Thành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phần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3: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3 (</w:t>
      </w:r>
      <w:proofErr w:type="spellStart"/>
      <w:r>
        <w:rPr>
          <w:rFonts w:ascii="Times New Roman" w:hAnsi="Times New Roman"/>
          <w:color w:val="1E1E1E"/>
          <w:sz w:val="24"/>
        </w:rPr>
        <w:t>Danh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Phim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ảnh</w:t>
      </w:r>
      <w:proofErr w:type="spellEnd"/>
      <w:r>
        <w:rPr>
          <w:rFonts w:ascii="Times New Roman" w:hAnsi="Times New Roman"/>
          <w:color w:val="1E1E1E"/>
          <w:sz w:val="24"/>
        </w:rPr>
        <w:t xml:space="preserve"> &amp; DVD): </w:t>
      </w:r>
      <w:proofErr w:type="spellStart"/>
      <w:r>
        <w:rPr>
          <w:rFonts w:ascii="Times New Roman" w:hAnsi="Times New Roman"/>
          <w:color w:val="1E1E1E"/>
          <w:sz w:val="24"/>
        </w:rPr>
        <w:t>Nổi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ảnh</w:t>
      </w:r>
      <w:proofErr w:type="spellEnd"/>
      <w:r>
        <w:rPr>
          <w:rFonts w:ascii="Times New Roman" w:hAnsi="Times New Roman"/>
          <w:color w:val="1E1E1E"/>
          <w:sz w:val="24"/>
        </w:rPr>
        <w:t>: 'movie', 'film', 'watch', 'acting', '</w:t>
      </w:r>
      <w:proofErr w:type="spellStart"/>
      <w:r>
        <w:rPr>
          <w:rFonts w:ascii="Times New Roman" w:hAnsi="Times New Roman"/>
          <w:color w:val="1E1E1E"/>
          <w:sz w:val="24"/>
        </w:rPr>
        <w:t>dvd</w:t>
      </w:r>
      <w:proofErr w:type="spellEnd"/>
      <w:r>
        <w:rPr>
          <w:rFonts w:ascii="Times New Roman" w:hAnsi="Times New Roman"/>
          <w:color w:val="1E1E1E"/>
          <w:sz w:val="24"/>
        </w:rPr>
        <w:t>', 'scenes', 'actors', 'characters'.</w:t>
      </w:r>
    </w:p>
    <w:p w14:paraId="48319140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• </w:t>
      </w:r>
      <w:proofErr w:type="spellStart"/>
      <w:r>
        <w:rPr>
          <w:rFonts w:ascii="Times New Roman" w:hAnsi="Times New Roman"/>
          <w:b/>
          <w:color w:val="1E1E1E"/>
          <w:sz w:val="24"/>
        </w:rPr>
        <w:t>Thành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phần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4: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4 (</w:t>
      </w:r>
      <w:proofErr w:type="spellStart"/>
      <w:r>
        <w:rPr>
          <w:rFonts w:ascii="Times New Roman" w:hAnsi="Times New Roman"/>
          <w:color w:val="1E1E1E"/>
          <w:sz w:val="24"/>
        </w:rPr>
        <w:t>Danh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Âm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nhạc</w:t>
      </w:r>
      <w:proofErr w:type="spellEnd"/>
      <w:r>
        <w:rPr>
          <w:rFonts w:ascii="Times New Roman" w:hAnsi="Times New Roman"/>
          <w:color w:val="1E1E1E"/>
          <w:sz w:val="24"/>
        </w:rPr>
        <w:t xml:space="preserve"> &amp; </w:t>
      </w:r>
      <w:proofErr w:type="spellStart"/>
      <w:r>
        <w:rPr>
          <w:rFonts w:ascii="Times New Roman" w:hAnsi="Times New Roman"/>
          <w:color w:val="1E1E1E"/>
          <w:sz w:val="24"/>
        </w:rPr>
        <w:t>Đĩa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hát</w:t>
      </w:r>
      <w:proofErr w:type="spellEnd"/>
      <w:r>
        <w:rPr>
          <w:rFonts w:ascii="Times New Roman" w:hAnsi="Times New Roman"/>
          <w:color w:val="1E1E1E"/>
          <w:sz w:val="24"/>
        </w:rPr>
        <w:t xml:space="preserve">): Chi </w:t>
      </w:r>
      <w:proofErr w:type="spellStart"/>
      <w:r>
        <w:rPr>
          <w:rFonts w:ascii="Times New Roman" w:hAnsi="Times New Roman"/>
          <w:color w:val="1E1E1E"/>
          <w:sz w:val="24"/>
        </w:rPr>
        <w:t>phối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bởi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âm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nhạc</w:t>
      </w:r>
      <w:proofErr w:type="spellEnd"/>
      <w:r>
        <w:rPr>
          <w:rFonts w:ascii="Times New Roman" w:hAnsi="Times New Roman"/>
          <w:color w:val="1E1E1E"/>
          <w:sz w:val="24"/>
        </w:rPr>
        <w:t>: 'album', 'cd', 'songs', 'music', 'track', 'band', 'sound', 'voice'.</w:t>
      </w:r>
    </w:p>
    <w:p w14:paraId="309E1B18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• </w:t>
      </w:r>
      <w:proofErr w:type="spellStart"/>
      <w:r>
        <w:rPr>
          <w:rFonts w:ascii="Times New Roman" w:hAnsi="Times New Roman"/>
          <w:b/>
          <w:color w:val="1E1E1E"/>
          <w:sz w:val="24"/>
        </w:rPr>
        <w:t>Thành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phần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5: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5 (</w:t>
      </w:r>
      <w:proofErr w:type="spellStart"/>
      <w:r>
        <w:rPr>
          <w:rFonts w:ascii="Times New Roman" w:hAnsi="Times New Roman"/>
          <w:color w:val="1E1E1E"/>
          <w:sz w:val="24"/>
        </w:rPr>
        <w:t>Trục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khẳng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): </w:t>
      </w:r>
      <w:proofErr w:type="spellStart"/>
      <w:r>
        <w:rPr>
          <w:rFonts w:ascii="Times New Roman" w:hAnsi="Times New Roman"/>
          <w:color w:val="1E1E1E"/>
          <w:sz w:val="24"/>
        </w:rPr>
        <w:t>Nổi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token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'</w:t>
      </w:r>
      <w:proofErr w:type="spellStart"/>
      <w:r>
        <w:rPr>
          <w:rFonts w:ascii="Times New Roman" w:hAnsi="Times New Roman"/>
          <w:color w:val="1E1E1E"/>
          <w:sz w:val="24"/>
        </w:rPr>
        <w:t>exclam</w:t>
      </w:r>
      <w:proofErr w:type="spellEnd"/>
      <w:r>
        <w:rPr>
          <w:rFonts w:ascii="Times New Roman" w:hAnsi="Times New Roman"/>
          <w:color w:val="1E1E1E"/>
          <w:sz w:val="24"/>
        </w:rPr>
        <w:t xml:space="preserve">',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khen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ngợi</w:t>
      </w:r>
      <w:proofErr w:type="spellEnd"/>
      <w:r>
        <w:rPr>
          <w:rFonts w:ascii="Times New Roman" w:hAnsi="Times New Roman"/>
          <w:color w:val="1E1E1E"/>
          <w:sz w:val="24"/>
        </w:rPr>
        <w:t>: '</w:t>
      </w:r>
      <w:proofErr w:type="spellStart"/>
      <w:r>
        <w:rPr>
          <w:rFonts w:ascii="Times New Roman" w:hAnsi="Times New Roman"/>
          <w:color w:val="1E1E1E"/>
          <w:sz w:val="24"/>
        </w:rPr>
        <w:t>exclam</w:t>
      </w:r>
      <w:proofErr w:type="spellEnd"/>
      <w:r>
        <w:rPr>
          <w:rFonts w:ascii="Times New Roman" w:hAnsi="Times New Roman"/>
          <w:color w:val="1E1E1E"/>
          <w:sz w:val="24"/>
        </w:rPr>
        <w:t>', 'love', 'best', 'highly', 'recommend', 'great', 'awesome'.</w:t>
      </w:r>
    </w:p>
    <w:p w14:paraId="3C822F33" w14:textId="77777777" w:rsidR="00F96D51" w:rsidRDefault="00413827">
      <w:pPr>
        <w:keepNext/>
        <w:spacing w:before="200" w:after="80"/>
        <w:outlineLvl w:val="1"/>
      </w:pPr>
      <w:bookmarkStart w:id="34" w:name="_Toc31009032"/>
      <w:r>
        <w:rPr>
          <w:rFonts w:ascii="Times New Roman" w:hAnsi="Times New Roman"/>
          <w:b/>
          <w:color w:val="1F4E79"/>
          <w:sz w:val="26"/>
        </w:rPr>
        <w:t xml:space="preserve">6.4 </w:t>
      </w:r>
      <w:proofErr w:type="spellStart"/>
      <w:r>
        <w:rPr>
          <w:rFonts w:ascii="Times New Roman" w:hAnsi="Times New Roman"/>
          <w:b/>
          <w:color w:val="1F4E79"/>
          <w:sz w:val="26"/>
        </w:rPr>
        <w:t>Đánh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giá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tỷ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lệ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phương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sai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giải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thích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được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của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mô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hình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SVD</w:t>
      </w:r>
      <w:bookmarkEnd w:id="34"/>
    </w:p>
    <w:p w14:paraId="69599C4E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(Explained Variance Ratio)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100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LSA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7.7%.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lĩnh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Ngôn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, con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7.7%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phổ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dễ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50,000 </w:t>
      </w:r>
      <w:proofErr w:type="spellStart"/>
      <w:r>
        <w:rPr>
          <w:rFonts w:ascii="Times New Roman" w:hAnsi="Times New Roman"/>
          <w:color w:val="1E1E1E"/>
          <w:sz w:val="24"/>
        </w:rPr>
        <w:t>chiều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n-grams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99.89%, </w:t>
      </w:r>
      <w:proofErr w:type="spellStart"/>
      <w:r>
        <w:rPr>
          <w:rFonts w:ascii="Times New Roman" w:hAnsi="Times New Roman"/>
          <w:color w:val="1E1E1E"/>
          <w:sz w:val="24"/>
        </w:rPr>
        <w:t>chứa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nghìn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đuôi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(Long-tail)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Zipf</w:t>
      </w:r>
      <w:proofErr w:type="spellEnd"/>
      <w:r>
        <w:rPr>
          <w:rFonts w:ascii="Times New Roman" w:hAnsi="Times New Roman"/>
          <w:color w:val="1E1E1E"/>
          <w:sz w:val="24"/>
        </w:rPr>
        <w:t xml:space="preserve">. 100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LSA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nắm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2DCE41F1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tin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khoa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nén</w:t>
      </w:r>
      <w:proofErr w:type="spellEnd"/>
      <w:r>
        <w:rPr>
          <w:rFonts w:ascii="Times New Roman" w:hAnsi="Times New Roman"/>
          <w:color w:val="1E1E1E"/>
          <w:sz w:val="24"/>
        </w:rPr>
        <w:t xml:space="preserve"> LSA 100 </w:t>
      </w:r>
      <w:proofErr w:type="spellStart"/>
      <w:r>
        <w:rPr>
          <w:rFonts w:ascii="Times New Roman" w:hAnsi="Times New Roman"/>
          <w:color w:val="1E1E1E"/>
          <w:sz w:val="24"/>
        </w:rPr>
        <w:t>chiều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hữu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tìm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lastRenderedPageBreak/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), </w:t>
      </w:r>
      <w:proofErr w:type="spellStart"/>
      <w:r>
        <w:rPr>
          <w:rFonts w:ascii="Times New Roman" w:hAnsi="Times New Roman"/>
          <w:color w:val="1E1E1E"/>
          <w:sz w:val="24"/>
        </w:rPr>
        <w:t>nhưng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chi </w:t>
      </w:r>
      <w:proofErr w:type="spellStart"/>
      <w:r>
        <w:rPr>
          <w:rFonts w:ascii="Times New Roman" w:hAnsi="Times New Roman"/>
          <w:color w:val="1E1E1E"/>
          <w:sz w:val="24"/>
        </w:rPr>
        <w:t>tiết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TF-IDF 50,000 </w:t>
      </w:r>
      <w:proofErr w:type="spellStart"/>
      <w:r>
        <w:rPr>
          <w:rFonts w:ascii="Times New Roman" w:hAnsi="Times New Roman"/>
          <w:color w:val="1E1E1E"/>
          <w:sz w:val="24"/>
        </w:rPr>
        <w:t>chiều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đem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vượt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hẳn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nhờ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5CC479B7" w14:textId="77777777" w:rsidR="00F96D51" w:rsidRDefault="00413827">
      <w:r>
        <w:br w:type="page"/>
      </w:r>
    </w:p>
    <w:p w14:paraId="787E4009" w14:textId="77777777" w:rsidR="00F96D51" w:rsidRDefault="00413827">
      <w:pPr>
        <w:keepNext/>
        <w:spacing w:before="280" w:after="160"/>
        <w:outlineLvl w:val="0"/>
      </w:pPr>
      <w:bookmarkStart w:id="35" w:name="_Toc31009033"/>
      <w:r>
        <w:rPr>
          <w:rFonts w:ascii="Times New Roman" w:hAnsi="Times New Roman"/>
          <w:b/>
          <w:color w:val="1F4E79"/>
          <w:sz w:val="28"/>
        </w:rPr>
        <w:lastRenderedPageBreak/>
        <w:t>CHƯƠNG 7: KHAI PHÁ DỮ LIỆU KHÔNG GIÁM SÁT: PHÂN CỤM BẰNG KMEANS</w:t>
      </w:r>
      <w:bookmarkEnd w:id="35"/>
    </w:p>
    <w:p w14:paraId="1E6BA251" w14:textId="77777777" w:rsidR="00F96D51" w:rsidRDefault="00413827">
      <w:pPr>
        <w:keepNext/>
        <w:spacing w:before="200" w:after="80"/>
        <w:outlineLvl w:val="1"/>
      </w:pPr>
      <w:bookmarkStart w:id="36" w:name="_Toc31009034"/>
      <w:r>
        <w:rPr>
          <w:rFonts w:ascii="Times New Roman" w:hAnsi="Times New Roman"/>
          <w:b/>
          <w:color w:val="1F4E79"/>
          <w:sz w:val="26"/>
        </w:rPr>
        <w:t xml:space="preserve">7.1 </w:t>
      </w:r>
      <w:proofErr w:type="spellStart"/>
      <w:r>
        <w:rPr>
          <w:rFonts w:ascii="Times New Roman" w:hAnsi="Times New Roman"/>
          <w:b/>
          <w:color w:val="1F4E79"/>
          <w:sz w:val="26"/>
        </w:rPr>
        <w:t>Thuật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toán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MiniBatchKMeans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trên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tập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dữ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liệu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lớn</w:t>
      </w:r>
      <w:bookmarkEnd w:id="36"/>
      <w:proofErr w:type="spellEnd"/>
    </w:p>
    <w:p w14:paraId="223EB972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(Clustering)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nhằm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gom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(Cluster),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giữa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nhỏ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cao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giữa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nhau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rõ</w:t>
      </w:r>
      <w:proofErr w:type="spellEnd"/>
      <w:r>
        <w:rPr>
          <w:rFonts w:ascii="Times New Roman" w:hAnsi="Times New Roman"/>
          <w:color w:val="1E1E1E"/>
          <w:sz w:val="24"/>
        </w:rPr>
        <w:t xml:space="preserve">). </w:t>
      </w:r>
      <w:proofErr w:type="spellStart"/>
      <w:r>
        <w:rPr>
          <w:rFonts w:ascii="Times New Roman" w:hAnsi="Times New Roman"/>
          <w:color w:val="1E1E1E"/>
          <w:sz w:val="24"/>
        </w:rPr>
        <w:t>Tuy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KMeans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truyền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Lloyd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gramStart"/>
      <w:r>
        <w:rPr>
          <w:rFonts w:ascii="Times New Roman" w:hAnsi="Times New Roman"/>
          <w:color w:val="1E1E1E"/>
          <w:sz w:val="24"/>
        </w:rPr>
        <w:t>O(</w:t>
      </w:r>
      <w:proofErr w:type="gramEnd"/>
      <w:r>
        <w:rPr>
          <w:rFonts w:ascii="Times New Roman" w:hAnsi="Times New Roman"/>
          <w:color w:val="1E1E1E"/>
          <w:sz w:val="24"/>
        </w:rPr>
        <w:t xml:space="preserve">n * k * d * </w:t>
      </w:r>
      <w:proofErr w:type="spellStart"/>
      <w:r>
        <w:rPr>
          <w:rFonts w:ascii="Times New Roman" w:hAnsi="Times New Roman"/>
          <w:color w:val="1E1E1E"/>
          <w:sz w:val="24"/>
        </w:rPr>
        <w:t>i</w:t>
      </w:r>
      <w:proofErr w:type="spellEnd"/>
      <w:r>
        <w:rPr>
          <w:rFonts w:ascii="Times New Roman" w:hAnsi="Times New Roman"/>
          <w:color w:val="1E1E1E"/>
          <w:sz w:val="24"/>
        </w:rPr>
        <w:t xml:space="preserve">) —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lặp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duyệt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qua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n = 600,000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d </w:t>
      </w:r>
      <w:proofErr w:type="spellStart"/>
      <w:r>
        <w:rPr>
          <w:rFonts w:ascii="Times New Roman" w:hAnsi="Times New Roman"/>
          <w:color w:val="1E1E1E"/>
          <w:sz w:val="24"/>
        </w:rPr>
        <w:t>chiều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k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tâm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gây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nghẽn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CPU.</w:t>
      </w:r>
    </w:p>
    <w:p w14:paraId="5B5D10D8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MiniBatchKMeans</w:t>
      </w:r>
      <w:proofErr w:type="spellEnd"/>
      <w:r>
        <w:rPr>
          <w:rFonts w:ascii="Times New Roman" w:hAnsi="Times New Roman"/>
          <w:color w:val="1E1E1E"/>
          <w:sz w:val="24"/>
        </w:rPr>
        <w:t xml:space="preserve"> (Sculley, ACM WWW 2010). </w:t>
      </w:r>
      <w:proofErr w:type="spellStart"/>
      <w:r>
        <w:rPr>
          <w:rFonts w:ascii="Times New Roman" w:hAnsi="Times New Roman"/>
          <w:color w:val="1E1E1E"/>
          <w:sz w:val="24"/>
        </w:rPr>
        <w:t>Thay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vì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mỗi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MiniBatchKMeans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lấy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nhỏ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(Mini-batches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batch_size</w:t>
      </w:r>
      <w:proofErr w:type="spellEnd"/>
      <w:r>
        <w:rPr>
          <w:rFonts w:ascii="Times New Roman" w:hAnsi="Times New Roman"/>
          <w:color w:val="1E1E1E"/>
          <w:sz w:val="24"/>
        </w:rPr>
        <w:t xml:space="preserve"> = 1,024)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tâm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lồi</w:t>
      </w:r>
      <w:proofErr w:type="spellEnd"/>
      <w:r>
        <w:rPr>
          <w:rFonts w:ascii="Times New Roman" w:hAnsi="Times New Roman"/>
          <w:color w:val="1E1E1E"/>
          <w:sz w:val="24"/>
        </w:rPr>
        <w:t xml:space="preserve"> (Convex Combination):</w:t>
      </w:r>
    </w:p>
    <w:p w14:paraId="1C5C24C8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Công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thức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cập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nhật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trọng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tâm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MiniBatchKMeans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r>
        <w:rPr>
          <w:rFonts w:ascii="Times New Roman" w:hAnsi="Times New Roman"/>
          <w:i/>
          <w:color w:val="1E1E1E"/>
          <w:sz w:val="24"/>
        </w:rPr>
        <w:t xml:space="preserve">       </w:t>
      </w:r>
      <w:proofErr w:type="spellStart"/>
      <w:r>
        <w:rPr>
          <w:rFonts w:ascii="Times New Roman" w:hAnsi="Times New Roman"/>
          <w:i/>
          <w:color w:val="1E1E1E"/>
          <w:sz w:val="24"/>
        </w:rPr>
        <w:t>c_j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&lt;- (1 - η) * </w:t>
      </w:r>
      <w:proofErr w:type="spellStart"/>
      <w:r>
        <w:rPr>
          <w:rFonts w:ascii="Times New Roman" w:hAnsi="Times New Roman"/>
          <w:i/>
          <w:color w:val="1E1E1E"/>
          <w:sz w:val="24"/>
        </w:rPr>
        <w:t>c_j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+ η * x</w:t>
      </w:r>
    </w:p>
    <w:p w14:paraId="15FBDF3B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 η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tỷ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nghịch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j. </w:t>
      </w:r>
      <w:proofErr w:type="spellStart"/>
      <w:r>
        <w:rPr>
          <w:rFonts w:ascii="Times New Roman" w:hAnsi="Times New Roman"/>
          <w:color w:val="1E1E1E"/>
          <w:sz w:val="24"/>
        </w:rPr>
        <w:t>Phương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15 </w:t>
      </w:r>
      <w:proofErr w:type="spellStart"/>
      <w:r>
        <w:rPr>
          <w:rFonts w:ascii="Times New Roman" w:hAnsi="Times New Roman"/>
          <w:color w:val="1E1E1E"/>
          <w:sz w:val="24"/>
        </w:rPr>
        <w:t>lần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qua </w:t>
      </w:r>
      <w:proofErr w:type="spellStart"/>
      <w:r>
        <w:rPr>
          <w:rFonts w:ascii="Times New Roman" w:hAnsi="Times New Roman"/>
          <w:color w:val="1E1E1E"/>
          <w:sz w:val="24"/>
        </w:rPr>
        <w:t>hàm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Inertia)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chênh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dưới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1.5% so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KMeans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7AAF945A" w14:textId="77777777" w:rsidR="00F96D51" w:rsidRDefault="00413827">
      <w:pPr>
        <w:keepNext/>
        <w:spacing w:before="200" w:after="80"/>
        <w:outlineLvl w:val="1"/>
      </w:pPr>
      <w:bookmarkStart w:id="37" w:name="_Toc31009035"/>
      <w:r>
        <w:rPr>
          <w:rFonts w:ascii="Times New Roman" w:hAnsi="Times New Roman"/>
          <w:b/>
          <w:color w:val="1F4E79"/>
          <w:sz w:val="26"/>
        </w:rPr>
        <w:t xml:space="preserve">7.2 </w:t>
      </w:r>
      <w:proofErr w:type="spellStart"/>
      <w:r>
        <w:rPr>
          <w:rFonts w:ascii="Times New Roman" w:hAnsi="Times New Roman"/>
          <w:b/>
          <w:color w:val="1F4E79"/>
          <w:sz w:val="26"/>
        </w:rPr>
        <w:t>Lựa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chọn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số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cụm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k </w:t>
      </w:r>
      <w:proofErr w:type="spellStart"/>
      <w:r>
        <w:rPr>
          <w:rFonts w:ascii="Times New Roman" w:hAnsi="Times New Roman"/>
          <w:b/>
          <w:color w:val="1F4E79"/>
          <w:sz w:val="26"/>
        </w:rPr>
        <w:t>bằng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hệ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số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Silhouette</w:t>
      </w:r>
      <w:bookmarkEnd w:id="37"/>
    </w:p>
    <w:p w14:paraId="3CDB2A32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lựa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chọn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k </w:t>
      </w:r>
      <w:proofErr w:type="spellStart"/>
      <w:r>
        <w:rPr>
          <w:rFonts w:ascii="Times New Roman" w:hAnsi="Times New Roman"/>
          <w:color w:val="1E1E1E"/>
          <w:sz w:val="24"/>
        </w:rPr>
        <w:t>tối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ưu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cốt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lõi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mọi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Silhouette (Silhouette Coefficient - </w:t>
      </w:r>
      <w:proofErr w:type="spellStart"/>
      <w:r>
        <w:rPr>
          <w:rFonts w:ascii="Times New Roman" w:hAnsi="Times New Roman"/>
          <w:color w:val="1E1E1E"/>
          <w:sz w:val="24"/>
        </w:rPr>
        <w:t>Rousseeuw</w:t>
      </w:r>
      <w:proofErr w:type="spellEnd"/>
      <w:r>
        <w:rPr>
          <w:rFonts w:ascii="Times New Roman" w:hAnsi="Times New Roman"/>
          <w:color w:val="1E1E1E"/>
          <w:sz w:val="24"/>
        </w:rPr>
        <w:t xml:space="preserve">, 1987) — </w:t>
      </w:r>
      <w:proofErr w:type="spellStart"/>
      <w:r>
        <w:rPr>
          <w:rFonts w:ascii="Times New Roman" w:hAnsi="Times New Roman"/>
          <w:color w:val="1E1E1E"/>
          <w:sz w:val="24"/>
        </w:rPr>
        <w:t>thước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khoa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chặt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i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s(</w:t>
      </w:r>
      <w:proofErr w:type="spellStart"/>
      <w:r>
        <w:rPr>
          <w:rFonts w:ascii="Times New Roman" w:hAnsi="Times New Roman"/>
          <w:color w:val="1E1E1E"/>
          <w:sz w:val="24"/>
        </w:rPr>
        <w:t>i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3EEE906A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Công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thức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hệ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số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Silhouette: </w:t>
      </w:r>
      <w:r>
        <w:rPr>
          <w:rFonts w:ascii="Times New Roman" w:hAnsi="Times New Roman"/>
          <w:i/>
          <w:color w:val="1E1E1E"/>
          <w:sz w:val="24"/>
        </w:rPr>
        <w:t xml:space="preserve">       s(</w:t>
      </w:r>
      <w:proofErr w:type="spellStart"/>
      <w:r>
        <w:rPr>
          <w:rFonts w:ascii="Times New Roman" w:hAnsi="Times New Roman"/>
          <w:i/>
          <w:color w:val="1E1E1E"/>
          <w:sz w:val="24"/>
        </w:rPr>
        <w:t>i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) = </w:t>
      </w:r>
      <w:proofErr w:type="gramStart"/>
      <w:r>
        <w:rPr>
          <w:rFonts w:ascii="Times New Roman" w:hAnsi="Times New Roman"/>
          <w:i/>
          <w:color w:val="1E1E1E"/>
          <w:sz w:val="24"/>
        </w:rPr>
        <w:t>( b</w:t>
      </w:r>
      <w:proofErr w:type="gramEnd"/>
      <w:r>
        <w:rPr>
          <w:rFonts w:ascii="Times New Roman" w:hAnsi="Times New Roman"/>
          <w:i/>
          <w:color w:val="1E1E1E"/>
          <w:sz w:val="24"/>
        </w:rPr>
        <w:t>(</w:t>
      </w:r>
      <w:proofErr w:type="spellStart"/>
      <w:r>
        <w:rPr>
          <w:rFonts w:ascii="Times New Roman" w:hAnsi="Times New Roman"/>
          <w:i/>
          <w:color w:val="1E1E1E"/>
          <w:sz w:val="24"/>
        </w:rPr>
        <w:t>i</w:t>
      </w:r>
      <w:proofErr w:type="spellEnd"/>
      <w:r>
        <w:rPr>
          <w:rFonts w:ascii="Times New Roman" w:hAnsi="Times New Roman"/>
          <w:i/>
          <w:color w:val="1E1E1E"/>
          <w:sz w:val="24"/>
        </w:rPr>
        <w:t>) - a(</w:t>
      </w:r>
      <w:proofErr w:type="spellStart"/>
      <w:r>
        <w:rPr>
          <w:rFonts w:ascii="Times New Roman" w:hAnsi="Times New Roman"/>
          <w:i/>
          <w:color w:val="1E1E1E"/>
          <w:sz w:val="24"/>
        </w:rPr>
        <w:t>i</w:t>
      </w:r>
      <w:proofErr w:type="spellEnd"/>
      <w:r>
        <w:rPr>
          <w:rFonts w:ascii="Times New Roman" w:hAnsi="Times New Roman"/>
          <w:i/>
          <w:color w:val="1E1E1E"/>
          <w:sz w:val="24"/>
        </w:rPr>
        <w:t>) ) / max( a(</w:t>
      </w:r>
      <w:proofErr w:type="spellStart"/>
      <w:r>
        <w:rPr>
          <w:rFonts w:ascii="Times New Roman" w:hAnsi="Times New Roman"/>
          <w:i/>
          <w:color w:val="1E1E1E"/>
          <w:sz w:val="24"/>
        </w:rPr>
        <w:t>i</w:t>
      </w:r>
      <w:proofErr w:type="spellEnd"/>
      <w:r>
        <w:rPr>
          <w:rFonts w:ascii="Times New Roman" w:hAnsi="Times New Roman"/>
          <w:i/>
          <w:color w:val="1E1E1E"/>
          <w:sz w:val="24"/>
        </w:rPr>
        <w:t>), b(</w:t>
      </w:r>
      <w:proofErr w:type="spellStart"/>
      <w:r>
        <w:rPr>
          <w:rFonts w:ascii="Times New Roman" w:hAnsi="Times New Roman"/>
          <w:i/>
          <w:color w:val="1E1E1E"/>
          <w:sz w:val="24"/>
        </w:rPr>
        <w:t>i</w:t>
      </w:r>
      <w:proofErr w:type="spellEnd"/>
      <w:r>
        <w:rPr>
          <w:rFonts w:ascii="Times New Roman" w:hAnsi="Times New Roman"/>
          <w:i/>
          <w:color w:val="1E1E1E"/>
          <w:sz w:val="24"/>
        </w:rPr>
        <w:t>) )</w:t>
      </w:r>
    </w:p>
    <w:p w14:paraId="6126FA96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 a(</w:t>
      </w:r>
      <w:proofErr w:type="spellStart"/>
      <w:r>
        <w:rPr>
          <w:rFonts w:ascii="Times New Roman" w:hAnsi="Times New Roman"/>
          <w:color w:val="1E1E1E"/>
          <w:sz w:val="24"/>
        </w:rPr>
        <w:t>i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b(</w:t>
      </w:r>
      <w:proofErr w:type="spellStart"/>
      <w:r>
        <w:rPr>
          <w:rFonts w:ascii="Times New Roman" w:hAnsi="Times New Roman"/>
          <w:color w:val="1E1E1E"/>
          <w:sz w:val="24"/>
        </w:rPr>
        <w:t>i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nhỏ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Silhouette </w:t>
      </w:r>
      <w:proofErr w:type="spellStart"/>
      <w:r>
        <w:rPr>
          <w:rFonts w:ascii="Times New Roman" w:hAnsi="Times New Roman"/>
          <w:color w:val="1E1E1E"/>
          <w:sz w:val="24"/>
        </w:rPr>
        <w:t>nằm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[-1, 1],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tưởng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2F6842A8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Silhouette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gồm</w:t>
      </w:r>
      <w:proofErr w:type="spellEnd"/>
      <w:r>
        <w:rPr>
          <w:rFonts w:ascii="Times New Roman" w:hAnsi="Times New Roman"/>
          <w:color w:val="1E1E1E"/>
          <w:sz w:val="24"/>
        </w:rPr>
        <w:t xml:space="preserve"> 10,000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k </w:t>
      </w:r>
      <w:proofErr w:type="spellStart"/>
      <w:r>
        <w:rPr>
          <w:rFonts w:ascii="Times New Roman" w:hAnsi="Times New Roman"/>
          <w:color w:val="1E1E1E"/>
          <w:sz w:val="24"/>
        </w:rPr>
        <w:t>thuộc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{4, 6, 8, 10}:</w:t>
      </w:r>
    </w:p>
    <w:p w14:paraId="4DD1EBAA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i/>
          <w:color w:val="1E1E1E"/>
          <w:sz w:val="24"/>
        </w:rPr>
        <w:t>Bảng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7.1: </w:t>
      </w:r>
      <w:proofErr w:type="spellStart"/>
      <w:r>
        <w:rPr>
          <w:rFonts w:ascii="Times New Roman" w:hAnsi="Times New Roman"/>
          <w:i/>
          <w:color w:val="1E1E1E"/>
          <w:sz w:val="24"/>
        </w:rPr>
        <w:t>Kết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quả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khảo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sát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hệ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số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Silhouette </w:t>
      </w:r>
      <w:proofErr w:type="spellStart"/>
      <w:r>
        <w:rPr>
          <w:rFonts w:ascii="Times New Roman" w:hAnsi="Times New Roman"/>
          <w:i/>
          <w:color w:val="1E1E1E"/>
          <w:sz w:val="24"/>
        </w:rPr>
        <w:t>theo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số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cụm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k:</w:t>
      </w:r>
    </w:p>
    <w:tbl>
      <w:tblPr>
        <w:tblW w:w="0" w:type="auto"/>
        <w:jc w:val="center"/>
        <w:tblBorders>
          <w:top w:val="single" w:sz="6" w:space="0" w:color="C0C0C0"/>
          <w:bottom w:val="single" w:sz="8" w:space="0" w:color="C0C0C0"/>
          <w:insideH w:val="single" w:sz="4" w:space="0" w:color="C0C0C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168"/>
        <w:gridCol w:w="2160"/>
        <w:gridCol w:w="3312"/>
      </w:tblGrid>
      <w:tr w:rsidR="00F96D51" w14:paraId="4EF090EE" w14:textId="77777777">
        <w:trPr>
          <w:jc w:val="center"/>
        </w:trPr>
        <w:tc>
          <w:tcPr>
            <w:tcW w:w="2160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094AC149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lượng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cụm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(k)</w:t>
            </w:r>
          </w:p>
        </w:tc>
        <w:tc>
          <w:tcPr>
            <w:tcW w:w="3168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13E5CFE9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Hệ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Silhouette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trung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bình</w:t>
            </w:r>
            <w:proofErr w:type="spellEnd"/>
          </w:p>
        </w:tc>
        <w:tc>
          <w:tcPr>
            <w:tcW w:w="2160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265CE92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Thời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gian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tính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toán</w:t>
            </w:r>
            <w:proofErr w:type="spellEnd"/>
          </w:p>
        </w:tc>
        <w:tc>
          <w:tcPr>
            <w:tcW w:w="3312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6B2A855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Đánh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giá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chất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lượng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phân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tách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cụm</w:t>
            </w:r>
            <w:proofErr w:type="spellEnd"/>
          </w:p>
        </w:tc>
      </w:tr>
      <w:tr w:rsidR="00F96D51" w14:paraId="24845875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4E24F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k = 4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cụm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AE776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0.0409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6FF5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1.82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giây</w:t>
            </w:r>
            <w:proofErr w:type="spellEnd"/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9FEE5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Phân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tách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còn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thô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gộp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chung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sách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và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phim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vào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một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nhóm</w:t>
            </w:r>
            <w:proofErr w:type="spellEnd"/>
          </w:p>
        </w:tc>
      </w:tr>
      <w:tr w:rsidR="00F96D51" w14:paraId="0764C01A" w14:textId="77777777">
        <w:trPr>
          <w:jc w:val="center"/>
        </w:trPr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23C00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k = 6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cụm</w:t>
            </w:r>
            <w:proofErr w:type="spellEnd"/>
          </w:p>
        </w:tc>
        <w:tc>
          <w:tcPr>
            <w:tcW w:w="316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8804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0.0480 (ĐẠT ĐỈNH CAO NHẤT)</w:t>
            </w:r>
          </w:p>
        </w:tc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2EE40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2.35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giây</w:t>
            </w:r>
            <w:proofErr w:type="spellEnd"/>
          </w:p>
        </w:tc>
        <w:tc>
          <w:tcPr>
            <w:tcW w:w="331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ADD33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Tối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ưu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nhất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phân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lập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rõ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các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danh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mục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sản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phẩm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chính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và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cảm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xúc</w:t>
            </w:r>
            <w:proofErr w:type="spellEnd"/>
          </w:p>
        </w:tc>
      </w:tr>
      <w:tr w:rsidR="00F96D51" w14:paraId="2936351B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A5F5E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lastRenderedPageBreak/>
              <w:t xml:space="preserve">k = 8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cụm</w:t>
            </w:r>
            <w:proofErr w:type="spellEnd"/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95C48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0.0309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62CC5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2.98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giây</w:t>
            </w:r>
            <w:proofErr w:type="spellEnd"/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049A6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Bắt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đầu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xuất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hiện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hiện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tượng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phân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mảnh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cụm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hệ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số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giảm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mạnh</w:t>
            </w:r>
            <w:proofErr w:type="spellEnd"/>
          </w:p>
        </w:tc>
      </w:tr>
      <w:tr w:rsidR="00F96D51" w14:paraId="459290CC" w14:textId="77777777">
        <w:trPr>
          <w:jc w:val="center"/>
        </w:trPr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01172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k = 10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cụm</w:t>
            </w:r>
            <w:proofErr w:type="spellEnd"/>
          </w:p>
        </w:tc>
        <w:tc>
          <w:tcPr>
            <w:tcW w:w="316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A0493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0.0376</w:t>
            </w:r>
          </w:p>
        </w:tc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E6428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3.64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giây</w:t>
            </w:r>
            <w:proofErr w:type="spellEnd"/>
          </w:p>
        </w:tc>
        <w:tc>
          <w:tcPr>
            <w:tcW w:w="331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50376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Nhiều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cụm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bị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chồng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lấn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từ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vựng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khó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giải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nghĩa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thực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tế</w:t>
            </w:r>
            <w:proofErr w:type="spellEnd"/>
          </w:p>
        </w:tc>
      </w:tr>
    </w:tbl>
    <w:p w14:paraId="22C9AE2A" w14:textId="77777777" w:rsidR="00F96D51" w:rsidRDefault="00F96D51">
      <w:pPr>
        <w:spacing w:before="40" w:after="80"/>
      </w:pPr>
    </w:p>
    <w:p w14:paraId="2E2B42BF" w14:textId="77777777" w:rsidR="00F96D51" w:rsidRDefault="00413827">
      <w:pPr>
        <w:spacing w:before="160" w:after="40"/>
        <w:jc w:val="center"/>
      </w:pPr>
      <w:r>
        <w:rPr>
          <w:noProof/>
        </w:rPr>
        <w:drawing>
          <wp:inline distT="0" distB="0" distL="114300" distR="114300" wp14:anchorId="46BE5D3D" wp14:editId="100BB9F7">
            <wp:extent cx="5303520" cy="3277870"/>
            <wp:effectExtent l="0" t="0" r="0" b="13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7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C69C9" w14:textId="77777777" w:rsidR="00F96D51" w:rsidRDefault="00413827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color w:val="1E1E1E"/>
          <w:sz w:val="21"/>
        </w:rPr>
        <w:t>Hình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7.1: </w:t>
      </w:r>
      <w:proofErr w:type="spellStart"/>
      <w:r>
        <w:rPr>
          <w:rFonts w:ascii="Times New Roman" w:hAnsi="Times New Roman"/>
          <w:i/>
          <w:color w:val="1E1E1E"/>
          <w:sz w:val="21"/>
        </w:rPr>
        <w:t>Biểu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đồ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hệ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số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Silhouette </w:t>
      </w:r>
      <w:proofErr w:type="spellStart"/>
      <w:r>
        <w:rPr>
          <w:rFonts w:ascii="Times New Roman" w:hAnsi="Times New Roman"/>
          <w:i/>
          <w:color w:val="1E1E1E"/>
          <w:sz w:val="21"/>
        </w:rPr>
        <w:t>theo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số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lượng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cụm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k </w:t>
      </w:r>
      <w:proofErr w:type="spellStart"/>
      <w:r>
        <w:rPr>
          <w:rFonts w:ascii="Times New Roman" w:hAnsi="Times New Roman"/>
          <w:i/>
          <w:color w:val="1E1E1E"/>
          <w:sz w:val="21"/>
        </w:rPr>
        <w:t>và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cấu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trúc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phân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bố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các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cụm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MiniBatchKMeans</w:t>
      </w:r>
      <w:proofErr w:type="spellEnd"/>
    </w:p>
    <w:p w14:paraId="0D631A0A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Căn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cứ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7.1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7.1,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Silhouette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đỉnh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k = 6 (0.0480). Do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lựa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chọn</w:t>
      </w:r>
      <w:proofErr w:type="spellEnd"/>
      <w:r>
        <w:rPr>
          <w:rFonts w:ascii="Times New Roman" w:hAnsi="Times New Roman"/>
          <w:color w:val="1E1E1E"/>
          <w:sz w:val="24"/>
        </w:rPr>
        <w:t xml:space="preserve"> k = 6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tbl>
      <w:tblPr>
        <w:tblpPr w:leftFromText="180" w:rightFromText="180" w:vertAnchor="text" w:horzAnchor="margin" w:tblpXSpec="center" w:tblpY="445"/>
        <w:tblW w:w="11229" w:type="dxa"/>
        <w:tblBorders>
          <w:top w:val="single" w:sz="6" w:space="0" w:color="C0C0C0"/>
          <w:bottom w:val="single" w:sz="8" w:space="0" w:color="C0C0C0"/>
          <w:insideH w:val="single" w:sz="4" w:space="0" w:color="C0C0C0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684"/>
        <w:gridCol w:w="1544"/>
        <w:gridCol w:w="1544"/>
        <w:gridCol w:w="2246"/>
        <w:gridCol w:w="3088"/>
      </w:tblGrid>
      <w:tr w:rsidR="00225EE5" w14:paraId="119041F9" w14:textId="77777777" w:rsidTr="00225EE5">
        <w:trPr>
          <w:trHeight w:val="748"/>
        </w:trPr>
        <w:tc>
          <w:tcPr>
            <w:tcW w:w="1123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08D02B22" w14:textId="77777777" w:rsidR="00225EE5" w:rsidRDefault="00225EE5" w:rsidP="00225EE5">
            <w:pPr>
              <w:jc w:val="center"/>
            </w:pPr>
            <w:bookmarkStart w:id="38" w:name="_Toc31009036"/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Cụm</w:t>
            </w:r>
            <w:proofErr w:type="spellEnd"/>
          </w:p>
        </w:tc>
        <w:tc>
          <w:tcPr>
            <w:tcW w:w="1684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5137B16" w14:textId="77777777" w:rsidR="00225EE5" w:rsidRDefault="00225EE5" w:rsidP="00225EE5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bài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viết</w:t>
            </w:r>
            <w:proofErr w:type="spellEnd"/>
          </w:p>
        </w:tc>
        <w:tc>
          <w:tcPr>
            <w:tcW w:w="1544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765DCA0" w14:textId="77777777" w:rsidR="00225EE5" w:rsidRDefault="00225EE5" w:rsidP="00225EE5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Tỷ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lệ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(%)</w:t>
            </w:r>
          </w:p>
        </w:tc>
        <w:tc>
          <w:tcPr>
            <w:tcW w:w="1544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29CDB39A" w14:textId="77777777" w:rsidR="00225EE5" w:rsidRDefault="00225EE5" w:rsidP="00225EE5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Sao TB</w:t>
            </w:r>
          </w:p>
        </w:tc>
        <w:tc>
          <w:tcPr>
            <w:tcW w:w="2246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36FEDBD" w14:textId="77777777" w:rsidR="00225EE5" w:rsidRDefault="00225EE5" w:rsidP="00225EE5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Nhãn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chiếm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đa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số</w:t>
            </w:r>
            <w:proofErr w:type="spellEnd"/>
          </w:p>
        </w:tc>
        <w:tc>
          <w:tcPr>
            <w:tcW w:w="3088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080060DA" w14:textId="77777777" w:rsidR="00225EE5" w:rsidRDefault="00225EE5" w:rsidP="00225EE5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Từ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khóa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đặc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trưng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nhất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của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cụm</w:t>
            </w:r>
            <w:proofErr w:type="spellEnd"/>
          </w:p>
        </w:tc>
      </w:tr>
      <w:tr w:rsidR="00225EE5" w14:paraId="16D3DDE0" w14:textId="77777777" w:rsidTr="00225EE5">
        <w:trPr>
          <w:trHeight w:val="724"/>
        </w:trPr>
        <w:tc>
          <w:tcPr>
            <w:tcW w:w="112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F9877" w14:textId="77777777" w:rsidR="00225EE5" w:rsidRDefault="00225EE5" w:rsidP="00225EE5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Cụm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0</w:t>
            </w:r>
          </w:p>
        </w:tc>
        <w:tc>
          <w:tcPr>
            <w:tcW w:w="16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8F11C" w14:textId="77777777" w:rsidR="00225EE5" w:rsidRDefault="00225EE5" w:rsidP="00225EE5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23,447</w:t>
            </w:r>
          </w:p>
        </w:tc>
        <w:tc>
          <w:tcPr>
            <w:tcW w:w="15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9DE2" w14:textId="77777777" w:rsidR="00225EE5" w:rsidRDefault="00225EE5" w:rsidP="00225EE5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23.4%</w:t>
            </w:r>
          </w:p>
        </w:tc>
        <w:tc>
          <w:tcPr>
            <w:tcW w:w="15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3B15A" w14:textId="77777777" w:rsidR="00225EE5" w:rsidRDefault="00225EE5" w:rsidP="00225EE5">
            <w:r>
              <w:rPr>
                <w:rFonts w:ascii="Times New Roman" w:hAnsi="Times New Roman"/>
                <w:color w:val="1E1E1E"/>
                <w:sz w:val="20"/>
              </w:rPr>
              <w:t xml:space="preserve">2.82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</w:p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7CA1F" w14:textId="77777777" w:rsidR="00225EE5" w:rsidRDefault="00225EE5" w:rsidP="00225EE5">
            <w:r>
              <w:rPr>
                <w:rFonts w:ascii="Times New Roman" w:hAnsi="Times New Roman"/>
                <w:color w:val="1E1E1E"/>
                <w:sz w:val="20"/>
              </w:rPr>
              <w:t>1 Sao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Tiêu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cực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  <w:tc>
          <w:tcPr>
            <w:tcW w:w="3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1EDFD" w14:textId="77777777" w:rsidR="00225EE5" w:rsidRDefault="00225EE5" w:rsidP="00225EE5">
            <w:r>
              <w:rPr>
                <w:rFonts w:ascii="Times New Roman" w:hAnsi="Times New Roman"/>
                <w:color w:val="1E1E1E"/>
                <w:sz w:val="20"/>
              </w:rPr>
              <w:t xml:space="preserve">not, good, like, did, great, product, just,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dvd</w:t>
            </w:r>
            <w:proofErr w:type="spellEnd"/>
          </w:p>
        </w:tc>
      </w:tr>
      <w:tr w:rsidR="00225EE5" w14:paraId="7CE87EC8" w14:textId="77777777" w:rsidTr="00225EE5">
        <w:trPr>
          <w:trHeight w:val="736"/>
        </w:trPr>
        <w:tc>
          <w:tcPr>
            <w:tcW w:w="112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3A17B" w14:textId="77777777" w:rsidR="00225EE5" w:rsidRDefault="00225EE5" w:rsidP="00225EE5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Cụm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1</w:t>
            </w:r>
          </w:p>
        </w:tc>
        <w:tc>
          <w:tcPr>
            <w:tcW w:w="168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6D3FD" w14:textId="77777777" w:rsidR="00225EE5" w:rsidRDefault="00225EE5" w:rsidP="00225EE5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13,143</w:t>
            </w:r>
          </w:p>
        </w:tc>
        <w:tc>
          <w:tcPr>
            <w:tcW w:w="154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F3E64" w14:textId="77777777" w:rsidR="00225EE5" w:rsidRDefault="00225EE5" w:rsidP="00225EE5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13.1%</w:t>
            </w:r>
          </w:p>
        </w:tc>
        <w:tc>
          <w:tcPr>
            <w:tcW w:w="154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965FB" w14:textId="77777777" w:rsidR="00225EE5" w:rsidRDefault="00225EE5" w:rsidP="00225EE5">
            <w:r>
              <w:rPr>
                <w:rFonts w:ascii="Times New Roman" w:hAnsi="Times New Roman"/>
                <w:color w:val="1E1E1E"/>
                <w:sz w:val="20"/>
              </w:rPr>
              <w:t xml:space="preserve">2.96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</w:p>
        </w:tc>
        <w:tc>
          <w:tcPr>
            <w:tcW w:w="224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A3E81" w14:textId="77777777" w:rsidR="00225EE5" w:rsidRDefault="00225EE5" w:rsidP="00225EE5">
            <w:r>
              <w:rPr>
                <w:rFonts w:ascii="Times New Roman" w:hAnsi="Times New Roman"/>
                <w:color w:val="1E1E1E"/>
                <w:sz w:val="20"/>
              </w:rPr>
              <w:t>3 Sao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Trung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lập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  <w:tc>
          <w:tcPr>
            <w:tcW w:w="308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C990D" w14:textId="77777777" w:rsidR="00225EE5" w:rsidRDefault="00225EE5" w:rsidP="00225EE5">
            <w:r>
              <w:rPr>
                <w:rFonts w:ascii="Times New Roman" w:hAnsi="Times New Roman"/>
                <w:color w:val="1E1E1E"/>
                <w:sz w:val="20"/>
              </w:rPr>
              <w:t xml:space="preserve">movie, film, not, good, movies,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exclam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, watch, great</w:t>
            </w:r>
          </w:p>
        </w:tc>
      </w:tr>
      <w:tr w:rsidR="00225EE5" w14:paraId="4B18E8A8" w14:textId="77777777" w:rsidTr="00225EE5">
        <w:trPr>
          <w:trHeight w:val="736"/>
        </w:trPr>
        <w:tc>
          <w:tcPr>
            <w:tcW w:w="112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4B09E" w14:textId="77777777" w:rsidR="00225EE5" w:rsidRDefault="00225EE5" w:rsidP="00225EE5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Cụm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2</w:t>
            </w:r>
          </w:p>
        </w:tc>
        <w:tc>
          <w:tcPr>
            <w:tcW w:w="16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8A83E" w14:textId="77777777" w:rsidR="00225EE5" w:rsidRDefault="00225EE5" w:rsidP="00225EE5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27,113</w:t>
            </w:r>
          </w:p>
        </w:tc>
        <w:tc>
          <w:tcPr>
            <w:tcW w:w="15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1C53" w14:textId="77777777" w:rsidR="00225EE5" w:rsidRDefault="00225EE5" w:rsidP="00225EE5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27.1%</w:t>
            </w:r>
          </w:p>
        </w:tc>
        <w:tc>
          <w:tcPr>
            <w:tcW w:w="15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A9923" w14:textId="77777777" w:rsidR="00225EE5" w:rsidRDefault="00225EE5" w:rsidP="00225EE5">
            <w:r>
              <w:rPr>
                <w:rFonts w:ascii="Times New Roman" w:hAnsi="Times New Roman"/>
                <w:color w:val="1E1E1E"/>
                <w:sz w:val="20"/>
              </w:rPr>
              <w:t xml:space="preserve">3.10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</w:p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864B" w14:textId="77777777" w:rsidR="00225EE5" w:rsidRDefault="00225EE5" w:rsidP="00225EE5">
            <w:r>
              <w:rPr>
                <w:rFonts w:ascii="Times New Roman" w:hAnsi="Times New Roman"/>
                <w:color w:val="1E1E1E"/>
                <w:sz w:val="20"/>
              </w:rPr>
              <w:t>4 Sao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Khá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tốt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  <w:tc>
          <w:tcPr>
            <w:tcW w:w="3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9B606" w14:textId="77777777" w:rsidR="00225EE5" w:rsidRDefault="00225EE5" w:rsidP="00225EE5">
            <w:r>
              <w:rPr>
                <w:rFonts w:ascii="Times New Roman" w:hAnsi="Times New Roman"/>
                <w:color w:val="1E1E1E"/>
                <w:sz w:val="20"/>
              </w:rPr>
              <w:t>book, read, not, books, story, reading, good, like</w:t>
            </w:r>
          </w:p>
        </w:tc>
      </w:tr>
      <w:tr w:rsidR="00225EE5" w14:paraId="1CC49A0E" w14:textId="77777777" w:rsidTr="00225EE5">
        <w:trPr>
          <w:trHeight w:val="724"/>
        </w:trPr>
        <w:tc>
          <w:tcPr>
            <w:tcW w:w="112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26534" w14:textId="77777777" w:rsidR="00225EE5" w:rsidRDefault="00225EE5" w:rsidP="00225EE5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Cụm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3</w:t>
            </w:r>
          </w:p>
        </w:tc>
        <w:tc>
          <w:tcPr>
            <w:tcW w:w="168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2C26" w14:textId="77777777" w:rsidR="00225EE5" w:rsidRDefault="00225EE5" w:rsidP="00225EE5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8,894</w:t>
            </w:r>
          </w:p>
        </w:tc>
        <w:tc>
          <w:tcPr>
            <w:tcW w:w="154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76062" w14:textId="77777777" w:rsidR="00225EE5" w:rsidRDefault="00225EE5" w:rsidP="00225EE5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8.9%</w:t>
            </w:r>
          </w:p>
        </w:tc>
        <w:tc>
          <w:tcPr>
            <w:tcW w:w="154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95A61" w14:textId="77777777" w:rsidR="00225EE5" w:rsidRDefault="00225EE5" w:rsidP="00225EE5">
            <w:r>
              <w:rPr>
                <w:rFonts w:ascii="Times New Roman" w:hAnsi="Times New Roman"/>
                <w:color w:val="1E1E1E"/>
                <w:sz w:val="20"/>
              </w:rPr>
              <w:t xml:space="preserve">3.28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</w:p>
        </w:tc>
        <w:tc>
          <w:tcPr>
            <w:tcW w:w="224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D1FB9" w14:textId="77777777" w:rsidR="00225EE5" w:rsidRDefault="00225EE5" w:rsidP="00225EE5">
            <w:r>
              <w:rPr>
                <w:rFonts w:ascii="Times New Roman" w:hAnsi="Times New Roman"/>
                <w:color w:val="1E1E1E"/>
                <w:sz w:val="20"/>
              </w:rPr>
              <w:t>5 Sao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Rất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tốt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  <w:tc>
          <w:tcPr>
            <w:tcW w:w="308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69F93" w14:textId="77777777" w:rsidR="00225EE5" w:rsidRDefault="00225EE5" w:rsidP="00225EE5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exclam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exclam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exclam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, not, great, love, book, quest, just</w:t>
            </w:r>
          </w:p>
        </w:tc>
      </w:tr>
      <w:tr w:rsidR="00225EE5" w14:paraId="2B4F5A5F" w14:textId="77777777" w:rsidTr="00225EE5">
        <w:trPr>
          <w:trHeight w:val="736"/>
        </w:trPr>
        <w:tc>
          <w:tcPr>
            <w:tcW w:w="112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6D8C9" w14:textId="77777777" w:rsidR="00225EE5" w:rsidRDefault="00225EE5" w:rsidP="00225EE5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lastRenderedPageBreak/>
              <w:t>Cụm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4</w:t>
            </w:r>
          </w:p>
        </w:tc>
        <w:tc>
          <w:tcPr>
            <w:tcW w:w="168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77EB8" w14:textId="77777777" w:rsidR="00225EE5" w:rsidRDefault="00225EE5" w:rsidP="00225EE5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14,910</w:t>
            </w:r>
          </w:p>
        </w:tc>
        <w:tc>
          <w:tcPr>
            <w:tcW w:w="15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541AB" w14:textId="77777777" w:rsidR="00225EE5" w:rsidRDefault="00225EE5" w:rsidP="00225EE5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14.9%</w:t>
            </w:r>
          </w:p>
        </w:tc>
        <w:tc>
          <w:tcPr>
            <w:tcW w:w="154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51B62" w14:textId="77777777" w:rsidR="00225EE5" w:rsidRDefault="00225EE5" w:rsidP="00225EE5">
            <w:r>
              <w:rPr>
                <w:rFonts w:ascii="Times New Roman" w:hAnsi="Times New Roman"/>
                <w:color w:val="1E1E1E"/>
                <w:sz w:val="20"/>
              </w:rPr>
              <w:t xml:space="preserve">2.85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</w:p>
        </w:tc>
        <w:tc>
          <w:tcPr>
            <w:tcW w:w="22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84569" w14:textId="77777777" w:rsidR="00225EE5" w:rsidRDefault="00225EE5" w:rsidP="00225EE5">
            <w:r>
              <w:rPr>
                <w:rFonts w:ascii="Times New Roman" w:hAnsi="Times New Roman"/>
                <w:color w:val="1E1E1E"/>
                <w:sz w:val="20"/>
              </w:rPr>
              <w:t>1 Sao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Tiêu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cực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  <w:tc>
          <w:tcPr>
            <w:tcW w:w="308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B9992" w14:textId="77777777" w:rsidR="00225EE5" w:rsidRDefault="00225EE5" w:rsidP="00225EE5">
            <w:r>
              <w:rPr>
                <w:rFonts w:ascii="Times New Roman" w:hAnsi="Times New Roman"/>
                <w:color w:val="1E1E1E"/>
                <w:sz w:val="20"/>
              </w:rPr>
              <w:t>use, not, product, works, does, great, work, used</w:t>
            </w:r>
          </w:p>
        </w:tc>
      </w:tr>
      <w:tr w:rsidR="00225EE5" w14:paraId="623F7B40" w14:textId="77777777" w:rsidTr="00225EE5">
        <w:trPr>
          <w:trHeight w:val="724"/>
        </w:trPr>
        <w:tc>
          <w:tcPr>
            <w:tcW w:w="112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AAA62" w14:textId="77777777" w:rsidR="00225EE5" w:rsidRDefault="00225EE5" w:rsidP="00225EE5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Cụm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5</w:t>
            </w:r>
          </w:p>
        </w:tc>
        <w:tc>
          <w:tcPr>
            <w:tcW w:w="168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72A19" w14:textId="77777777" w:rsidR="00225EE5" w:rsidRDefault="00225EE5" w:rsidP="00225EE5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12,493</w:t>
            </w:r>
          </w:p>
        </w:tc>
        <w:tc>
          <w:tcPr>
            <w:tcW w:w="154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6D946" w14:textId="77777777" w:rsidR="00225EE5" w:rsidRDefault="00225EE5" w:rsidP="00225EE5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12.5%</w:t>
            </w:r>
          </w:p>
        </w:tc>
        <w:tc>
          <w:tcPr>
            <w:tcW w:w="154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A2441" w14:textId="77777777" w:rsidR="00225EE5" w:rsidRDefault="00225EE5" w:rsidP="00225EE5">
            <w:r>
              <w:rPr>
                <w:rFonts w:ascii="Times New Roman" w:hAnsi="Times New Roman"/>
                <w:color w:val="1E1E1E"/>
                <w:sz w:val="20"/>
              </w:rPr>
              <w:t xml:space="preserve">3.27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</w:p>
        </w:tc>
        <w:tc>
          <w:tcPr>
            <w:tcW w:w="224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D9294" w14:textId="77777777" w:rsidR="00225EE5" w:rsidRDefault="00225EE5" w:rsidP="00225EE5">
            <w:r>
              <w:rPr>
                <w:rFonts w:ascii="Times New Roman" w:hAnsi="Times New Roman"/>
                <w:color w:val="1E1E1E"/>
                <w:sz w:val="20"/>
              </w:rPr>
              <w:t>5 Sao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Rất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tốt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  <w:tc>
          <w:tcPr>
            <w:tcW w:w="308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CFDC0" w14:textId="77777777" w:rsidR="00225EE5" w:rsidRDefault="00225EE5" w:rsidP="00225EE5">
            <w:r>
              <w:rPr>
                <w:rFonts w:ascii="Times New Roman" w:hAnsi="Times New Roman"/>
                <w:color w:val="1E1E1E"/>
                <w:sz w:val="20"/>
              </w:rPr>
              <w:t>album, cd, songs, music, not, song, like, good</w:t>
            </w:r>
          </w:p>
        </w:tc>
      </w:tr>
    </w:tbl>
    <w:p w14:paraId="2DEAB931" w14:textId="77777777" w:rsidR="00F96D51" w:rsidRDefault="00413827">
      <w:pPr>
        <w:keepNext/>
        <w:spacing w:before="200" w:after="80"/>
        <w:outlineLvl w:val="1"/>
      </w:pPr>
      <w:r>
        <w:rPr>
          <w:rFonts w:ascii="Times New Roman" w:hAnsi="Times New Roman"/>
          <w:b/>
          <w:color w:val="1F4E79"/>
          <w:sz w:val="26"/>
        </w:rPr>
        <w:t xml:space="preserve">7.3 </w:t>
      </w:r>
      <w:proofErr w:type="spellStart"/>
      <w:r>
        <w:rPr>
          <w:rFonts w:ascii="Times New Roman" w:hAnsi="Times New Roman"/>
          <w:b/>
          <w:color w:val="1F4E79"/>
          <w:sz w:val="26"/>
        </w:rPr>
        <w:t>Phân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tích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kết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quả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phân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cụm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k=6 </w:t>
      </w:r>
      <w:proofErr w:type="spellStart"/>
      <w:r>
        <w:rPr>
          <w:rFonts w:ascii="Times New Roman" w:hAnsi="Times New Roman"/>
          <w:b/>
          <w:color w:val="1F4E79"/>
          <w:sz w:val="26"/>
        </w:rPr>
        <w:t>và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biểu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đồ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phân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bố</w:t>
      </w:r>
      <w:bookmarkEnd w:id="38"/>
      <w:proofErr w:type="spellEnd"/>
    </w:p>
    <w:p w14:paraId="20CF5230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Bảng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7.2 </w:t>
      </w:r>
      <w:proofErr w:type="spellStart"/>
      <w:r>
        <w:rPr>
          <w:rFonts w:ascii="Times New Roman" w:hAnsi="Times New Roman"/>
          <w:color w:val="1E1E1E"/>
          <w:sz w:val="24"/>
        </w:rPr>
        <w:t>tổng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chi </w:t>
      </w:r>
      <w:proofErr w:type="spellStart"/>
      <w:r>
        <w:rPr>
          <w:rFonts w:ascii="Times New Roman" w:hAnsi="Times New Roman"/>
          <w:color w:val="1E1E1E"/>
          <w:sz w:val="24"/>
        </w:rPr>
        <w:t>tiết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kê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6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MiniBatchKMeans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100,000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4C90B68E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i/>
          <w:color w:val="1E1E1E"/>
          <w:sz w:val="24"/>
        </w:rPr>
        <w:t>Bảng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7.2: </w:t>
      </w:r>
      <w:proofErr w:type="spellStart"/>
      <w:r>
        <w:rPr>
          <w:rFonts w:ascii="Times New Roman" w:hAnsi="Times New Roman"/>
          <w:i/>
          <w:color w:val="1E1E1E"/>
          <w:sz w:val="24"/>
        </w:rPr>
        <w:t>Đặc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trưng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thống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kê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chi </w:t>
      </w:r>
      <w:proofErr w:type="spellStart"/>
      <w:r>
        <w:rPr>
          <w:rFonts w:ascii="Times New Roman" w:hAnsi="Times New Roman"/>
          <w:i/>
          <w:color w:val="1E1E1E"/>
          <w:sz w:val="24"/>
        </w:rPr>
        <w:t>tiết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của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6 </w:t>
      </w:r>
      <w:proofErr w:type="spellStart"/>
      <w:r>
        <w:rPr>
          <w:rFonts w:ascii="Times New Roman" w:hAnsi="Times New Roman"/>
          <w:i/>
          <w:color w:val="1E1E1E"/>
          <w:sz w:val="24"/>
        </w:rPr>
        <w:t>cụm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khách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hàng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phát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hiện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được</w:t>
      </w:r>
      <w:proofErr w:type="spellEnd"/>
      <w:r>
        <w:rPr>
          <w:rFonts w:ascii="Times New Roman" w:hAnsi="Times New Roman"/>
          <w:i/>
          <w:color w:val="1E1E1E"/>
          <w:sz w:val="24"/>
        </w:rPr>
        <w:t>:</w:t>
      </w:r>
    </w:p>
    <w:p w14:paraId="621999B6" w14:textId="77777777" w:rsidR="00F96D51" w:rsidRDefault="00F96D51">
      <w:pPr>
        <w:spacing w:before="40" w:after="80"/>
      </w:pPr>
    </w:p>
    <w:p w14:paraId="0B2ACCC9" w14:textId="77777777" w:rsidR="00F96D51" w:rsidRDefault="00413827">
      <w:pPr>
        <w:keepNext/>
        <w:spacing w:before="200" w:after="80"/>
        <w:outlineLvl w:val="1"/>
      </w:pPr>
      <w:bookmarkStart w:id="39" w:name="_Toc31009037"/>
      <w:r>
        <w:rPr>
          <w:rFonts w:ascii="Times New Roman" w:hAnsi="Times New Roman"/>
          <w:b/>
          <w:color w:val="1F4E79"/>
          <w:sz w:val="26"/>
        </w:rPr>
        <w:t xml:space="preserve">7.4 </w:t>
      </w:r>
      <w:proofErr w:type="spellStart"/>
      <w:r>
        <w:rPr>
          <w:rFonts w:ascii="Times New Roman" w:hAnsi="Times New Roman"/>
          <w:b/>
          <w:color w:val="1F4E79"/>
          <w:sz w:val="26"/>
        </w:rPr>
        <w:t>Đặc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điểm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của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6 </w:t>
      </w:r>
      <w:proofErr w:type="spellStart"/>
      <w:r>
        <w:rPr>
          <w:rFonts w:ascii="Times New Roman" w:hAnsi="Times New Roman"/>
          <w:b/>
          <w:color w:val="1F4E79"/>
          <w:sz w:val="26"/>
        </w:rPr>
        <w:t>cụm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khách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hàng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và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hiện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tượng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phân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cực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cảm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xúc</w:t>
      </w:r>
      <w:bookmarkEnd w:id="39"/>
      <w:proofErr w:type="spellEnd"/>
    </w:p>
    <w:p w14:paraId="03FF038E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ý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6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7.2:</w:t>
      </w:r>
    </w:p>
    <w:p w14:paraId="69380B77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1. </w:t>
      </w:r>
      <w:proofErr w:type="spellStart"/>
      <w:r>
        <w:rPr>
          <w:rFonts w:ascii="Times New Roman" w:hAnsi="Times New Roman"/>
          <w:b/>
          <w:color w:val="1E1E1E"/>
          <w:sz w:val="24"/>
        </w:rPr>
        <w:t>Cụm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Sách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&amp; </w:t>
      </w:r>
      <w:proofErr w:type="spellStart"/>
      <w:r>
        <w:rPr>
          <w:rFonts w:ascii="Times New Roman" w:hAnsi="Times New Roman"/>
          <w:b/>
          <w:color w:val="1E1E1E"/>
          <w:sz w:val="24"/>
        </w:rPr>
        <w:t>Độc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giả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b/>
          <w:color w:val="1E1E1E"/>
          <w:sz w:val="24"/>
        </w:rPr>
        <w:t>Cụm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2 - 27.1%):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2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chiếm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 27.1%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),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3.10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4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Độc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xu </w:t>
      </w:r>
      <w:proofErr w:type="spellStart"/>
      <w:r>
        <w:rPr>
          <w:rFonts w:ascii="Times New Roman" w:hAnsi="Times New Roman"/>
          <w:color w:val="1E1E1E"/>
          <w:sz w:val="24"/>
        </w:rPr>
        <w:t>hướng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cốt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truyện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khắt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khe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261CCCDE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2. </w:t>
      </w:r>
      <w:proofErr w:type="spellStart"/>
      <w:r>
        <w:rPr>
          <w:rFonts w:ascii="Times New Roman" w:hAnsi="Times New Roman"/>
          <w:b/>
          <w:color w:val="1E1E1E"/>
          <w:sz w:val="24"/>
        </w:rPr>
        <w:t>Nhóm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Sản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phẩm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Lỗi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&amp; </w:t>
      </w:r>
      <w:proofErr w:type="spellStart"/>
      <w:r>
        <w:rPr>
          <w:rFonts w:ascii="Times New Roman" w:hAnsi="Times New Roman"/>
          <w:b/>
          <w:color w:val="1E1E1E"/>
          <w:sz w:val="24"/>
        </w:rPr>
        <w:t>Thất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vọng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công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năng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b/>
          <w:color w:val="1E1E1E"/>
          <w:sz w:val="24"/>
        </w:rPr>
        <w:t>Cụm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0 &amp; 4 - 38.3%):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0 (23.4%)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4 (14.9%) </w:t>
      </w:r>
      <w:proofErr w:type="spellStart"/>
      <w:r>
        <w:rPr>
          <w:rFonts w:ascii="Times New Roman" w:hAnsi="Times New Roman"/>
          <w:color w:val="1E1E1E"/>
          <w:sz w:val="24"/>
        </w:rPr>
        <w:t>đều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(2.82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2.85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), </w:t>
      </w:r>
      <w:proofErr w:type="spellStart"/>
      <w:r>
        <w:rPr>
          <w:rFonts w:ascii="Times New Roman" w:hAnsi="Times New Roman"/>
          <w:color w:val="1E1E1E"/>
          <w:sz w:val="24"/>
        </w:rPr>
        <w:t>nhãn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4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phụ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: 'works', 'does', 'work', 'used', 'use', 'not'. </w:t>
      </w:r>
      <w:proofErr w:type="spellStart"/>
      <w:r>
        <w:rPr>
          <w:rFonts w:ascii="Times New Roman" w:hAnsi="Times New Roman"/>
          <w:color w:val="1E1E1E"/>
          <w:sz w:val="24"/>
        </w:rPr>
        <w:t>Đây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ưu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hỗ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đổi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trả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39EC250F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3. </w:t>
      </w:r>
      <w:proofErr w:type="spellStart"/>
      <w:r>
        <w:rPr>
          <w:rFonts w:ascii="Times New Roman" w:hAnsi="Times New Roman"/>
          <w:b/>
          <w:color w:val="1E1E1E"/>
          <w:sz w:val="24"/>
        </w:rPr>
        <w:t>Nhóm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Khách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hàng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Trung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thành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&amp; </w:t>
      </w:r>
      <w:proofErr w:type="spellStart"/>
      <w:r>
        <w:rPr>
          <w:rFonts w:ascii="Times New Roman" w:hAnsi="Times New Roman"/>
          <w:b/>
          <w:color w:val="1E1E1E"/>
          <w:sz w:val="24"/>
        </w:rPr>
        <w:t>Cảm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xúc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cao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b/>
          <w:color w:val="1E1E1E"/>
          <w:sz w:val="24"/>
        </w:rPr>
        <w:t>Cụm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3 - 8.9%):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3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(3.28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),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bởi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token '</w:t>
      </w:r>
      <w:proofErr w:type="spellStart"/>
      <w:r>
        <w:rPr>
          <w:rFonts w:ascii="Times New Roman" w:hAnsi="Times New Roman"/>
          <w:color w:val="1E1E1E"/>
          <w:sz w:val="24"/>
        </w:rPr>
        <w:t>exclam</w:t>
      </w:r>
      <w:proofErr w:type="spellEnd"/>
      <w:r>
        <w:rPr>
          <w:rFonts w:ascii="Times New Roman" w:hAnsi="Times New Roman"/>
          <w:color w:val="1E1E1E"/>
          <w:sz w:val="24"/>
        </w:rPr>
        <w:t xml:space="preserve">'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'love', 'great'. </w:t>
      </w:r>
      <w:proofErr w:type="spellStart"/>
      <w:r>
        <w:rPr>
          <w:rFonts w:ascii="Times New Roman" w:hAnsi="Times New Roman"/>
          <w:color w:val="1E1E1E"/>
          <w:sz w:val="24"/>
        </w:rPr>
        <w:t>Đây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mua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dùng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khen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33568412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4. </w:t>
      </w:r>
      <w:proofErr w:type="spellStart"/>
      <w:r>
        <w:rPr>
          <w:rFonts w:ascii="Times New Roman" w:hAnsi="Times New Roman"/>
          <w:b/>
          <w:color w:val="1E1E1E"/>
          <w:sz w:val="24"/>
        </w:rPr>
        <w:t>Cụm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Âm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nhạc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&amp; </w:t>
      </w:r>
      <w:proofErr w:type="spellStart"/>
      <w:r>
        <w:rPr>
          <w:rFonts w:ascii="Times New Roman" w:hAnsi="Times New Roman"/>
          <w:b/>
          <w:color w:val="1E1E1E"/>
          <w:sz w:val="24"/>
        </w:rPr>
        <w:t>Đĩa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hát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b/>
          <w:color w:val="1E1E1E"/>
          <w:sz w:val="24"/>
        </w:rPr>
        <w:t>Cụm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5 - 12.5%):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Album ca </w:t>
      </w:r>
      <w:proofErr w:type="spellStart"/>
      <w:r>
        <w:rPr>
          <w:rFonts w:ascii="Times New Roman" w:hAnsi="Times New Roman"/>
          <w:color w:val="1E1E1E"/>
          <w:sz w:val="24"/>
        </w:rPr>
        <w:t>nhạc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đĩa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CD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(3.27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).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yêu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âm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mua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ca </w:t>
      </w:r>
      <w:proofErr w:type="spellStart"/>
      <w:r>
        <w:rPr>
          <w:rFonts w:ascii="Times New Roman" w:hAnsi="Times New Roman"/>
          <w:color w:val="1E1E1E"/>
          <w:sz w:val="24"/>
        </w:rPr>
        <w:t>sĩ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yêu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tỷ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vượt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trội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1915754B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5. </w:t>
      </w:r>
      <w:proofErr w:type="spellStart"/>
      <w:r>
        <w:rPr>
          <w:rFonts w:ascii="Times New Roman" w:hAnsi="Times New Roman"/>
          <w:b/>
          <w:color w:val="1E1E1E"/>
          <w:sz w:val="24"/>
        </w:rPr>
        <w:t>Cụm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Điện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ảnh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&amp; </w:t>
      </w:r>
      <w:proofErr w:type="spellStart"/>
      <w:r>
        <w:rPr>
          <w:rFonts w:ascii="Times New Roman" w:hAnsi="Times New Roman"/>
          <w:b/>
          <w:color w:val="1E1E1E"/>
          <w:sz w:val="24"/>
        </w:rPr>
        <w:t>Giải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trí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b/>
          <w:color w:val="1E1E1E"/>
          <w:sz w:val="24"/>
        </w:rPr>
        <w:t>Cụm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1 - 13.1%):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chuyên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Phim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ảnh</w:t>
      </w:r>
      <w:proofErr w:type="spellEnd"/>
      <w:r>
        <w:rPr>
          <w:rFonts w:ascii="Times New Roman" w:hAnsi="Times New Roman"/>
          <w:color w:val="1E1E1E"/>
          <w:sz w:val="24"/>
        </w:rPr>
        <w:t xml:space="preserve"> (movie, film, watch, </w:t>
      </w:r>
      <w:proofErr w:type="spellStart"/>
      <w:r>
        <w:rPr>
          <w:rFonts w:ascii="Times New Roman" w:hAnsi="Times New Roman"/>
          <w:color w:val="1E1E1E"/>
          <w:sz w:val="24"/>
        </w:rPr>
        <w:t>dvd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2.96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3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Phim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ảnh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mặt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cao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xem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khen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chê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diễn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kịch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67416E0C" w14:textId="77777777" w:rsidR="00F96D51" w:rsidRDefault="00413827">
      <w:r>
        <w:br w:type="page"/>
      </w:r>
    </w:p>
    <w:p w14:paraId="5427BE37" w14:textId="77777777" w:rsidR="00F96D51" w:rsidRDefault="00413827">
      <w:pPr>
        <w:keepNext/>
        <w:spacing w:before="280" w:after="160"/>
        <w:outlineLvl w:val="0"/>
      </w:pPr>
      <w:bookmarkStart w:id="40" w:name="_Toc31009038"/>
      <w:r>
        <w:rPr>
          <w:rFonts w:ascii="Times New Roman" w:hAnsi="Times New Roman"/>
          <w:b/>
          <w:color w:val="1F4E79"/>
          <w:sz w:val="28"/>
        </w:rPr>
        <w:lastRenderedPageBreak/>
        <w:t>CHƯƠNG 8: KHAI PHÁ LUẬT KẾT HỢP VÀ PHÂN TÍCH CỤM TỪ PHỦ ĐỊNH</w:t>
      </w:r>
      <w:bookmarkEnd w:id="40"/>
    </w:p>
    <w:p w14:paraId="13B9277D" w14:textId="77777777" w:rsidR="00F96D51" w:rsidRDefault="00413827">
      <w:pPr>
        <w:keepNext/>
        <w:spacing w:before="200" w:after="80"/>
        <w:outlineLvl w:val="1"/>
      </w:pPr>
      <w:bookmarkStart w:id="41" w:name="_Toc31009039"/>
      <w:r>
        <w:rPr>
          <w:rFonts w:ascii="Times New Roman" w:hAnsi="Times New Roman"/>
          <w:b/>
          <w:color w:val="1F4E79"/>
          <w:sz w:val="26"/>
        </w:rPr>
        <w:t xml:space="preserve">8.1 </w:t>
      </w:r>
      <w:proofErr w:type="spellStart"/>
      <w:r>
        <w:rPr>
          <w:rFonts w:ascii="Times New Roman" w:hAnsi="Times New Roman"/>
          <w:b/>
          <w:color w:val="1F4E79"/>
          <w:sz w:val="26"/>
        </w:rPr>
        <w:t>Mô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hình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hóa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bài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toán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luật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kết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hợp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trên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dữ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liệu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văn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bản</w:t>
      </w:r>
      <w:bookmarkEnd w:id="41"/>
      <w:proofErr w:type="spellEnd"/>
    </w:p>
    <w:p w14:paraId="412CA247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Khai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(Association Rule Mining)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những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vốn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giỏ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(Market Basket Analysis - Agrawal &amp; Srikant, VLDB 1994).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tạo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chuyển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đổi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sang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mỗi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'Giao </w:t>
      </w:r>
      <w:proofErr w:type="spellStart"/>
      <w:r>
        <w:rPr>
          <w:rFonts w:ascii="Times New Roman" w:hAnsi="Times New Roman"/>
          <w:color w:val="1E1E1E"/>
          <w:sz w:val="24"/>
        </w:rPr>
        <w:t>dịch</w:t>
      </w:r>
      <w:proofErr w:type="spellEnd"/>
      <w:r>
        <w:rPr>
          <w:rFonts w:ascii="Times New Roman" w:hAnsi="Times New Roman"/>
          <w:color w:val="1E1E1E"/>
          <w:sz w:val="24"/>
        </w:rPr>
        <w:t xml:space="preserve">' (Transaction),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coi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'</w:t>
      </w:r>
      <w:proofErr w:type="spellStart"/>
      <w:r>
        <w:rPr>
          <w:rFonts w:ascii="Times New Roman" w:hAnsi="Times New Roman"/>
          <w:color w:val="1E1E1E"/>
          <w:sz w:val="24"/>
        </w:rPr>
        <w:t>Hạng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' (Items) </w:t>
      </w:r>
      <w:proofErr w:type="spellStart"/>
      <w:r>
        <w:rPr>
          <w:rFonts w:ascii="Times New Roman" w:hAnsi="Times New Roman"/>
          <w:color w:val="1E1E1E"/>
          <w:sz w:val="24"/>
        </w:rPr>
        <w:t>nằm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dịch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685A5CA6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Mục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dạng</w:t>
      </w:r>
      <w:proofErr w:type="spellEnd"/>
      <w:r>
        <w:rPr>
          <w:rFonts w:ascii="Times New Roman" w:hAnsi="Times New Roman"/>
          <w:color w:val="1E1E1E"/>
          <w:sz w:val="24"/>
        </w:rPr>
        <w:t>: {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/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} -&gt; {k Sao}, </w:t>
      </w:r>
      <w:proofErr w:type="spellStart"/>
      <w:r>
        <w:rPr>
          <w:rFonts w:ascii="Times New Roman" w:hAnsi="Times New Roman"/>
          <w:color w:val="1E1E1E"/>
          <w:sz w:val="24"/>
        </w:rPr>
        <w:t>nhằm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k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6DA14ADB" w14:textId="77777777" w:rsidR="00F96D51" w:rsidRDefault="00413827">
      <w:pPr>
        <w:keepNext/>
        <w:spacing w:before="200" w:after="80"/>
        <w:outlineLvl w:val="1"/>
      </w:pPr>
      <w:bookmarkStart w:id="42" w:name="_Toc31009040"/>
      <w:r>
        <w:rPr>
          <w:rFonts w:ascii="Times New Roman" w:hAnsi="Times New Roman"/>
          <w:b/>
          <w:color w:val="1F4E79"/>
          <w:sz w:val="26"/>
        </w:rPr>
        <w:t xml:space="preserve">8.2 </w:t>
      </w:r>
      <w:proofErr w:type="spellStart"/>
      <w:r>
        <w:rPr>
          <w:rFonts w:ascii="Times New Roman" w:hAnsi="Times New Roman"/>
          <w:b/>
          <w:color w:val="1F4E79"/>
          <w:sz w:val="26"/>
        </w:rPr>
        <w:t>Các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chỉ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số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đánh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giá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luật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: Support, Confidence </w:t>
      </w:r>
      <w:proofErr w:type="spellStart"/>
      <w:r>
        <w:rPr>
          <w:rFonts w:ascii="Times New Roman" w:hAnsi="Times New Roman"/>
          <w:b/>
          <w:color w:val="1F4E79"/>
          <w:sz w:val="26"/>
        </w:rPr>
        <w:t>và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Lift</w:t>
      </w:r>
      <w:bookmarkEnd w:id="42"/>
    </w:p>
    <w:p w14:paraId="5FC1ABBE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ý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A -&gt; B,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3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23E67F5A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1. </w:t>
      </w:r>
      <w:proofErr w:type="spellStart"/>
      <w:r>
        <w:rPr>
          <w:rFonts w:ascii="Times New Roman" w:hAnsi="Times New Roman"/>
          <w:b/>
          <w:color w:val="1E1E1E"/>
          <w:sz w:val="24"/>
        </w:rPr>
        <w:t>Độ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hỗ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trợ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(Support): </w:t>
      </w:r>
      <w:proofErr w:type="spellStart"/>
      <w:r>
        <w:rPr>
          <w:rFonts w:ascii="Times New Roman" w:hAnsi="Times New Roman"/>
          <w:color w:val="1E1E1E"/>
          <w:sz w:val="24"/>
        </w:rPr>
        <w:t>Tỷ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A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nhãn</w:t>
      </w:r>
      <w:proofErr w:type="spellEnd"/>
      <w:r>
        <w:rPr>
          <w:rFonts w:ascii="Times New Roman" w:hAnsi="Times New Roman"/>
          <w:color w:val="1E1E1E"/>
          <w:sz w:val="24"/>
        </w:rPr>
        <w:t xml:space="preserve"> B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D: </w:t>
      </w:r>
      <w:proofErr w:type="gramStart"/>
      <w:r>
        <w:rPr>
          <w:rFonts w:ascii="Times New Roman" w:hAnsi="Times New Roman"/>
          <w:color w:val="1E1E1E"/>
          <w:sz w:val="24"/>
        </w:rPr>
        <w:t>Support(</w:t>
      </w:r>
      <w:proofErr w:type="gramEnd"/>
      <w:r>
        <w:rPr>
          <w:rFonts w:ascii="Times New Roman" w:hAnsi="Times New Roman"/>
          <w:color w:val="1E1E1E"/>
          <w:sz w:val="24"/>
        </w:rPr>
        <w:t>A -&gt; B) = P(A ∩ B) = Count(A ∩ B) / |D|.</w:t>
      </w:r>
    </w:p>
    <w:p w14:paraId="5CB065AD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2. </w:t>
      </w:r>
      <w:proofErr w:type="spellStart"/>
      <w:r>
        <w:rPr>
          <w:rFonts w:ascii="Times New Roman" w:hAnsi="Times New Roman"/>
          <w:b/>
          <w:color w:val="1E1E1E"/>
          <w:sz w:val="24"/>
        </w:rPr>
        <w:t>Độ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tin </w:t>
      </w:r>
      <w:proofErr w:type="spellStart"/>
      <w:r>
        <w:rPr>
          <w:rFonts w:ascii="Times New Roman" w:hAnsi="Times New Roman"/>
          <w:b/>
          <w:color w:val="1E1E1E"/>
          <w:sz w:val="24"/>
        </w:rPr>
        <w:t>cậy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(Confidence):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nhãn</w:t>
      </w:r>
      <w:proofErr w:type="spellEnd"/>
      <w:r>
        <w:rPr>
          <w:rFonts w:ascii="Times New Roman" w:hAnsi="Times New Roman"/>
          <w:color w:val="1E1E1E"/>
          <w:sz w:val="24"/>
        </w:rPr>
        <w:t xml:space="preserve"> B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A: </w:t>
      </w:r>
      <w:proofErr w:type="gramStart"/>
      <w:r>
        <w:rPr>
          <w:rFonts w:ascii="Times New Roman" w:hAnsi="Times New Roman"/>
          <w:color w:val="1E1E1E"/>
          <w:sz w:val="24"/>
        </w:rPr>
        <w:t>Confidence(</w:t>
      </w:r>
      <w:proofErr w:type="gramEnd"/>
      <w:r>
        <w:rPr>
          <w:rFonts w:ascii="Times New Roman" w:hAnsi="Times New Roman"/>
          <w:color w:val="1E1E1E"/>
          <w:sz w:val="24"/>
        </w:rPr>
        <w:t>A -&gt; B) = P(B | A) = Count(A ∩ B) / Count(A).</w:t>
      </w:r>
    </w:p>
    <w:p w14:paraId="763990B6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3. </w:t>
      </w:r>
      <w:proofErr w:type="spellStart"/>
      <w:r>
        <w:rPr>
          <w:rFonts w:ascii="Times New Roman" w:hAnsi="Times New Roman"/>
          <w:b/>
          <w:color w:val="1E1E1E"/>
          <w:sz w:val="24"/>
        </w:rPr>
        <w:t>Độ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nâng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(Lift) - </w:t>
      </w:r>
      <w:proofErr w:type="spellStart"/>
      <w:r>
        <w:rPr>
          <w:rFonts w:ascii="Times New Roman" w:hAnsi="Times New Roman"/>
          <w:b/>
          <w:color w:val="1E1E1E"/>
          <w:sz w:val="24"/>
        </w:rPr>
        <w:t>Thước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đo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cốt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lõi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giữa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A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nhãn</w:t>
      </w:r>
      <w:proofErr w:type="spellEnd"/>
      <w:r>
        <w:rPr>
          <w:rFonts w:ascii="Times New Roman" w:hAnsi="Times New Roman"/>
          <w:color w:val="1E1E1E"/>
          <w:sz w:val="24"/>
        </w:rPr>
        <w:t xml:space="preserve"> B, so </w:t>
      </w:r>
      <w:proofErr w:type="spellStart"/>
      <w:r>
        <w:rPr>
          <w:rFonts w:ascii="Times New Roman" w:hAnsi="Times New Roman"/>
          <w:color w:val="1E1E1E"/>
          <w:sz w:val="24"/>
        </w:rPr>
        <w:t>sánh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gramStart"/>
      <w:r>
        <w:rPr>
          <w:rFonts w:ascii="Times New Roman" w:hAnsi="Times New Roman"/>
          <w:color w:val="1E1E1E"/>
          <w:sz w:val="24"/>
        </w:rPr>
        <w:t>Lift(</w:t>
      </w:r>
      <w:proofErr w:type="gramEnd"/>
      <w:r>
        <w:rPr>
          <w:rFonts w:ascii="Times New Roman" w:hAnsi="Times New Roman"/>
          <w:color w:val="1E1E1E"/>
          <w:sz w:val="24"/>
        </w:rPr>
        <w:t xml:space="preserve">A -&gt; B) = P(B | A) / P(B) = Confidence(A -&gt; B) / P(B). Do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tuyệt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P(B) = 0.20 (20.0%).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Lift = 1.0: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A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B.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Lift &gt; 1.0: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A </w:t>
      </w:r>
      <w:proofErr w:type="spellStart"/>
      <w:r>
        <w:rPr>
          <w:rFonts w:ascii="Times New Roman" w:hAnsi="Times New Roman"/>
          <w:color w:val="1E1E1E"/>
          <w:sz w:val="24"/>
        </w:rPr>
        <w:t>làm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nhãn</w:t>
      </w:r>
      <w:proofErr w:type="spellEnd"/>
      <w:r>
        <w:rPr>
          <w:rFonts w:ascii="Times New Roman" w:hAnsi="Times New Roman"/>
          <w:color w:val="1E1E1E"/>
          <w:sz w:val="24"/>
        </w:rPr>
        <w:t xml:space="preserve"> B </w:t>
      </w:r>
      <w:proofErr w:type="spellStart"/>
      <w:r>
        <w:rPr>
          <w:rFonts w:ascii="Times New Roman" w:hAnsi="Times New Roman"/>
          <w:color w:val="1E1E1E"/>
          <w:sz w:val="24"/>
        </w:rPr>
        <w:t>lên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Lift </w:t>
      </w:r>
      <w:proofErr w:type="spellStart"/>
      <w:r>
        <w:rPr>
          <w:rFonts w:ascii="Times New Roman" w:hAnsi="Times New Roman"/>
          <w:color w:val="1E1E1E"/>
          <w:sz w:val="24"/>
        </w:rPr>
        <w:t>lần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so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Lift </w:t>
      </w:r>
      <w:proofErr w:type="spellStart"/>
      <w:r>
        <w:rPr>
          <w:rFonts w:ascii="Times New Roman" w:hAnsi="Times New Roman"/>
          <w:color w:val="1E1E1E"/>
          <w:sz w:val="24"/>
        </w:rPr>
        <w:t>càng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1971816B" w14:textId="77777777" w:rsidR="00F96D51" w:rsidRDefault="00413827">
      <w:pPr>
        <w:keepNext/>
        <w:spacing w:before="200" w:after="80"/>
        <w:outlineLvl w:val="1"/>
      </w:pPr>
      <w:bookmarkStart w:id="43" w:name="_Toc31009041"/>
      <w:r>
        <w:rPr>
          <w:rFonts w:ascii="Times New Roman" w:hAnsi="Times New Roman"/>
          <w:b/>
          <w:color w:val="1F4E79"/>
          <w:sz w:val="26"/>
        </w:rPr>
        <w:t xml:space="preserve">8.3 </w:t>
      </w:r>
      <w:proofErr w:type="spellStart"/>
      <w:r>
        <w:rPr>
          <w:rFonts w:ascii="Times New Roman" w:hAnsi="Times New Roman"/>
          <w:b/>
          <w:color w:val="1F4E79"/>
          <w:sz w:val="26"/>
        </w:rPr>
        <w:t>Phân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tích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các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luật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kết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hợp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có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Lift </w:t>
      </w:r>
      <w:proofErr w:type="spellStart"/>
      <w:r>
        <w:rPr>
          <w:rFonts w:ascii="Times New Roman" w:hAnsi="Times New Roman"/>
          <w:b/>
          <w:color w:val="1F4E79"/>
          <w:sz w:val="26"/>
        </w:rPr>
        <w:t>cao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nhất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cho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1 </w:t>
      </w:r>
      <w:proofErr w:type="spellStart"/>
      <w:r>
        <w:rPr>
          <w:rFonts w:ascii="Times New Roman" w:hAnsi="Times New Roman"/>
          <w:b/>
          <w:color w:val="1F4E79"/>
          <w:sz w:val="26"/>
        </w:rPr>
        <w:t>sao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và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5 </w:t>
      </w:r>
      <w:proofErr w:type="spellStart"/>
      <w:r>
        <w:rPr>
          <w:rFonts w:ascii="Times New Roman" w:hAnsi="Times New Roman"/>
          <w:b/>
          <w:color w:val="1F4E79"/>
          <w:sz w:val="26"/>
        </w:rPr>
        <w:t>sao</w:t>
      </w:r>
      <w:bookmarkEnd w:id="43"/>
      <w:proofErr w:type="spellEnd"/>
    </w:p>
    <w:p w14:paraId="327E9D8B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ngưỡng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Support </w:t>
      </w:r>
      <w:proofErr w:type="spellStart"/>
      <w:r>
        <w:rPr>
          <w:rFonts w:ascii="Times New Roman" w:hAnsi="Times New Roman"/>
          <w:color w:val="1E1E1E"/>
          <w:sz w:val="24"/>
        </w:rPr>
        <w:t>tối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0.1% (</w:t>
      </w:r>
      <w:proofErr w:type="spellStart"/>
      <w:r>
        <w:rPr>
          <w:rFonts w:ascii="Times New Roman" w:hAnsi="Times New Roman"/>
          <w:color w:val="1E1E1E"/>
          <w:sz w:val="24"/>
        </w:rPr>
        <w:t>min_support</w:t>
      </w:r>
      <w:proofErr w:type="spellEnd"/>
      <w:r>
        <w:rPr>
          <w:rFonts w:ascii="Times New Roman" w:hAnsi="Times New Roman"/>
          <w:color w:val="1E1E1E"/>
          <w:sz w:val="24"/>
        </w:rPr>
        <w:t xml:space="preserve"> = 0.001, </w:t>
      </w:r>
      <w:proofErr w:type="spellStart"/>
      <w:r>
        <w:rPr>
          <w:rFonts w:ascii="Times New Roman" w:hAnsi="Times New Roman"/>
          <w:color w:val="1E1E1E"/>
          <w:sz w:val="24"/>
        </w:rPr>
        <w:t>tương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600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).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27,575 </w:t>
      </w:r>
      <w:proofErr w:type="spellStart"/>
      <w:r>
        <w:rPr>
          <w:rFonts w:ascii="Times New Roman" w:hAnsi="Times New Roman"/>
          <w:color w:val="1E1E1E"/>
          <w:sz w:val="24"/>
        </w:rPr>
        <w:t>luật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5,515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0.7 </w:t>
      </w:r>
      <w:proofErr w:type="spellStart"/>
      <w:r>
        <w:rPr>
          <w:rFonts w:ascii="Times New Roman" w:hAnsi="Times New Roman"/>
          <w:color w:val="1E1E1E"/>
          <w:sz w:val="24"/>
        </w:rPr>
        <w:t>giây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8.1 </w:t>
      </w:r>
      <w:proofErr w:type="spellStart"/>
      <w:r>
        <w:rPr>
          <w:rFonts w:ascii="Times New Roman" w:hAnsi="Times New Roman"/>
          <w:color w:val="1E1E1E"/>
          <w:sz w:val="24"/>
        </w:rPr>
        <w:t>trực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</w:t>
      </w:r>
      <w:proofErr w:type="spellEnd"/>
      <w:r>
        <w:rPr>
          <w:rFonts w:ascii="Times New Roman" w:hAnsi="Times New Roman"/>
          <w:color w:val="1E1E1E"/>
          <w:sz w:val="24"/>
        </w:rPr>
        <w:t xml:space="preserve"> so </w:t>
      </w:r>
      <w:proofErr w:type="spellStart"/>
      <w:r>
        <w:rPr>
          <w:rFonts w:ascii="Times New Roman" w:hAnsi="Times New Roman"/>
          <w:color w:val="1E1E1E"/>
          <w:sz w:val="24"/>
        </w:rPr>
        <w:t>sánh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nâng</w:t>
      </w:r>
      <w:proofErr w:type="spellEnd"/>
      <w:r>
        <w:rPr>
          <w:rFonts w:ascii="Times New Roman" w:hAnsi="Times New Roman"/>
          <w:color w:val="1E1E1E"/>
          <w:sz w:val="24"/>
        </w:rPr>
        <w:t xml:space="preserve"> (Lift)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3E6EB5C3" w14:textId="77777777" w:rsidR="00F96D51" w:rsidRDefault="00413827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114300" distR="114300" wp14:anchorId="2CE9F32D" wp14:editId="2622D2E6">
            <wp:extent cx="5303520" cy="180848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08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FD2A1" w14:textId="77777777" w:rsidR="00F96D51" w:rsidRDefault="00413827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color w:val="1E1E1E"/>
          <w:sz w:val="21"/>
        </w:rPr>
        <w:t>Hình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8.1: </w:t>
      </w:r>
      <w:proofErr w:type="spellStart"/>
      <w:r>
        <w:rPr>
          <w:rFonts w:ascii="Times New Roman" w:hAnsi="Times New Roman"/>
          <w:i/>
          <w:color w:val="1E1E1E"/>
          <w:sz w:val="21"/>
        </w:rPr>
        <w:t>Biểu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đồ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độ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nâng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(Lift) </w:t>
      </w:r>
      <w:proofErr w:type="spellStart"/>
      <w:r>
        <w:rPr>
          <w:rFonts w:ascii="Times New Roman" w:hAnsi="Times New Roman"/>
          <w:i/>
          <w:color w:val="1E1E1E"/>
          <w:sz w:val="21"/>
        </w:rPr>
        <w:t>của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các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từ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khóa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liên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kết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mạnh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nhất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với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nhãn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1 Sao </w:t>
      </w:r>
      <w:proofErr w:type="spellStart"/>
      <w:r>
        <w:rPr>
          <w:rFonts w:ascii="Times New Roman" w:hAnsi="Times New Roman"/>
          <w:i/>
          <w:color w:val="1E1E1E"/>
          <w:sz w:val="21"/>
        </w:rPr>
        <w:t>và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5 Sao</w:t>
      </w:r>
    </w:p>
    <w:p w14:paraId="03804DB3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i/>
          <w:color w:val="1E1E1E"/>
          <w:sz w:val="24"/>
        </w:rPr>
        <w:t>Bảng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8.1: Top 10 </w:t>
      </w:r>
      <w:proofErr w:type="spellStart"/>
      <w:r>
        <w:rPr>
          <w:rFonts w:ascii="Times New Roman" w:hAnsi="Times New Roman"/>
          <w:i/>
          <w:color w:val="1E1E1E"/>
          <w:sz w:val="24"/>
        </w:rPr>
        <w:t>luật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kết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hợp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mạnh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nhất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dẫn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tới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nhãn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1 Sao (</w:t>
      </w:r>
      <w:proofErr w:type="spellStart"/>
      <w:r>
        <w:rPr>
          <w:rFonts w:ascii="Times New Roman" w:hAnsi="Times New Roman"/>
          <w:i/>
          <w:color w:val="1E1E1E"/>
          <w:sz w:val="24"/>
        </w:rPr>
        <w:t>xếp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theo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Lift):</w:t>
      </w:r>
    </w:p>
    <w:tbl>
      <w:tblPr>
        <w:tblW w:w="0" w:type="auto"/>
        <w:jc w:val="center"/>
        <w:tblBorders>
          <w:top w:val="single" w:sz="6" w:space="0" w:color="C0C0C0"/>
          <w:bottom w:val="single" w:sz="8" w:space="0" w:color="C0C0C0"/>
          <w:insideH w:val="single" w:sz="4" w:space="0" w:color="C0C0C0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2880"/>
        <w:gridCol w:w="2016"/>
        <w:gridCol w:w="2016"/>
        <w:gridCol w:w="2016"/>
        <w:gridCol w:w="2160"/>
      </w:tblGrid>
      <w:tr w:rsidR="00F96D51" w14:paraId="6701A634" w14:textId="77777777">
        <w:trPr>
          <w:jc w:val="center"/>
        </w:trPr>
        <w:tc>
          <w:tcPr>
            <w:tcW w:w="1152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C316C05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Thứ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hạng</w:t>
            </w:r>
            <w:proofErr w:type="spellEnd"/>
          </w:p>
        </w:tc>
        <w:tc>
          <w:tcPr>
            <w:tcW w:w="2880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F09EB29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Cụm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từ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khóa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vế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trái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(A)</w:t>
            </w:r>
          </w:p>
        </w:tc>
        <w:tc>
          <w:tcPr>
            <w:tcW w:w="2016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A8F5ABC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Support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từ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(A)</w:t>
            </w:r>
          </w:p>
        </w:tc>
        <w:tc>
          <w:tcPr>
            <w:tcW w:w="2016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898CC24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Support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luật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(A-&gt;1)</w:t>
            </w:r>
          </w:p>
        </w:tc>
        <w:tc>
          <w:tcPr>
            <w:tcW w:w="2016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8DC6602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Confidence (%)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A4227E7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Độ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nâng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(Lift)</w:t>
            </w:r>
          </w:p>
        </w:tc>
      </w:tr>
      <w:tr w:rsidR="00F96D51" w14:paraId="32FF61F3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1F833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B9829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zero stars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962B7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0.0014 (0.14%)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CF033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0.0013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7E01E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93.70%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DC806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4.8097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Gấp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4.81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lần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</w:tr>
      <w:tr w:rsidR="00F96D51" w14:paraId="69878A0B" w14:textId="77777777">
        <w:trPr>
          <w:jc w:val="center"/>
        </w:trPr>
        <w:tc>
          <w:tcPr>
            <w:tcW w:w="11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D83F8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</w:t>
            </w:r>
          </w:p>
        </w:tc>
        <w:tc>
          <w:tcPr>
            <w:tcW w:w="28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C68A8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worst movies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7CB46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0.0011 (0.11%)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E18E4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0.0009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DC236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87.38%</w:t>
            </w:r>
          </w:p>
        </w:tc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07439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4.4853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Gấp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4.49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lần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</w:tr>
      <w:tr w:rsidR="00F96D51" w14:paraId="646B175A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7B1F3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3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2649B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piece junk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A8A64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0.0021 (0.21%)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BF060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0.0018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168BF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86.50%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C2102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4.4400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Gấp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4.44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lần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</w:tr>
      <w:tr w:rsidR="00F96D51" w14:paraId="71393412" w14:textId="77777777">
        <w:trPr>
          <w:jc w:val="center"/>
        </w:trPr>
        <w:tc>
          <w:tcPr>
            <w:tcW w:w="11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BB86D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</w:t>
            </w:r>
          </w:p>
        </w:tc>
        <w:tc>
          <w:tcPr>
            <w:tcW w:w="28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F1A8A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worst movie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A2489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0.0018 (0.18%)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84DBF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0.0015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B7826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82.94%</w:t>
            </w:r>
          </w:p>
        </w:tc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D1988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4.2570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Gấp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4.26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lần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</w:tr>
      <w:tr w:rsidR="00F96D51" w14:paraId="5BADBE4D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F8330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88A9A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total waste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9F856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0.0015 (0.15%)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8AC2B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0.0012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1DEEB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77.13%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1830F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3.9590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Gấp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3.96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lần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</w:tr>
      <w:tr w:rsidR="00F96D51" w14:paraId="568561E2" w14:textId="77777777">
        <w:trPr>
          <w:jc w:val="center"/>
        </w:trPr>
        <w:tc>
          <w:tcPr>
            <w:tcW w:w="11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A6BE9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6</w:t>
            </w:r>
          </w:p>
        </w:tc>
        <w:tc>
          <w:tcPr>
            <w:tcW w:w="28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A9E9E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worst book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3C620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0.0016 (0.16%)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9257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0.0012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EEFD8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77.00%</w:t>
            </w:r>
          </w:p>
        </w:tc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3FBF3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3.9524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Gấp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3.95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lần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</w:tr>
      <w:tr w:rsidR="00F96D51" w14:paraId="0E53848E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8F550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7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7F294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complete waste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1DC8D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0.0015 (0.15%)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6DD52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0.0012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734C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76.67%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502A7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3.9356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Gấp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3.94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lần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</w:tr>
      <w:tr w:rsidR="00F96D51" w14:paraId="7D890D99" w14:textId="77777777">
        <w:trPr>
          <w:jc w:val="center"/>
        </w:trPr>
        <w:tc>
          <w:tcPr>
            <w:tcW w:w="11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104CB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8</w:t>
            </w:r>
          </w:p>
        </w:tc>
        <w:tc>
          <w:tcPr>
            <w:tcW w:w="28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1A4FA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horrible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exclam</w:t>
            </w:r>
            <w:proofErr w:type="spellEnd"/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304BB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0.0014 (0.14%)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941B8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0.0010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AE3C5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76.10%</w:t>
            </w:r>
          </w:p>
        </w:tc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0D1AE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3.9063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Gấp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3.91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lần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</w:tr>
      <w:tr w:rsidR="00F96D51" w14:paraId="7A8FD1A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9D7F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9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5CECE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awful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exclam</w:t>
            </w:r>
            <w:proofErr w:type="spellEnd"/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B7B1E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0.0011 (0.11%)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F1645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0.0008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563E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75.96%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7680E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3.8991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Gấp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3.90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lần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</w:tr>
      <w:tr w:rsidR="00F96D51" w14:paraId="547E6BD2" w14:textId="77777777">
        <w:trPr>
          <w:jc w:val="center"/>
        </w:trPr>
        <w:tc>
          <w:tcPr>
            <w:tcW w:w="11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69E095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10</w:t>
            </w:r>
          </w:p>
        </w:tc>
        <w:tc>
          <w:tcPr>
            <w:tcW w:w="28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99EE7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junk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1D79E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0.0071 (0.71%)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977C1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0.0053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3F929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73.61%</w:t>
            </w:r>
          </w:p>
        </w:tc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A6FC4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3.7783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Gấp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3.78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lần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</w:tr>
    </w:tbl>
    <w:p w14:paraId="10FB4B48" w14:textId="77777777" w:rsidR="00F96D51" w:rsidRDefault="00F96D51">
      <w:pPr>
        <w:spacing w:before="40" w:after="80"/>
      </w:pPr>
    </w:p>
    <w:p w14:paraId="1383C387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i/>
          <w:color w:val="1E1E1E"/>
          <w:sz w:val="24"/>
        </w:rPr>
        <w:t>Bảng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8.2: Top 10 </w:t>
      </w:r>
      <w:proofErr w:type="spellStart"/>
      <w:r>
        <w:rPr>
          <w:rFonts w:ascii="Times New Roman" w:hAnsi="Times New Roman"/>
          <w:i/>
          <w:color w:val="1E1E1E"/>
          <w:sz w:val="24"/>
        </w:rPr>
        <w:t>luật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kết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hợp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mạnh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nhất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dẫn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tới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nhãn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5 Sao (</w:t>
      </w:r>
      <w:proofErr w:type="spellStart"/>
      <w:r>
        <w:rPr>
          <w:rFonts w:ascii="Times New Roman" w:hAnsi="Times New Roman"/>
          <w:i/>
          <w:color w:val="1E1E1E"/>
          <w:sz w:val="24"/>
        </w:rPr>
        <w:t>xếp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theo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Lift):</w:t>
      </w:r>
    </w:p>
    <w:tbl>
      <w:tblPr>
        <w:tblW w:w="0" w:type="auto"/>
        <w:jc w:val="center"/>
        <w:tblBorders>
          <w:top w:val="single" w:sz="6" w:space="0" w:color="C0C0C0"/>
          <w:bottom w:val="single" w:sz="8" w:space="0" w:color="C0C0C0"/>
          <w:insideH w:val="single" w:sz="4" w:space="0" w:color="C0C0C0"/>
        </w:tblBorders>
        <w:tblLayout w:type="fixed"/>
        <w:tblLook w:val="04A0" w:firstRow="1" w:lastRow="0" w:firstColumn="1" w:lastColumn="0" w:noHBand="0" w:noVBand="1"/>
      </w:tblPr>
      <w:tblGrid>
        <w:gridCol w:w="1152"/>
        <w:gridCol w:w="2880"/>
        <w:gridCol w:w="2016"/>
        <w:gridCol w:w="2016"/>
        <w:gridCol w:w="2016"/>
        <w:gridCol w:w="2160"/>
      </w:tblGrid>
      <w:tr w:rsidR="00F96D51" w14:paraId="5796C99F" w14:textId="77777777">
        <w:trPr>
          <w:jc w:val="center"/>
        </w:trPr>
        <w:tc>
          <w:tcPr>
            <w:tcW w:w="1152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0F0D8A0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Thứ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hạng</w:t>
            </w:r>
            <w:proofErr w:type="spellEnd"/>
          </w:p>
        </w:tc>
        <w:tc>
          <w:tcPr>
            <w:tcW w:w="2880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2B35002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Cụm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từ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khóa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vế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trái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(A)</w:t>
            </w:r>
          </w:p>
        </w:tc>
        <w:tc>
          <w:tcPr>
            <w:tcW w:w="2016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4114D6B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Support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từ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(A)</w:t>
            </w:r>
          </w:p>
        </w:tc>
        <w:tc>
          <w:tcPr>
            <w:tcW w:w="2016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06D3E2E8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Support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luật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(A-&gt;5)</w:t>
            </w:r>
          </w:p>
        </w:tc>
        <w:tc>
          <w:tcPr>
            <w:tcW w:w="2016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09B49A61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Confidence (%)</w:t>
            </w:r>
          </w:p>
        </w:tc>
        <w:tc>
          <w:tcPr>
            <w:tcW w:w="2160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0932246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Độ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nâng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(Lift)</w:t>
            </w:r>
          </w:p>
        </w:tc>
      </w:tr>
      <w:tr w:rsidR="00F96D51" w14:paraId="07B3DB48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1ABB5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51B83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excellent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exclam</w:t>
            </w:r>
            <w:proofErr w:type="spellEnd"/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D6BD9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0.0014 (0.14%)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F3607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0.0011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88E5A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74.44%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9C412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3.6734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Gấp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3.67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lần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</w:tr>
      <w:tr w:rsidR="00F96D51" w14:paraId="66B1E437" w14:textId="77777777">
        <w:trPr>
          <w:jc w:val="center"/>
        </w:trPr>
        <w:tc>
          <w:tcPr>
            <w:tcW w:w="11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00CA2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</w:t>
            </w:r>
          </w:p>
        </w:tc>
        <w:tc>
          <w:tcPr>
            <w:tcW w:w="28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17486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fantastic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exclam</w:t>
            </w:r>
            <w:proofErr w:type="spellEnd"/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1213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0.0011 (0.11%)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20AC3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0.0008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3CCF4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72.16%</w:t>
            </w:r>
          </w:p>
        </w:tc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A9EFB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3.5611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Gấp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3.56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lần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</w:tr>
      <w:tr w:rsidR="00F96D51" w14:paraId="36E36B8F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CF46F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lastRenderedPageBreak/>
              <w:t>3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A3A17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exclam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highly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3502E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0.0014 (0.14%)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7EE05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0.0010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312A6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71.90%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F6C87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3.5482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Gấp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3.55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lần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</w:tr>
      <w:tr w:rsidR="00F96D51" w14:paraId="006CC6BA" w14:textId="77777777">
        <w:trPr>
          <w:jc w:val="center"/>
        </w:trPr>
        <w:tc>
          <w:tcPr>
            <w:tcW w:w="11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211CF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</w:t>
            </w:r>
          </w:p>
        </w:tc>
        <w:tc>
          <w:tcPr>
            <w:tcW w:w="28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20944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amazing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exclam</w:t>
            </w:r>
            <w:proofErr w:type="spellEnd"/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A5217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0.0017 (0.17%)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C14C5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0.0012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5B04B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71.37%</w:t>
            </w:r>
          </w:p>
        </w:tc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90835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3.5220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Gấp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3.52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lần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</w:tr>
      <w:tr w:rsidR="00F96D51" w14:paraId="1A4AF7B0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08F81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E4212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wonderful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exclam</w:t>
            </w:r>
            <w:proofErr w:type="spellEnd"/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99BA8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0.0013 (0.13%)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5642F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0.0009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24FB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69.92%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49D15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3.4504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Gấp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3.45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lần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</w:tr>
      <w:tr w:rsidR="00F96D51" w14:paraId="6FFD9879" w14:textId="77777777">
        <w:trPr>
          <w:jc w:val="center"/>
        </w:trPr>
        <w:tc>
          <w:tcPr>
            <w:tcW w:w="11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CD23C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6</w:t>
            </w:r>
          </w:p>
        </w:tc>
        <w:tc>
          <w:tcPr>
            <w:tcW w:w="28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A2396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awesome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exclam</w:t>
            </w:r>
            <w:proofErr w:type="spellEnd"/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3F887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0.0026 (0.26%)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20E04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0.0018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610F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69.65%</w:t>
            </w:r>
          </w:p>
        </w:tc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395F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3.4368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Gấp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3.44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lần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</w:tr>
      <w:tr w:rsidR="00F96D51" w14:paraId="2AF6154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F452D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7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DCCDB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exclam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best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8AAA0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0.0022 (0.22%)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69764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0.0015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A93F1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68.39%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A82BB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3.3748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Gấp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3.37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lần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</w:tr>
      <w:tr w:rsidR="00F96D51" w14:paraId="11D8D9B3" w14:textId="77777777">
        <w:trPr>
          <w:jc w:val="center"/>
        </w:trPr>
        <w:tc>
          <w:tcPr>
            <w:tcW w:w="11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B1A5D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8</w:t>
            </w:r>
          </w:p>
        </w:tc>
        <w:tc>
          <w:tcPr>
            <w:tcW w:w="28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25E6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best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exclam</w:t>
            </w:r>
            <w:proofErr w:type="spellEnd"/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DA04D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0.0029 (0.29%)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B8935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0.0020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BA1ED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66.91%</w:t>
            </w:r>
          </w:p>
        </w:tc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FDB9D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3.3019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Gấp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3.30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lần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</w:tr>
      <w:tr w:rsidR="00F96D51" w14:paraId="48A2098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45C54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9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6D41D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love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exclam</w:t>
            </w:r>
            <w:proofErr w:type="spellEnd"/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42EF6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0.0053 (0.53%)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A3F5A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0.0035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D2B12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66.36%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A4766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3.2747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Gấp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3.27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lần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</w:tr>
      <w:tr w:rsidR="00F96D51" w14:paraId="18BA9CD2" w14:textId="77777777">
        <w:trPr>
          <w:jc w:val="center"/>
        </w:trPr>
        <w:tc>
          <w:tcPr>
            <w:tcW w:w="11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EC25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10</w:t>
            </w:r>
          </w:p>
        </w:tc>
        <w:tc>
          <w:tcPr>
            <w:tcW w:w="28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40854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best books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063E5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0.0021 (0.21%)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518D0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0.0014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5CE7C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65.68%</w:t>
            </w:r>
          </w:p>
        </w:tc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F4C9A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3.2408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Gấp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3.24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lần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</w:tr>
    </w:tbl>
    <w:p w14:paraId="4A1ED4D8" w14:textId="77777777" w:rsidR="00F96D51" w:rsidRDefault="00F96D51">
      <w:pPr>
        <w:spacing w:before="40" w:after="80"/>
      </w:pPr>
    </w:p>
    <w:p w14:paraId="1BD830EC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8.1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8.2:</w:t>
      </w:r>
    </w:p>
    <w:p w14:paraId="4FD98807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• </w:t>
      </w:r>
      <w:proofErr w:type="spellStart"/>
      <w:r>
        <w:rPr>
          <w:rFonts w:ascii="Times New Roman" w:hAnsi="Times New Roman"/>
          <w:b/>
          <w:color w:val="1E1E1E"/>
          <w:sz w:val="24"/>
        </w:rPr>
        <w:t>Tín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hiệu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b/>
          <w:color w:val="1E1E1E"/>
          <w:sz w:val="24"/>
        </w:rPr>
        <w:t>sao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tuyệt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đối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Luật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{zero stars} -&gt; {1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}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Confidence </w:t>
      </w:r>
      <w:proofErr w:type="spellStart"/>
      <w:r>
        <w:rPr>
          <w:rFonts w:ascii="Times New Roman" w:hAnsi="Times New Roman"/>
          <w:color w:val="1E1E1E"/>
          <w:sz w:val="24"/>
        </w:rPr>
        <w:t>lên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93.70%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Lift = 4.81! Khi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'zero stars' (</w:t>
      </w:r>
      <w:proofErr w:type="spellStart"/>
      <w:r>
        <w:rPr>
          <w:rFonts w:ascii="Times New Roman" w:hAnsi="Times New Roman"/>
          <w:color w:val="1E1E1E"/>
          <w:sz w:val="24"/>
        </w:rPr>
        <w:t>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gì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chấm</w:t>
      </w:r>
      <w:proofErr w:type="spellEnd"/>
      <w:r>
        <w:rPr>
          <w:rFonts w:ascii="Times New Roman" w:hAnsi="Times New Roman"/>
          <w:color w:val="1E1E1E"/>
          <w:sz w:val="24"/>
        </w:rPr>
        <w:t xml:space="preserve"> 0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),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vọt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4.81 </w:t>
      </w:r>
      <w:proofErr w:type="spellStart"/>
      <w:r>
        <w:rPr>
          <w:rFonts w:ascii="Times New Roman" w:hAnsi="Times New Roman"/>
          <w:color w:val="1E1E1E"/>
          <w:sz w:val="24"/>
        </w:rPr>
        <w:t>lần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so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Tiếp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theo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nặng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'piece junk' (Conf 86.5%), 'total waste' (Conf 77.1%).</w:t>
      </w:r>
    </w:p>
    <w:p w14:paraId="67445A85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• </w:t>
      </w:r>
      <w:proofErr w:type="spellStart"/>
      <w:r>
        <w:rPr>
          <w:rFonts w:ascii="Times New Roman" w:hAnsi="Times New Roman"/>
          <w:b/>
          <w:color w:val="1E1E1E"/>
          <w:sz w:val="24"/>
        </w:rPr>
        <w:t>Vai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trò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của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dấu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cảm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thán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ở 5 </w:t>
      </w:r>
      <w:proofErr w:type="spellStart"/>
      <w:r>
        <w:rPr>
          <w:rFonts w:ascii="Times New Roman" w:hAnsi="Times New Roman"/>
          <w:b/>
          <w:color w:val="1E1E1E"/>
          <w:sz w:val="24"/>
        </w:rPr>
        <w:t>sao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điều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chú</w:t>
      </w:r>
      <w:proofErr w:type="spellEnd"/>
      <w:r>
        <w:rPr>
          <w:rFonts w:ascii="Times New Roman" w:hAnsi="Times New Roman"/>
          <w:color w:val="1E1E1E"/>
          <w:sz w:val="24"/>
        </w:rPr>
        <w:t xml:space="preserve"> ý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9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10 </w:t>
      </w:r>
      <w:proofErr w:type="spellStart"/>
      <w:r>
        <w:rPr>
          <w:rFonts w:ascii="Times New Roman" w:hAnsi="Times New Roman"/>
          <w:color w:val="1E1E1E"/>
          <w:sz w:val="24"/>
        </w:rPr>
        <w:t>luật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Lift </w:t>
      </w:r>
      <w:proofErr w:type="spellStart"/>
      <w:r>
        <w:rPr>
          <w:rFonts w:ascii="Times New Roman" w:hAnsi="Times New Roman"/>
          <w:color w:val="1E1E1E"/>
          <w:sz w:val="24"/>
        </w:rPr>
        <w:t>cao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chứa</w:t>
      </w:r>
      <w:proofErr w:type="spellEnd"/>
      <w:r>
        <w:rPr>
          <w:rFonts w:ascii="Times New Roman" w:hAnsi="Times New Roman"/>
          <w:color w:val="1E1E1E"/>
          <w:sz w:val="24"/>
        </w:rPr>
        <w:t xml:space="preserve"> token '</w:t>
      </w:r>
      <w:proofErr w:type="spellStart"/>
      <w:r>
        <w:rPr>
          <w:rFonts w:ascii="Times New Roman" w:hAnsi="Times New Roman"/>
          <w:color w:val="1E1E1E"/>
          <w:sz w:val="24"/>
        </w:rPr>
        <w:t>exclam</w:t>
      </w:r>
      <w:proofErr w:type="spellEnd"/>
      <w:r>
        <w:rPr>
          <w:rFonts w:ascii="Times New Roman" w:hAnsi="Times New Roman"/>
          <w:color w:val="1E1E1E"/>
          <w:sz w:val="24"/>
        </w:rPr>
        <w:t>' (</w:t>
      </w:r>
      <w:proofErr w:type="spellStart"/>
      <w:r>
        <w:rPr>
          <w:rFonts w:ascii="Times New Roman" w:hAnsi="Times New Roman"/>
          <w:color w:val="1E1E1E"/>
          <w:sz w:val="24"/>
        </w:rPr>
        <w:t>dấu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chấm</w:t>
      </w:r>
      <w:proofErr w:type="spellEnd"/>
      <w:r>
        <w:rPr>
          <w:rFonts w:ascii="Times New Roman" w:hAnsi="Times New Roman"/>
          <w:color w:val="1E1E1E"/>
          <w:sz w:val="24"/>
        </w:rPr>
        <w:t xml:space="preserve"> than)!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'excellent </w:t>
      </w:r>
      <w:proofErr w:type="spellStart"/>
      <w:r>
        <w:rPr>
          <w:rFonts w:ascii="Times New Roman" w:hAnsi="Times New Roman"/>
          <w:color w:val="1E1E1E"/>
          <w:sz w:val="24"/>
        </w:rPr>
        <w:t>exclam</w:t>
      </w:r>
      <w:proofErr w:type="spellEnd"/>
      <w:r>
        <w:rPr>
          <w:rFonts w:ascii="Times New Roman" w:hAnsi="Times New Roman"/>
          <w:color w:val="1E1E1E"/>
          <w:sz w:val="24"/>
        </w:rPr>
        <w:t xml:space="preserve">' (Lift 3.67), 'fantastic </w:t>
      </w:r>
      <w:proofErr w:type="spellStart"/>
      <w:r>
        <w:rPr>
          <w:rFonts w:ascii="Times New Roman" w:hAnsi="Times New Roman"/>
          <w:color w:val="1E1E1E"/>
          <w:sz w:val="24"/>
        </w:rPr>
        <w:t>exclam</w:t>
      </w:r>
      <w:proofErr w:type="spellEnd"/>
      <w:r>
        <w:rPr>
          <w:rFonts w:ascii="Times New Roman" w:hAnsi="Times New Roman"/>
          <w:color w:val="1E1E1E"/>
          <w:sz w:val="24"/>
        </w:rPr>
        <w:t xml:space="preserve">' (Lift 3.56), 'amazing </w:t>
      </w:r>
      <w:proofErr w:type="spellStart"/>
      <w:r>
        <w:rPr>
          <w:rFonts w:ascii="Times New Roman" w:hAnsi="Times New Roman"/>
          <w:color w:val="1E1E1E"/>
          <w:sz w:val="24"/>
        </w:rPr>
        <w:t>exclam</w:t>
      </w:r>
      <w:proofErr w:type="spellEnd"/>
      <w:r>
        <w:rPr>
          <w:rFonts w:ascii="Times New Roman" w:hAnsi="Times New Roman"/>
          <w:color w:val="1E1E1E"/>
          <w:sz w:val="24"/>
        </w:rPr>
        <w:t xml:space="preserve">' (Lift 3.52) </w:t>
      </w:r>
      <w:proofErr w:type="spellStart"/>
      <w:r>
        <w:rPr>
          <w:rFonts w:ascii="Times New Roman" w:hAnsi="Times New Roman"/>
          <w:color w:val="1E1E1E"/>
          <w:sz w:val="24"/>
        </w:rPr>
        <w:t>khẳng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đắn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chuyển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đổi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token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44518253" w14:textId="77777777" w:rsidR="00F96D51" w:rsidRDefault="00413827">
      <w:pPr>
        <w:keepNext/>
        <w:spacing w:before="200" w:after="80"/>
        <w:outlineLvl w:val="1"/>
      </w:pPr>
      <w:bookmarkStart w:id="44" w:name="_Toc31009042"/>
      <w:r>
        <w:rPr>
          <w:rFonts w:ascii="Times New Roman" w:hAnsi="Times New Roman"/>
          <w:b/>
          <w:color w:val="1F4E79"/>
          <w:sz w:val="26"/>
        </w:rPr>
        <w:t xml:space="preserve">8.4 </w:t>
      </w:r>
      <w:proofErr w:type="spellStart"/>
      <w:r>
        <w:rPr>
          <w:rFonts w:ascii="Times New Roman" w:hAnsi="Times New Roman"/>
          <w:b/>
          <w:color w:val="1F4E79"/>
          <w:sz w:val="26"/>
        </w:rPr>
        <w:t>Khảo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sát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phân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bố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số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sao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của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các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cụm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từ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phủ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định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(Negation Bigrams)</w:t>
      </w:r>
      <w:bookmarkEnd w:id="44"/>
    </w:p>
    <w:p w14:paraId="0601741C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những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khoa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gramStart"/>
      <w:r>
        <w:rPr>
          <w:rFonts w:ascii="Times New Roman" w:hAnsi="Times New Roman"/>
          <w:color w:val="1E1E1E"/>
          <w:sz w:val="24"/>
        </w:rPr>
        <w:t>P(</w:t>
      </w:r>
      <w:proofErr w:type="gramEnd"/>
      <w:r>
        <w:rPr>
          <w:rFonts w:ascii="Times New Roman" w:hAnsi="Times New Roman"/>
          <w:color w:val="1E1E1E"/>
          <w:sz w:val="24"/>
        </w:rPr>
        <w:t xml:space="preserve">Sao |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Bigram </w:t>
      </w:r>
      <w:proofErr w:type="spellStart"/>
      <w:r>
        <w:rPr>
          <w:rFonts w:ascii="Times New Roman" w:hAnsi="Times New Roman"/>
          <w:color w:val="1E1E1E"/>
          <w:sz w:val="24"/>
        </w:rPr>
        <w:t>bắt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đầu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('not', 'no', 'never').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12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phổ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Bảng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8.3:</w:t>
      </w:r>
    </w:p>
    <w:p w14:paraId="00D0145E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i/>
          <w:color w:val="1E1E1E"/>
          <w:sz w:val="24"/>
        </w:rPr>
        <w:t>Bảng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8.3: </w:t>
      </w:r>
      <w:proofErr w:type="spellStart"/>
      <w:r>
        <w:rPr>
          <w:rFonts w:ascii="Times New Roman" w:hAnsi="Times New Roman"/>
          <w:i/>
          <w:color w:val="1E1E1E"/>
          <w:sz w:val="24"/>
        </w:rPr>
        <w:t>Phân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bố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tỷ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lệ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số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sao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(%) </w:t>
      </w:r>
      <w:proofErr w:type="spellStart"/>
      <w:r>
        <w:rPr>
          <w:rFonts w:ascii="Times New Roman" w:hAnsi="Times New Roman"/>
          <w:i/>
          <w:color w:val="1E1E1E"/>
          <w:sz w:val="24"/>
        </w:rPr>
        <w:t>của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các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cụm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từ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phủ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định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phổ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biến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nhất</w:t>
      </w:r>
      <w:proofErr w:type="spellEnd"/>
      <w:r>
        <w:rPr>
          <w:rFonts w:ascii="Times New Roman" w:hAnsi="Times New Roman"/>
          <w:i/>
          <w:color w:val="1E1E1E"/>
          <w:sz w:val="24"/>
        </w:rPr>
        <w:t>:</w:t>
      </w:r>
    </w:p>
    <w:tbl>
      <w:tblPr>
        <w:tblW w:w="0" w:type="auto"/>
        <w:jc w:val="center"/>
        <w:tblBorders>
          <w:top w:val="single" w:sz="6" w:space="0" w:color="C0C0C0"/>
          <w:bottom w:val="single" w:sz="8" w:space="0" w:color="C0C0C0"/>
          <w:insideH w:val="single" w:sz="4" w:space="0" w:color="C0C0C0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1440"/>
        <w:gridCol w:w="1440"/>
        <w:gridCol w:w="1440"/>
        <w:gridCol w:w="1440"/>
        <w:gridCol w:w="1440"/>
        <w:gridCol w:w="1728"/>
      </w:tblGrid>
      <w:tr w:rsidR="00F96D51" w14:paraId="520F4F8A" w14:textId="77777777">
        <w:trPr>
          <w:jc w:val="center"/>
        </w:trPr>
        <w:tc>
          <w:tcPr>
            <w:tcW w:w="2448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9AA047C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Cụm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từ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phủ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định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(Term)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1A7AD494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1 Sao (%)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539F44D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2 Sao (%)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B5E1333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3 Sao (%)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31374A6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4 Sao (%)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C6EFE70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5 Sao (%)</w:t>
            </w:r>
          </w:p>
        </w:tc>
        <w:tc>
          <w:tcPr>
            <w:tcW w:w="1728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923EB86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Độ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hỗ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trợ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Support (%)</w:t>
            </w:r>
          </w:p>
        </w:tc>
      </w:tr>
      <w:tr w:rsidR="00F96D51" w14:paraId="131BF99D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B557F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not good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BC65A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20.29%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51CAC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34.99%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9D23E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28.80%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3739C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11.86%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6EE67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4.07%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4D13D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2.77%</w:t>
            </w:r>
          </w:p>
        </w:tc>
      </w:tr>
      <w:tr w:rsidR="00F96D51" w14:paraId="42A49A00" w14:textId="77777777">
        <w:trPr>
          <w:jc w:val="center"/>
        </w:trPr>
        <w:tc>
          <w:tcPr>
            <w:tcW w:w="244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B774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not like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1B88E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18.52%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1EA24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28.19%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36A6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22.75%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D7AC2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18.02%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B595E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12.52%</w:t>
            </w:r>
          </w:p>
        </w:tc>
        <w:tc>
          <w:tcPr>
            <w:tcW w:w="172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02C69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2.39%</w:t>
            </w:r>
          </w:p>
        </w:tc>
      </w:tr>
      <w:tr w:rsidR="00F96D51" w14:paraId="2627405A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4D462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not know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47A09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23.62%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A7B38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23.12%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5E5EA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20.78%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2224A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17.15%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A5A61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15.33%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A31D9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2.38%</w:t>
            </w:r>
          </w:p>
        </w:tc>
      </w:tr>
      <w:tr w:rsidR="00F96D51" w14:paraId="407A1BCC" w14:textId="77777777">
        <w:trPr>
          <w:jc w:val="center"/>
        </w:trPr>
        <w:tc>
          <w:tcPr>
            <w:tcW w:w="244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9376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lastRenderedPageBreak/>
              <w:t>not buy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1FCBF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57.97%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9EDEC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23.62%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95BF7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10.90%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9D56A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4.15%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D36AD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3.35%</w:t>
            </w:r>
          </w:p>
        </w:tc>
        <w:tc>
          <w:tcPr>
            <w:tcW w:w="172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7454A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2.22%</w:t>
            </w:r>
          </w:p>
        </w:tc>
      </w:tr>
      <w:tr w:rsidR="00F96D51" w14:paraId="0E1FA39F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93AE0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not work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46E14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46.72%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FD2C6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28.29%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5EA25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15.18%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45CCB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6.33%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898EF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3.48%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FE3B6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1.93%</w:t>
            </w:r>
          </w:p>
        </w:tc>
      </w:tr>
      <w:tr w:rsidR="00F96D51" w14:paraId="4A357D85" w14:textId="77777777">
        <w:trPr>
          <w:jc w:val="center"/>
        </w:trPr>
        <w:tc>
          <w:tcPr>
            <w:tcW w:w="244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4D0D1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not really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BDBC2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12.51%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A88CD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28.51%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F0CE6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33.38%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E80AA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17.10%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ABA93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8.50%</w:t>
            </w:r>
          </w:p>
        </w:tc>
        <w:tc>
          <w:tcPr>
            <w:tcW w:w="172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45174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1.83%</w:t>
            </w:r>
          </w:p>
        </w:tc>
      </w:tr>
      <w:tr w:rsidR="00F96D51" w14:paraId="368F50E3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D41DE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not bad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4A05D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7.17%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8EAE6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19.32%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85A0F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49.30%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3EFDB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18.91%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56884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5.29%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7867E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1.74%</w:t>
            </w:r>
          </w:p>
        </w:tc>
      </w:tr>
      <w:tr w:rsidR="00F96D51" w14:paraId="122D6EE2" w14:textId="77777777">
        <w:trPr>
          <w:jc w:val="center"/>
        </w:trPr>
        <w:tc>
          <w:tcPr>
            <w:tcW w:w="244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EE863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not worth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5E23A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46.44%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490C2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37.94%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2131C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12.17%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3C83B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2.28%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5359B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1.17%</w:t>
            </w:r>
          </w:p>
        </w:tc>
        <w:tc>
          <w:tcPr>
            <w:tcW w:w="172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661A9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1.55%</w:t>
            </w:r>
          </w:p>
        </w:tc>
      </w:tr>
      <w:tr w:rsidR="00F96D51" w14:paraId="0FFF1E89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8973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not think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CE734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19.93%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E9B6B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25.27%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D366E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25.80%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DFCA4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16.00%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201E3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13.00%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F20EE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1.48%</w:t>
            </w:r>
          </w:p>
        </w:tc>
      </w:tr>
      <w:tr w:rsidR="00F96D51" w14:paraId="61F5726A" w14:textId="77777777">
        <w:trPr>
          <w:jc w:val="center"/>
        </w:trPr>
        <w:tc>
          <w:tcPr>
            <w:tcW w:w="244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3199A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not recommend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A0CC0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38.32%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7F97F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41.37%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B2526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13.70%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CFC7E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3.59%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57DF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3.01%</w:t>
            </w:r>
          </w:p>
        </w:tc>
        <w:tc>
          <w:tcPr>
            <w:tcW w:w="172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AE7A5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1.42%</w:t>
            </w:r>
          </w:p>
        </w:tc>
      </w:tr>
      <w:tr w:rsidR="00F96D51" w14:paraId="44102390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345AB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not great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47FF2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8.37%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D440D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27.10%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87819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44.57%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4149A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15.03%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7104B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4.93%</w:t>
            </w:r>
          </w:p>
        </w:tc>
        <w:tc>
          <w:tcPr>
            <w:tcW w:w="17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8D780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1.39%</w:t>
            </w:r>
          </w:p>
        </w:tc>
      </w:tr>
      <w:tr w:rsidR="00F96D51" w14:paraId="78CA8FD4" w14:textId="77777777">
        <w:trPr>
          <w:jc w:val="center"/>
        </w:trPr>
        <w:tc>
          <w:tcPr>
            <w:tcW w:w="244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131E4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not waste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C4DC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71.50%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3D4E9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21.45%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BAFD6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3.66%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55945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1.55%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E6C36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1.84%</w:t>
            </w:r>
          </w:p>
        </w:tc>
        <w:tc>
          <w:tcPr>
            <w:tcW w:w="172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0A50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1.27%</w:t>
            </w:r>
          </w:p>
        </w:tc>
      </w:tr>
    </w:tbl>
    <w:p w14:paraId="0DFCA005" w14:textId="77777777" w:rsidR="00F96D51" w:rsidRDefault="00F96D51">
      <w:pPr>
        <w:spacing w:before="40" w:after="80"/>
      </w:pPr>
    </w:p>
    <w:p w14:paraId="2F9397CA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Những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8.3:</w:t>
      </w:r>
    </w:p>
    <w:p w14:paraId="4C32EE28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1. </w:t>
      </w:r>
      <w:proofErr w:type="spellStart"/>
      <w:r>
        <w:rPr>
          <w:rFonts w:ascii="Times New Roman" w:hAnsi="Times New Roman"/>
          <w:b/>
          <w:color w:val="1E1E1E"/>
          <w:sz w:val="24"/>
        </w:rPr>
        <w:t>Hiện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tượng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đảo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chiều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và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trung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lập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hóa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của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'not bad':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'not bad':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'bad' </w:t>
      </w:r>
      <w:proofErr w:type="spellStart"/>
      <w:r>
        <w:rPr>
          <w:rFonts w:ascii="Times New Roman" w:hAnsi="Times New Roman"/>
          <w:color w:val="1E1E1E"/>
          <w:sz w:val="24"/>
        </w:rPr>
        <w:t>đứng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Tuy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kèm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Bigram 'not bad',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49.30%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3 Sao (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18.91% </w:t>
      </w:r>
      <w:proofErr w:type="spellStart"/>
      <w:r>
        <w:rPr>
          <w:rFonts w:ascii="Times New Roman" w:hAnsi="Times New Roman"/>
          <w:color w:val="1E1E1E"/>
          <w:sz w:val="24"/>
        </w:rPr>
        <w:t>rơi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4 Sao (</w:t>
      </w:r>
      <w:proofErr w:type="spellStart"/>
      <w:r>
        <w:rPr>
          <w:rFonts w:ascii="Times New Roman" w:hAnsi="Times New Roman"/>
          <w:color w:val="1E1E1E"/>
          <w:sz w:val="24"/>
        </w:rPr>
        <w:t>Khá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tốt</w:t>
      </w:r>
      <w:proofErr w:type="spellEnd"/>
      <w:r>
        <w:rPr>
          <w:rFonts w:ascii="Times New Roman" w:hAnsi="Times New Roman"/>
          <w:color w:val="1E1E1E"/>
          <w:sz w:val="24"/>
        </w:rPr>
        <w:t xml:space="preserve">)!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7.17% </w:t>
      </w:r>
      <w:proofErr w:type="spellStart"/>
      <w:r>
        <w:rPr>
          <w:rFonts w:ascii="Times New Roman" w:hAnsi="Times New Roman"/>
          <w:color w:val="1E1E1E"/>
          <w:sz w:val="24"/>
        </w:rPr>
        <w:t>rơi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. 'Not bad'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tiếng</w:t>
      </w:r>
      <w:proofErr w:type="spellEnd"/>
      <w:r>
        <w:rPr>
          <w:rFonts w:ascii="Times New Roman" w:hAnsi="Times New Roman"/>
          <w:color w:val="1E1E1E"/>
          <w:sz w:val="24"/>
        </w:rPr>
        <w:t xml:space="preserve"> Anh </w:t>
      </w:r>
      <w:proofErr w:type="spellStart"/>
      <w:r>
        <w:rPr>
          <w:rFonts w:ascii="Times New Roman" w:hAnsi="Times New Roman"/>
          <w:color w:val="1E1E1E"/>
          <w:sz w:val="24"/>
        </w:rPr>
        <w:t>mang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ý '</w:t>
      </w:r>
      <w:proofErr w:type="spellStart"/>
      <w:r>
        <w:rPr>
          <w:rFonts w:ascii="Times New Roman" w:hAnsi="Times New Roman"/>
          <w:color w:val="1E1E1E"/>
          <w:sz w:val="24"/>
        </w:rPr>
        <w:t>khá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ổn</w:t>
      </w:r>
      <w:proofErr w:type="spellEnd"/>
      <w:r>
        <w:rPr>
          <w:rFonts w:ascii="Times New Roman" w:hAnsi="Times New Roman"/>
          <w:color w:val="1E1E1E"/>
          <w:sz w:val="24"/>
        </w:rPr>
        <w:t>', '</w:t>
      </w:r>
      <w:proofErr w:type="spellStart"/>
      <w:r>
        <w:rPr>
          <w:rFonts w:ascii="Times New Roman" w:hAnsi="Times New Roman"/>
          <w:color w:val="1E1E1E"/>
          <w:sz w:val="24"/>
        </w:rPr>
        <w:t>chấp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'. </w:t>
      </w:r>
      <w:proofErr w:type="spellStart"/>
      <w:r>
        <w:rPr>
          <w:rFonts w:ascii="Times New Roman" w:hAnsi="Times New Roman"/>
          <w:color w:val="1E1E1E"/>
          <w:sz w:val="24"/>
        </w:rPr>
        <w:t>Tương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'not great'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44.57% </w:t>
      </w:r>
      <w:proofErr w:type="spellStart"/>
      <w:r>
        <w:rPr>
          <w:rFonts w:ascii="Times New Roman" w:hAnsi="Times New Roman"/>
          <w:color w:val="1E1E1E"/>
          <w:sz w:val="24"/>
        </w:rPr>
        <w:t>thuộc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3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N-grams,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coi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'bad'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58E76333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2. </w:t>
      </w:r>
      <w:proofErr w:type="spellStart"/>
      <w:r>
        <w:rPr>
          <w:rFonts w:ascii="Times New Roman" w:hAnsi="Times New Roman"/>
          <w:b/>
          <w:color w:val="1E1E1E"/>
          <w:sz w:val="24"/>
        </w:rPr>
        <w:t>Sự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phẫn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nộ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cực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đoan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của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'not waste' </w:t>
      </w:r>
      <w:proofErr w:type="spellStart"/>
      <w:r>
        <w:rPr>
          <w:rFonts w:ascii="Times New Roman" w:hAnsi="Times New Roman"/>
          <w:b/>
          <w:color w:val="1E1E1E"/>
          <w:sz w:val="24"/>
        </w:rPr>
        <w:t>và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'not buy':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vi </w:t>
      </w:r>
      <w:proofErr w:type="spellStart"/>
      <w:r>
        <w:rPr>
          <w:rFonts w:ascii="Times New Roman" w:hAnsi="Times New Roman"/>
          <w:color w:val="1E1E1E"/>
          <w:sz w:val="24"/>
        </w:rPr>
        <w:t>mua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sắm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'not waste' (71.50% ở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'not buy' (57.97% ở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, 23.62% ở 2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- </w:t>
      </w:r>
      <w:proofErr w:type="spellStart"/>
      <w:r>
        <w:rPr>
          <w:rFonts w:ascii="Times New Roman" w:hAnsi="Times New Roman"/>
          <w:color w:val="1E1E1E"/>
          <w:sz w:val="24"/>
        </w:rPr>
        <w:t>tổng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81.59%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). Khi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'do not buy'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'do not waste your money', </w:t>
      </w:r>
      <w:proofErr w:type="spellStart"/>
      <w:r>
        <w:rPr>
          <w:rFonts w:ascii="Times New Roman" w:hAnsi="Times New Roman"/>
          <w:color w:val="1E1E1E"/>
          <w:sz w:val="24"/>
        </w:rPr>
        <w:t>họ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</w:t>
      </w:r>
      <w:proofErr w:type="spellStart"/>
      <w:r>
        <w:rPr>
          <w:rFonts w:ascii="Times New Roman" w:hAnsi="Times New Roman"/>
          <w:color w:val="1E1E1E"/>
          <w:sz w:val="24"/>
        </w:rPr>
        <w:t>lời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báo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tẩy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chay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3FD5803B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3. </w:t>
      </w:r>
      <w:proofErr w:type="spellStart"/>
      <w:r>
        <w:rPr>
          <w:rFonts w:ascii="Times New Roman" w:hAnsi="Times New Roman"/>
          <w:b/>
          <w:color w:val="1E1E1E"/>
          <w:sz w:val="24"/>
        </w:rPr>
        <w:t>Quy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luật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phụ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thuộc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từ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ngữ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kèm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'not worth' (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dồn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: 46.44% ở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37.94% ở 2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tổng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84.38%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).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, 'not recommend' </w:t>
      </w:r>
      <w:proofErr w:type="spellStart"/>
      <w:r>
        <w:rPr>
          <w:rFonts w:ascii="Times New Roman" w:hAnsi="Times New Roman"/>
          <w:color w:val="1E1E1E"/>
          <w:sz w:val="24"/>
        </w:rPr>
        <w:t>dồn</w:t>
      </w:r>
      <w:proofErr w:type="spellEnd"/>
      <w:r>
        <w:rPr>
          <w:rFonts w:ascii="Times New Roman" w:hAnsi="Times New Roman"/>
          <w:color w:val="1E1E1E"/>
          <w:sz w:val="24"/>
        </w:rPr>
        <w:t xml:space="preserve"> 41.37%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2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38.32%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Điều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khẳng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: ý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ngay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nó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7CA53611" w14:textId="77777777" w:rsidR="00F96D51" w:rsidRDefault="00413827">
      <w:r>
        <w:br w:type="page"/>
      </w:r>
    </w:p>
    <w:p w14:paraId="691813D3" w14:textId="77777777" w:rsidR="00F96D51" w:rsidRDefault="00413827">
      <w:pPr>
        <w:keepNext/>
        <w:spacing w:before="280" w:after="160"/>
        <w:outlineLvl w:val="0"/>
      </w:pPr>
      <w:bookmarkStart w:id="45" w:name="_Toc31009043"/>
      <w:r>
        <w:rPr>
          <w:rFonts w:ascii="Times New Roman" w:hAnsi="Times New Roman"/>
          <w:b/>
          <w:color w:val="1F4E79"/>
          <w:sz w:val="28"/>
        </w:rPr>
        <w:lastRenderedPageBreak/>
        <w:t>CHƯƠNG 9: CƠ SỞ LÝ THUYẾT VÀ TINH CHỈNH 3 MÔ HÌNH HỌC MÁY CÓ GIÁM SÁT</w:t>
      </w:r>
      <w:bookmarkEnd w:id="45"/>
    </w:p>
    <w:p w14:paraId="5BBD63FC" w14:textId="77777777" w:rsidR="00F96D51" w:rsidRDefault="00413827">
      <w:pPr>
        <w:keepNext/>
        <w:spacing w:before="200" w:after="80"/>
        <w:outlineLvl w:val="1"/>
      </w:pPr>
      <w:bookmarkStart w:id="46" w:name="_Toc31009044"/>
      <w:r>
        <w:rPr>
          <w:rFonts w:ascii="Times New Roman" w:hAnsi="Times New Roman"/>
          <w:b/>
          <w:color w:val="1F4E79"/>
          <w:sz w:val="26"/>
        </w:rPr>
        <w:t xml:space="preserve">9.1 </w:t>
      </w:r>
      <w:proofErr w:type="spellStart"/>
      <w:r>
        <w:rPr>
          <w:rFonts w:ascii="Times New Roman" w:hAnsi="Times New Roman"/>
          <w:b/>
          <w:color w:val="1F4E79"/>
          <w:sz w:val="26"/>
        </w:rPr>
        <w:t>Mô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hình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Complement Naive Bayes (CNB)</w:t>
      </w:r>
      <w:bookmarkEnd w:id="46"/>
    </w:p>
    <w:p w14:paraId="0BB1AEB0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Multinomial Naive Bayes (MNB) </w:t>
      </w:r>
      <w:proofErr w:type="spellStart"/>
      <w:r>
        <w:rPr>
          <w:rFonts w:ascii="Times New Roman" w:hAnsi="Times New Roman"/>
          <w:color w:val="1E1E1E"/>
          <w:sz w:val="24"/>
        </w:rPr>
        <w:t>truyền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những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phổ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nhờ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nhanh</w:t>
      </w:r>
      <w:proofErr w:type="spellEnd"/>
      <w:r>
        <w:rPr>
          <w:rFonts w:ascii="Times New Roman" w:hAnsi="Times New Roman"/>
          <w:color w:val="1E1E1E"/>
          <w:sz w:val="24"/>
        </w:rPr>
        <w:t xml:space="preserve">. MNB </w:t>
      </w:r>
      <w:proofErr w:type="spellStart"/>
      <w:r>
        <w:rPr>
          <w:rFonts w:ascii="Times New Roman" w:hAnsi="Times New Roman"/>
          <w:color w:val="1E1E1E"/>
          <w:sz w:val="24"/>
        </w:rPr>
        <w:t>dựa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Bayes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theo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nhãn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Tuy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, MNB </w:t>
      </w:r>
      <w:proofErr w:type="spellStart"/>
      <w:r>
        <w:rPr>
          <w:rFonts w:ascii="Times New Roman" w:hAnsi="Times New Roman"/>
          <w:color w:val="1E1E1E"/>
          <w:sz w:val="24"/>
        </w:rPr>
        <w:t>bộc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nghiêm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giữa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tán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tham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theta</w:t>
      </w:r>
      <w:proofErr w:type="gramStart"/>
      <w:r>
        <w:rPr>
          <w:rFonts w:ascii="Times New Roman" w:hAnsi="Times New Roman"/>
          <w:color w:val="1E1E1E"/>
          <w:sz w:val="24"/>
        </w:rPr>
        <w:t>_{</w:t>
      </w:r>
      <w:proofErr w:type="gramEnd"/>
      <w:r>
        <w:rPr>
          <w:rFonts w:ascii="Times New Roman" w:hAnsi="Times New Roman"/>
          <w:color w:val="1E1E1E"/>
          <w:sz w:val="24"/>
        </w:rPr>
        <w:t xml:space="preserve">c, </w:t>
      </w:r>
      <w:proofErr w:type="spellStart"/>
      <w:r>
        <w:rPr>
          <w:rFonts w:ascii="Times New Roman" w:hAnsi="Times New Roman"/>
          <w:color w:val="1E1E1E"/>
          <w:sz w:val="24"/>
        </w:rPr>
        <w:t>i</w:t>
      </w:r>
      <w:proofErr w:type="spellEnd"/>
      <w:r>
        <w:rPr>
          <w:rFonts w:ascii="Times New Roman" w:hAnsi="Times New Roman"/>
          <w:color w:val="1E1E1E"/>
          <w:sz w:val="24"/>
        </w:rPr>
        <w:t>} = P(</w:t>
      </w:r>
      <w:proofErr w:type="spellStart"/>
      <w:r>
        <w:rPr>
          <w:rFonts w:ascii="Times New Roman" w:hAnsi="Times New Roman"/>
          <w:color w:val="1E1E1E"/>
          <w:sz w:val="24"/>
        </w:rPr>
        <w:t>w_i</w:t>
      </w:r>
      <w:proofErr w:type="spellEnd"/>
      <w:r>
        <w:rPr>
          <w:rFonts w:ascii="Times New Roman" w:hAnsi="Times New Roman"/>
          <w:color w:val="1E1E1E"/>
          <w:sz w:val="24"/>
        </w:rPr>
        <w:t xml:space="preserve"> | c)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nghiêm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Hơn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nữa</w:t>
      </w:r>
      <w:proofErr w:type="spellEnd"/>
      <w:r>
        <w:rPr>
          <w:rFonts w:ascii="Times New Roman" w:hAnsi="Times New Roman"/>
          <w:color w:val="1E1E1E"/>
          <w:sz w:val="24"/>
        </w:rPr>
        <w:t xml:space="preserve">, MNB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TRONG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c </w:t>
      </w:r>
      <w:proofErr w:type="spellStart"/>
      <w:r>
        <w:rPr>
          <w:rFonts w:ascii="Times New Roman" w:hAnsi="Times New Roman"/>
          <w:color w:val="1E1E1E"/>
          <w:sz w:val="24"/>
        </w:rPr>
        <w:t>mà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xem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còn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lại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3A875E3E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nhà</w:t>
      </w:r>
      <w:proofErr w:type="spellEnd"/>
      <w:r>
        <w:rPr>
          <w:rFonts w:ascii="Times New Roman" w:hAnsi="Times New Roman"/>
          <w:color w:val="1E1E1E"/>
          <w:sz w:val="24"/>
        </w:rPr>
        <w:t xml:space="preserve"> khoa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Jason Rennie </w:t>
      </w:r>
      <w:proofErr w:type="spellStart"/>
      <w:r>
        <w:rPr>
          <w:rFonts w:ascii="Times New Roman" w:hAnsi="Times New Roman"/>
          <w:color w:val="1E1E1E"/>
          <w:sz w:val="24"/>
        </w:rPr>
        <w:t>cùng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Massachusetts (MIT)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Complement Naive Bayes (CNB - Rennie et al., ICML 2003). </w:t>
      </w:r>
      <w:proofErr w:type="spellStart"/>
      <w:r>
        <w:rPr>
          <w:rFonts w:ascii="Times New Roman" w:hAnsi="Times New Roman"/>
          <w:color w:val="1E1E1E"/>
          <w:sz w:val="24"/>
        </w:rPr>
        <w:t>Thay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vì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c, CNB </w:t>
      </w:r>
      <w:proofErr w:type="spellStart"/>
      <w:r>
        <w:rPr>
          <w:rFonts w:ascii="Times New Roman" w:hAnsi="Times New Roman"/>
          <w:color w:val="1E1E1E"/>
          <w:sz w:val="24"/>
        </w:rPr>
        <w:t>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PHẦN BÙ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c (</w:t>
      </w:r>
      <w:proofErr w:type="spellStart"/>
      <w:r>
        <w:rPr>
          <w:rFonts w:ascii="Times New Roman" w:hAnsi="Times New Roman"/>
          <w:color w:val="1E1E1E"/>
          <w:sz w:val="24"/>
        </w:rPr>
        <w:t>tức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c, </w:t>
      </w:r>
      <w:proofErr w:type="spellStart"/>
      <w:r>
        <w:rPr>
          <w:rFonts w:ascii="Times New Roman" w:hAnsi="Times New Roman"/>
          <w:color w:val="1E1E1E"/>
          <w:sz w:val="24"/>
        </w:rPr>
        <w:t>ký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c_comp</w:t>
      </w:r>
      <w:proofErr w:type="spellEnd"/>
      <w:r>
        <w:rPr>
          <w:rFonts w:ascii="Times New Roman" w:hAnsi="Times New Roman"/>
          <w:color w:val="1E1E1E"/>
          <w:sz w:val="24"/>
        </w:rPr>
        <w:t>):</w:t>
      </w:r>
    </w:p>
    <w:p w14:paraId="76375539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Công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thức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tham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số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Complement Naive Bayes: </w:t>
      </w:r>
      <w:r>
        <w:rPr>
          <w:rFonts w:ascii="Times New Roman" w:hAnsi="Times New Roman"/>
          <w:i/>
          <w:color w:val="1E1E1E"/>
          <w:sz w:val="24"/>
        </w:rPr>
        <w:t xml:space="preserve">       θ</w:t>
      </w:r>
      <w:proofErr w:type="gramStart"/>
      <w:r>
        <w:rPr>
          <w:rFonts w:ascii="Times New Roman" w:hAnsi="Times New Roman"/>
          <w:i/>
          <w:color w:val="1E1E1E"/>
          <w:sz w:val="24"/>
        </w:rPr>
        <w:t>_{</w:t>
      </w:r>
      <w:proofErr w:type="gramEnd"/>
      <w:r>
        <w:rPr>
          <w:rFonts w:ascii="Times New Roman" w:hAnsi="Times New Roman"/>
          <w:i/>
          <w:color w:val="1E1E1E"/>
          <w:sz w:val="24"/>
        </w:rPr>
        <w:t xml:space="preserve">c, </w:t>
      </w:r>
      <w:proofErr w:type="spellStart"/>
      <w:r>
        <w:rPr>
          <w:rFonts w:ascii="Times New Roman" w:hAnsi="Times New Roman"/>
          <w:i/>
          <w:color w:val="1E1E1E"/>
          <w:sz w:val="24"/>
        </w:rPr>
        <w:t>i</w:t>
      </w:r>
      <w:proofErr w:type="spellEnd"/>
      <w:r>
        <w:rPr>
          <w:rFonts w:ascii="Times New Roman" w:hAnsi="Times New Roman"/>
          <w:i/>
          <w:color w:val="1E1E1E"/>
          <w:sz w:val="24"/>
        </w:rPr>
        <w:t>}^{complement} = ( N_{</w:t>
      </w:r>
      <w:proofErr w:type="spellStart"/>
      <w:r>
        <w:rPr>
          <w:rFonts w:ascii="Times New Roman" w:hAnsi="Times New Roman"/>
          <w:i/>
          <w:color w:val="1E1E1E"/>
          <w:sz w:val="24"/>
        </w:rPr>
        <w:t>c_comp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i/>
          <w:color w:val="1E1E1E"/>
          <w:sz w:val="24"/>
        </w:rPr>
        <w:t>i</w:t>
      </w:r>
      <w:proofErr w:type="spellEnd"/>
      <w:r>
        <w:rPr>
          <w:rFonts w:ascii="Times New Roman" w:hAnsi="Times New Roman"/>
          <w:i/>
          <w:color w:val="1E1E1E"/>
          <w:sz w:val="24"/>
        </w:rPr>
        <w:t>} + α ) / ( N_{</w:t>
      </w:r>
      <w:proofErr w:type="spellStart"/>
      <w:r>
        <w:rPr>
          <w:rFonts w:ascii="Times New Roman" w:hAnsi="Times New Roman"/>
          <w:i/>
          <w:color w:val="1E1E1E"/>
          <w:sz w:val="24"/>
        </w:rPr>
        <w:t>c_comp</w:t>
      </w:r>
      <w:proofErr w:type="spellEnd"/>
      <w:r>
        <w:rPr>
          <w:rFonts w:ascii="Times New Roman" w:hAnsi="Times New Roman"/>
          <w:i/>
          <w:color w:val="1E1E1E"/>
          <w:sz w:val="24"/>
        </w:rPr>
        <w:t>} + α * V )</w:t>
      </w:r>
    </w:p>
    <w:p w14:paraId="43CD70B4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 N</w:t>
      </w:r>
      <w:proofErr w:type="gramStart"/>
      <w:r>
        <w:rPr>
          <w:rFonts w:ascii="Times New Roman" w:hAnsi="Times New Roman"/>
          <w:color w:val="1E1E1E"/>
          <w:sz w:val="24"/>
        </w:rPr>
        <w:t>_{</w:t>
      </w:r>
      <w:proofErr w:type="spellStart"/>
      <w:proofErr w:type="gramEnd"/>
      <w:r>
        <w:rPr>
          <w:rFonts w:ascii="Times New Roman" w:hAnsi="Times New Roman"/>
          <w:color w:val="1E1E1E"/>
          <w:sz w:val="24"/>
        </w:rPr>
        <w:t>c_comp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i</w:t>
      </w:r>
      <w:proofErr w:type="spellEnd"/>
      <w:r>
        <w:rPr>
          <w:rFonts w:ascii="Times New Roman" w:hAnsi="Times New Roman"/>
          <w:color w:val="1E1E1E"/>
          <w:sz w:val="24"/>
        </w:rPr>
        <w:t xml:space="preserve">}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thứ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KHÔNG </w:t>
      </w:r>
      <w:proofErr w:type="spellStart"/>
      <w:r>
        <w:rPr>
          <w:rFonts w:ascii="Times New Roman" w:hAnsi="Times New Roman"/>
          <w:color w:val="1E1E1E"/>
          <w:sz w:val="24"/>
        </w:rPr>
        <w:t>thuộc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c; N_{</w:t>
      </w:r>
      <w:proofErr w:type="spellStart"/>
      <w:r>
        <w:rPr>
          <w:rFonts w:ascii="Times New Roman" w:hAnsi="Times New Roman"/>
          <w:color w:val="1E1E1E"/>
          <w:sz w:val="24"/>
        </w:rPr>
        <w:t>c_comp</w:t>
      </w:r>
      <w:proofErr w:type="spellEnd"/>
      <w:r>
        <w:rPr>
          <w:rFonts w:ascii="Times New Roman" w:hAnsi="Times New Roman"/>
          <w:color w:val="1E1E1E"/>
          <w:sz w:val="24"/>
        </w:rPr>
        <w:t xml:space="preserve">}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mọi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; V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(50,000);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α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mịn</w:t>
      </w:r>
      <w:proofErr w:type="spellEnd"/>
      <w:r>
        <w:rPr>
          <w:rFonts w:ascii="Times New Roman" w:hAnsi="Times New Roman"/>
          <w:color w:val="1E1E1E"/>
          <w:sz w:val="24"/>
        </w:rPr>
        <w:t xml:space="preserve"> Laplace (Smoothing Parameter).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c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logarit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âm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3B69931D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Trọng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số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quyết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định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CNB: </w:t>
      </w:r>
      <w:r>
        <w:rPr>
          <w:rFonts w:ascii="Times New Roman" w:hAnsi="Times New Roman"/>
          <w:i/>
          <w:color w:val="1E1E1E"/>
          <w:sz w:val="24"/>
        </w:rPr>
        <w:t xml:space="preserve">       w</w:t>
      </w:r>
      <w:proofErr w:type="gramStart"/>
      <w:r>
        <w:rPr>
          <w:rFonts w:ascii="Times New Roman" w:hAnsi="Times New Roman"/>
          <w:i/>
          <w:color w:val="1E1E1E"/>
          <w:sz w:val="24"/>
        </w:rPr>
        <w:t>_{</w:t>
      </w:r>
      <w:proofErr w:type="gramEnd"/>
      <w:r>
        <w:rPr>
          <w:rFonts w:ascii="Times New Roman" w:hAnsi="Times New Roman"/>
          <w:i/>
          <w:color w:val="1E1E1E"/>
          <w:sz w:val="24"/>
        </w:rPr>
        <w:t xml:space="preserve">c, </w:t>
      </w:r>
      <w:proofErr w:type="spellStart"/>
      <w:r>
        <w:rPr>
          <w:rFonts w:ascii="Times New Roman" w:hAnsi="Times New Roman"/>
          <w:i/>
          <w:color w:val="1E1E1E"/>
          <w:sz w:val="24"/>
        </w:rPr>
        <w:t>i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} = - ln( θ_{c, </w:t>
      </w:r>
      <w:proofErr w:type="spellStart"/>
      <w:r>
        <w:rPr>
          <w:rFonts w:ascii="Times New Roman" w:hAnsi="Times New Roman"/>
          <w:i/>
          <w:color w:val="1E1E1E"/>
          <w:sz w:val="24"/>
        </w:rPr>
        <w:t>i</w:t>
      </w:r>
      <w:proofErr w:type="spellEnd"/>
      <w:r>
        <w:rPr>
          <w:rFonts w:ascii="Times New Roman" w:hAnsi="Times New Roman"/>
          <w:i/>
          <w:color w:val="1E1E1E"/>
          <w:sz w:val="24"/>
        </w:rPr>
        <w:t>}^{complement} )</w:t>
      </w:r>
    </w:p>
    <w:p w14:paraId="5C3DA4B0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CNB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d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nhỏ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tương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c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>):</w:t>
      </w:r>
    </w:p>
    <w:p w14:paraId="43E3D605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Quy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tắc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quyết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định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CNB: </w:t>
      </w:r>
      <w:r>
        <w:rPr>
          <w:rFonts w:ascii="Times New Roman" w:hAnsi="Times New Roman"/>
          <w:i/>
          <w:color w:val="1E1E1E"/>
          <w:sz w:val="24"/>
        </w:rPr>
        <w:t xml:space="preserve">       </w:t>
      </w:r>
      <w:proofErr w:type="spellStart"/>
      <w:r>
        <w:rPr>
          <w:rFonts w:ascii="Times New Roman" w:hAnsi="Times New Roman"/>
          <w:i/>
          <w:color w:val="1E1E1E"/>
          <w:sz w:val="24"/>
        </w:rPr>
        <w:t>c_pred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= </w:t>
      </w:r>
      <w:proofErr w:type="spellStart"/>
      <w:r>
        <w:rPr>
          <w:rFonts w:ascii="Times New Roman" w:hAnsi="Times New Roman"/>
          <w:i/>
          <w:color w:val="1E1E1E"/>
          <w:sz w:val="24"/>
        </w:rPr>
        <w:t>argmin</w:t>
      </w:r>
      <w:proofErr w:type="spellEnd"/>
      <w:proofErr w:type="gramStart"/>
      <w:r>
        <w:rPr>
          <w:rFonts w:ascii="Times New Roman" w:hAnsi="Times New Roman"/>
          <w:i/>
          <w:color w:val="1E1E1E"/>
          <w:sz w:val="24"/>
        </w:rPr>
        <w:t>_{</w:t>
      </w:r>
      <w:proofErr w:type="gramEnd"/>
      <w:r>
        <w:rPr>
          <w:rFonts w:ascii="Times New Roman" w:hAnsi="Times New Roman"/>
          <w:i/>
          <w:color w:val="1E1E1E"/>
          <w:sz w:val="24"/>
        </w:rPr>
        <w:t>c ∈ {1, 2, 3, 4, 5}} ∑(</w:t>
      </w:r>
      <w:proofErr w:type="spellStart"/>
      <w:r>
        <w:rPr>
          <w:rFonts w:ascii="Times New Roman" w:hAnsi="Times New Roman"/>
          <w:i/>
          <w:color w:val="1E1E1E"/>
          <w:sz w:val="24"/>
        </w:rPr>
        <w:t>i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=1 to V) </w:t>
      </w:r>
      <w:proofErr w:type="spellStart"/>
      <w:r>
        <w:rPr>
          <w:rFonts w:ascii="Times New Roman" w:hAnsi="Times New Roman"/>
          <w:i/>
          <w:color w:val="1E1E1E"/>
          <w:sz w:val="24"/>
        </w:rPr>
        <w:t>x_i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* w_{c, </w:t>
      </w:r>
      <w:proofErr w:type="spellStart"/>
      <w:r>
        <w:rPr>
          <w:rFonts w:ascii="Times New Roman" w:hAnsi="Times New Roman"/>
          <w:i/>
          <w:color w:val="1E1E1E"/>
          <w:sz w:val="24"/>
        </w:rPr>
        <w:t>i</w:t>
      </w:r>
      <w:proofErr w:type="spellEnd"/>
      <w:r>
        <w:rPr>
          <w:rFonts w:ascii="Times New Roman" w:hAnsi="Times New Roman"/>
          <w:i/>
          <w:color w:val="1E1E1E"/>
          <w:sz w:val="24"/>
        </w:rPr>
        <w:t>}</w:t>
      </w:r>
    </w:p>
    <w:p w14:paraId="16964EBE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cứu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CNB </w:t>
      </w:r>
      <w:proofErr w:type="spellStart"/>
      <w:r>
        <w:rPr>
          <w:rFonts w:ascii="Times New Roman" w:hAnsi="Times New Roman"/>
          <w:color w:val="1E1E1E"/>
          <w:sz w:val="24"/>
        </w:rPr>
        <w:t>vượt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so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MNB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hầu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Benchmark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cao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1F578918" w14:textId="77777777" w:rsidR="00F96D51" w:rsidRDefault="00413827">
      <w:pPr>
        <w:keepNext/>
        <w:spacing w:before="200" w:after="80"/>
        <w:outlineLvl w:val="1"/>
      </w:pPr>
      <w:bookmarkStart w:id="47" w:name="_Toc31009045"/>
      <w:r>
        <w:rPr>
          <w:rFonts w:ascii="Times New Roman" w:hAnsi="Times New Roman"/>
          <w:b/>
          <w:color w:val="1F4E79"/>
          <w:sz w:val="26"/>
        </w:rPr>
        <w:t xml:space="preserve">9.2 </w:t>
      </w:r>
      <w:proofErr w:type="spellStart"/>
      <w:r>
        <w:rPr>
          <w:rFonts w:ascii="Times New Roman" w:hAnsi="Times New Roman"/>
          <w:b/>
          <w:color w:val="1F4E79"/>
          <w:sz w:val="26"/>
        </w:rPr>
        <w:t>Mô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hình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SGD Logistic Regression </w:t>
      </w:r>
      <w:proofErr w:type="spellStart"/>
      <w:r>
        <w:rPr>
          <w:rFonts w:ascii="Times New Roman" w:hAnsi="Times New Roman"/>
          <w:b/>
          <w:color w:val="1F4E79"/>
          <w:sz w:val="26"/>
        </w:rPr>
        <w:t>với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hàm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mất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mát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Log-Loss</w:t>
      </w:r>
      <w:bookmarkEnd w:id="47"/>
    </w:p>
    <w:p w14:paraId="7C332ECA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Hồi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Logistic </w:t>
      </w:r>
      <w:proofErr w:type="spellStart"/>
      <w:r>
        <w:rPr>
          <w:rFonts w:ascii="Times New Roman" w:hAnsi="Times New Roman"/>
          <w:color w:val="1E1E1E"/>
          <w:sz w:val="24"/>
        </w:rPr>
        <w:t>Đa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(Multinomial Logistic Regression / </w:t>
      </w:r>
      <w:proofErr w:type="spellStart"/>
      <w:r>
        <w:rPr>
          <w:rFonts w:ascii="Times New Roman" w:hAnsi="Times New Roman"/>
          <w:color w:val="1E1E1E"/>
          <w:sz w:val="24"/>
        </w:rPr>
        <w:t>Softmax</w:t>
      </w:r>
      <w:proofErr w:type="spellEnd"/>
      <w:r>
        <w:rPr>
          <w:rFonts w:ascii="Times New Roman" w:hAnsi="Times New Roman"/>
          <w:color w:val="1E1E1E"/>
          <w:sz w:val="24"/>
        </w:rPr>
        <w:t xml:space="preserve"> Regression)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tuyến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mẽ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x </w:t>
      </w:r>
      <w:proofErr w:type="spellStart"/>
      <w:r>
        <w:rPr>
          <w:rFonts w:ascii="Times New Roman" w:hAnsi="Times New Roman"/>
          <w:color w:val="1E1E1E"/>
          <w:sz w:val="24"/>
        </w:rPr>
        <w:t>thuộc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k qua </w:t>
      </w:r>
      <w:proofErr w:type="spellStart"/>
      <w:r>
        <w:rPr>
          <w:rFonts w:ascii="Times New Roman" w:hAnsi="Times New Roman"/>
          <w:color w:val="1E1E1E"/>
          <w:sz w:val="24"/>
        </w:rPr>
        <w:t>hàm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Softmax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5296E9C0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Hàm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kích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hoạt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Softmax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r>
        <w:rPr>
          <w:rFonts w:ascii="Times New Roman" w:hAnsi="Times New Roman"/>
          <w:i/>
          <w:color w:val="1E1E1E"/>
          <w:sz w:val="24"/>
        </w:rPr>
        <w:t xml:space="preserve">       </w:t>
      </w:r>
      <w:proofErr w:type="gramStart"/>
      <w:r>
        <w:rPr>
          <w:rFonts w:ascii="Times New Roman" w:hAnsi="Times New Roman"/>
          <w:i/>
          <w:color w:val="1E1E1E"/>
          <w:sz w:val="24"/>
        </w:rPr>
        <w:t>P(</w:t>
      </w:r>
      <w:proofErr w:type="gramEnd"/>
      <w:r>
        <w:rPr>
          <w:rFonts w:ascii="Times New Roman" w:hAnsi="Times New Roman"/>
          <w:i/>
          <w:color w:val="1E1E1E"/>
          <w:sz w:val="24"/>
        </w:rPr>
        <w:t>y = k | x) = exp(</w:t>
      </w:r>
      <w:proofErr w:type="spellStart"/>
      <w:r>
        <w:rPr>
          <w:rFonts w:ascii="Times New Roman" w:hAnsi="Times New Roman"/>
          <w:i/>
          <w:color w:val="1E1E1E"/>
          <w:sz w:val="24"/>
        </w:rPr>
        <w:t>w_k^T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* x + </w:t>
      </w:r>
      <w:proofErr w:type="spellStart"/>
      <w:r>
        <w:rPr>
          <w:rFonts w:ascii="Times New Roman" w:hAnsi="Times New Roman"/>
          <w:i/>
          <w:color w:val="1E1E1E"/>
          <w:sz w:val="24"/>
        </w:rPr>
        <w:t>b_k</w:t>
      </w:r>
      <w:proofErr w:type="spellEnd"/>
      <w:r>
        <w:rPr>
          <w:rFonts w:ascii="Times New Roman" w:hAnsi="Times New Roman"/>
          <w:i/>
          <w:color w:val="1E1E1E"/>
          <w:sz w:val="24"/>
        </w:rPr>
        <w:t>) / [ ∑(j=1 to 5) exp(</w:t>
      </w:r>
      <w:proofErr w:type="spellStart"/>
      <w:r>
        <w:rPr>
          <w:rFonts w:ascii="Times New Roman" w:hAnsi="Times New Roman"/>
          <w:i/>
          <w:color w:val="1E1E1E"/>
          <w:sz w:val="24"/>
        </w:rPr>
        <w:t>w_j^T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* x + </w:t>
      </w:r>
      <w:proofErr w:type="spellStart"/>
      <w:r>
        <w:rPr>
          <w:rFonts w:ascii="Times New Roman" w:hAnsi="Times New Roman"/>
          <w:i/>
          <w:color w:val="1E1E1E"/>
          <w:sz w:val="24"/>
        </w:rPr>
        <w:t>b_j</w:t>
      </w:r>
      <w:proofErr w:type="spellEnd"/>
      <w:r>
        <w:rPr>
          <w:rFonts w:ascii="Times New Roman" w:hAnsi="Times New Roman"/>
          <w:i/>
          <w:color w:val="1E1E1E"/>
          <w:sz w:val="24"/>
        </w:rPr>
        <w:t>) ]</w:t>
      </w:r>
    </w:p>
    <w:p w14:paraId="02925A06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lastRenderedPageBreak/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w_k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véc-tơ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50,000 </w:t>
      </w:r>
      <w:proofErr w:type="spellStart"/>
      <w:r>
        <w:rPr>
          <w:rFonts w:ascii="Times New Roman" w:hAnsi="Times New Roman"/>
          <w:color w:val="1E1E1E"/>
          <w:sz w:val="24"/>
        </w:rPr>
        <w:t>chiều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b_k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chặn</w:t>
      </w:r>
      <w:proofErr w:type="spellEnd"/>
      <w:r>
        <w:rPr>
          <w:rFonts w:ascii="Times New Roman" w:hAnsi="Times New Roman"/>
          <w:color w:val="1E1E1E"/>
          <w:sz w:val="24"/>
        </w:rPr>
        <w:t xml:space="preserve"> (bias)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thứ</w:t>
      </w:r>
      <w:proofErr w:type="spellEnd"/>
      <w:r>
        <w:rPr>
          <w:rFonts w:ascii="Times New Roman" w:hAnsi="Times New Roman"/>
          <w:color w:val="1E1E1E"/>
          <w:sz w:val="24"/>
        </w:rPr>
        <w:t xml:space="preserve"> k. </w:t>
      </w:r>
      <w:proofErr w:type="spellStart"/>
      <w:r>
        <w:rPr>
          <w:rFonts w:ascii="Times New Roman" w:hAnsi="Times New Roman"/>
          <w:color w:val="1E1E1E"/>
          <w:sz w:val="24"/>
        </w:rPr>
        <w:t>Hàm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huấn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luyện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Cross-Entropy Loss (Log-Loss)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L2 (Ridge Regularization):</w:t>
      </w:r>
    </w:p>
    <w:p w14:paraId="4394418A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Hàm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tổn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thất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Log-Loss </w:t>
      </w:r>
      <w:proofErr w:type="spellStart"/>
      <w:r>
        <w:rPr>
          <w:rFonts w:ascii="Times New Roman" w:hAnsi="Times New Roman"/>
          <w:b/>
          <w:color w:val="1E1E1E"/>
          <w:sz w:val="24"/>
        </w:rPr>
        <w:t>với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chuẩn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hóa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L2: </w:t>
      </w:r>
      <w:r>
        <w:rPr>
          <w:rFonts w:ascii="Times New Roman" w:hAnsi="Times New Roman"/>
          <w:i/>
          <w:color w:val="1E1E1E"/>
          <w:sz w:val="24"/>
        </w:rPr>
        <w:t xml:space="preserve">       L(W) = - (1 / N) * </w:t>
      </w:r>
      <w:proofErr w:type="gramStart"/>
      <w:r>
        <w:rPr>
          <w:rFonts w:ascii="Times New Roman" w:hAnsi="Times New Roman"/>
          <w:i/>
          <w:color w:val="1E1E1E"/>
          <w:sz w:val="24"/>
        </w:rPr>
        <w:t>∑(</w:t>
      </w:r>
      <w:proofErr w:type="spellStart"/>
      <w:proofErr w:type="gramEnd"/>
      <w:r>
        <w:rPr>
          <w:rFonts w:ascii="Times New Roman" w:hAnsi="Times New Roman"/>
          <w:i/>
          <w:color w:val="1E1E1E"/>
          <w:sz w:val="24"/>
        </w:rPr>
        <w:t>i</w:t>
      </w:r>
      <w:proofErr w:type="spellEnd"/>
      <w:r>
        <w:rPr>
          <w:rFonts w:ascii="Times New Roman" w:hAnsi="Times New Roman"/>
          <w:i/>
          <w:color w:val="1E1E1E"/>
          <w:sz w:val="24"/>
        </w:rPr>
        <w:t>=1 to N) ∑(k=1 to 5) y_{</w:t>
      </w:r>
      <w:proofErr w:type="spellStart"/>
      <w:r>
        <w:rPr>
          <w:rFonts w:ascii="Times New Roman" w:hAnsi="Times New Roman"/>
          <w:i/>
          <w:color w:val="1E1E1E"/>
          <w:sz w:val="24"/>
        </w:rPr>
        <w:t>ik</w:t>
      </w:r>
      <w:proofErr w:type="spellEnd"/>
      <w:r>
        <w:rPr>
          <w:rFonts w:ascii="Times New Roman" w:hAnsi="Times New Roman"/>
          <w:i/>
          <w:color w:val="1E1E1E"/>
          <w:sz w:val="24"/>
        </w:rPr>
        <w:t>} * ln( P(y_{</w:t>
      </w:r>
      <w:proofErr w:type="spellStart"/>
      <w:r>
        <w:rPr>
          <w:rFonts w:ascii="Times New Roman" w:hAnsi="Times New Roman"/>
          <w:i/>
          <w:color w:val="1E1E1E"/>
          <w:sz w:val="24"/>
        </w:rPr>
        <w:t>ik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} | </w:t>
      </w:r>
      <w:proofErr w:type="spellStart"/>
      <w:r>
        <w:rPr>
          <w:rFonts w:ascii="Times New Roman" w:hAnsi="Times New Roman"/>
          <w:i/>
          <w:color w:val="1E1E1E"/>
          <w:sz w:val="24"/>
        </w:rPr>
        <w:t>x_i</w:t>
      </w:r>
      <w:proofErr w:type="spellEnd"/>
      <w:r>
        <w:rPr>
          <w:rFonts w:ascii="Times New Roman" w:hAnsi="Times New Roman"/>
          <w:i/>
          <w:color w:val="1E1E1E"/>
          <w:sz w:val="24"/>
        </w:rPr>
        <w:t>) ) + (α / 2) * ∑(k=1 to 5) ||</w:t>
      </w:r>
      <w:proofErr w:type="spellStart"/>
      <w:r>
        <w:rPr>
          <w:rFonts w:ascii="Times New Roman" w:hAnsi="Times New Roman"/>
          <w:i/>
          <w:color w:val="1E1E1E"/>
          <w:sz w:val="24"/>
        </w:rPr>
        <w:t>w_k</w:t>
      </w:r>
      <w:proofErr w:type="spellEnd"/>
      <w:r>
        <w:rPr>
          <w:rFonts w:ascii="Times New Roman" w:hAnsi="Times New Roman"/>
          <w:i/>
          <w:color w:val="1E1E1E"/>
          <w:sz w:val="24"/>
        </w:rPr>
        <w:t>||_2^2</w:t>
      </w:r>
    </w:p>
    <w:p w14:paraId="29A32F2B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 y_{</w:t>
      </w:r>
      <w:proofErr w:type="spellStart"/>
      <w:r>
        <w:rPr>
          <w:rFonts w:ascii="Times New Roman" w:hAnsi="Times New Roman"/>
          <w:color w:val="1E1E1E"/>
          <w:sz w:val="24"/>
        </w:rPr>
        <w:t>ik</w:t>
      </w:r>
      <w:proofErr w:type="spellEnd"/>
      <w:r>
        <w:rPr>
          <w:rFonts w:ascii="Times New Roman" w:hAnsi="Times New Roman"/>
          <w:color w:val="1E1E1E"/>
          <w:sz w:val="24"/>
        </w:rPr>
        <w:t xml:space="preserve">}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k, </w:t>
      </w:r>
      <w:proofErr w:type="spellStart"/>
      <w:r>
        <w:rPr>
          <w:rFonts w:ascii="Times New Roman" w:hAnsi="Times New Roman"/>
          <w:color w:val="1E1E1E"/>
          <w:sz w:val="24"/>
        </w:rPr>
        <w:t>ngược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0);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α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(Regularization Parameter)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soát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(Overfitting).</w:t>
      </w:r>
    </w:p>
    <w:p w14:paraId="74553B8A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600,000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50,000 </w:t>
      </w:r>
      <w:proofErr w:type="spellStart"/>
      <w:r>
        <w:rPr>
          <w:rFonts w:ascii="Times New Roman" w:hAnsi="Times New Roman"/>
          <w:color w:val="1E1E1E"/>
          <w:sz w:val="24"/>
        </w:rPr>
        <w:t>chiều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L-BFGS hay Newton-Raphson) </w:t>
      </w:r>
      <w:proofErr w:type="spellStart"/>
      <w:r>
        <w:rPr>
          <w:rFonts w:ascii="Times New Roman" w:hAnsi="Times New Roman"/>
          <w:color w:val="1E1E1E"/>
          <w:sz w:val="24"/>
        </w:rPr>
        <w:t>sẽ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đòi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hỏi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Hessian </w:t>
      </w:r>
      <w:proofErr w:type="spellStart"/>
      <w:r>
        <w:rPr>
          <w:rFonts w:ascii="Times New Roman" w:hAnsi="Times New Roman"/>
          <w:color w:val="1E1E1E"/>
          <w:sz w:val="24"/>
        </w:rPr>
        <w:t>bậc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50,000 x 50,000, </w:t>
      </w:r>
      <w:proofErr w:type="spellStart"/>
      <w:r>
        <w:rPr>
          <w:rFonts w:ascii="Times New Roman" w:hAnsi="Times New Roman"/>
          <w:color w:val="1E1E1E"/>
          <w:sz w:val="24"/>
        </w:rPr>
        <w:t>gây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nhớ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(Stochastic Gradient Descent - SGD, </w:t>
      </w:r>
      <w:proofErr w:type="spellStart"/>
      <w:r>
        <w:rPr>
          <w:rFonts w:ascii="Times New Roman" w:hAnsi="Times New Roman"/>
          <w:color w:val="1E1E1E"/>
          <w:sz w:val="24"/>
        </w:rPr>
        <w:t>Bottou</w:t>
      </w:r>
      <w:proofErr w:type="spellEnd"/>
      <w:r>
        <w:rPr>
          <w:rFonts w:ascii="Times New Roman" w:hAnsi="Times New Roman"/>
          <w:color w:val="1E1E1E"/>
          <w:sz w:val="24"/>
        </w:rPr>
        <w:t xml:space="preserve"> 2010).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SGD </w:t>
      </w:r>
      <w:proofErr w:type="spellStart"/>
      <w:r>
        <w:rPr>
          <w:rFonts w:ascii="Times New Roman" w:hAnsi="Times New Roman"/>
          <w:color w:val="1E1E1E"/>
          <w:sz w:val="24"/>
        </w:rPr>
        <w:t>cập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theo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lẻ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04DA22CF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Quy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tắc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cập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nhật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trọng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số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SGD: </w:t>
      </w:r>
      <w:r>
        <w:rPr>
          <w:rFonts w:ascii="Times New Roman" w:hAnsi="Times New Roman"/>
          <w:i/>
          <w:color w:val="1E1E1E"/>
          <w:sz w:val="24"/>
        </w:rPr>
        <w:t xml:space="preserve">       </w:t>
      </w:r>
      <w:proofErr w:type="spellStart"/>
      <w:r>
        <w:rPr>
          <w:rFonts w:ascii="Times New Roman" w:hAnsi="Times New Roman"/>
          <w:i/>
          <w:color w:val="1E1E1E"/>
          <w:sz w:val="24"/>
        </w:rPr>
        <w:t>w_k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&lt;- </w:t>
      </w:r>
      <w:proofErr w:type="spellStart"/>
      <w:r>
        <w:rPr>
          <w:rFonts w:ascii="Times New Roman" w:hAnsi="Times New Roman"/>
          <w:i/>
          <w:color w:val="1E1E1E"/>
          <w:sz w:val="24"/>
        </w:rPr>
        <w:t>w_k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- η * </w:t>
      </w:r>
      <w:proofErr w:type="gramStart"/>
      <w:r>
        <w:rPr>
          <w:rFonts w:ascii="Times New Roman" w:hAnsi="Times New Roman"/>
          <w:i/>
          <w:color w:val="1E1E1E"/>
          <w:sz w:val="24"/>
        </w:rPr>
        <w:t>( (</w:t>
      </w:r>
      <w:proofErr w:type="gramEnd"/>
      <w:r>
        <w:rPr>
          <w:rFonts w:ascii="Times New Roman" w:hAnsi="Times New Roman"/>
          <w:i/>
          <w:color w:val="1E1E1E"/>
          <w:sz w:val="24"/>
        </w:rPr>
        <w:t xml:space="preserve">P(y = k | x) - </w:t>
      </w:r>
      <w:proofErr w:type="spellStart"/>
      <w:r>
        <w:rPr>
          <w:rFonts w:ascii="Times New Roman" w:hAnsi="Times New Roman"/>
          <w:i/>
          <w:color w:val="1E1E1E"/>
          <w:sz w:val="24"/>
        </w:rPr>
        <w:t>y_k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) * x + α * </w:t>
      </w:r>
      <w:proofErr w:type="spellStart"/>
      <w:r>
        <w:rPr>
          <w:rFonts w:ascii="Times New Roman" w:hAnsi="Times New Roman"/>
          <w:i/>
          <w:color w:val="1E1E1E"/>
          <w:sz w:val="24"/>
        </w:rPr>
        <w:t>w_k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)</w:t>
      </w:r>
    </w:p>
    <w:p w14:paraId="3F761479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 η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(Learning Rate). </w:t>
      </w:r>
      <w:proofErr w:type="spellStart"/>
      <w:r>
        <w:rPr>
          <w:rFonts w:ascii="Times New Roman" w:hAnsi="Times New Roman"/>
          <w:color w:val="1E1E1E"/>
          <w:sz w:val="24"/>
        </w:rPr>
        <w:t>Nhờ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0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CSR, SGD Logistic Regression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huấn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luyện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12 epoch.</w:t>
      </w:r>
    </w:p>
    <w:p w14:paraId="2FFC456B" w14:textId="77777777" w:rsidR="00F96D51" w:rsidRDefault="00413827">
      <w:pPr>
        <w:keepNext/>
        <w:spacing w:before="200" w:after="80"/>
        <w:outlineLvl w:val="1"/>
      </w:pPr>
      <w:bookmarkStart w:id="48" w:name="_Toc31009046"/>
      <w:r>
        <w:rPr>
          <w:rFonts w:ascii="Times New Roman" w:hAnsi="Times New Roman"/>
          <w:b/>
          <w:color w:val="1F4E79"/>
          <w:sz w:val="26"/>
        </w:rPr>
        <w:t xml:space="preserve">9.3 </w:t>
      </w:r>
      <w:proofErr w:type="spellStart"/>
      <w:r>
        <w:rPr>
          <w:rFonts w:ascii="Times New Roman" w:hAnsi="Times New Roman"/>
          <w:b/>
          <w:color w:val="1F4E79"/>
          <w:sz w:val="26"/>
        </w:rPr>
        <w:t>Mô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hình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SGD Linear Support Vector Machine </w:t>
      </w:r>
      <w:proofErr w:type="spellStart"/>
      <w:r>
        <w:rPr>
          <w:rFonts w:ascii="Times New Roman" w:hAnsi="Times New Roman"/>
          <w:b/>
          <w:color w:val="1F4E79"/>
          <w:sz w:val="26"/>
        </w:rPr>
        <w:t>với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Hinge Loss</w:t>
      </w:r>
      <w:bookmarkEnd w:id="48"/>
    </w:p>
    <w:p w14:paraId="7BFFDD14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Véc-tơ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Hỗ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Tuyến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(Linear Support Vector Machine - SVM, </w:t>
      </w:r>
      <w:proofErr w:type="spellStart"/>
      <w:r>
        <w:rPr>
          <w:rFonts w:ascii="Times New Roman" w:hAnsi="Times New Roman"/>
          <w:color w:val="1E1E1E"/>
          <w:sz w:val="24"/>
        </w:rPr>
        <w:t>Vapnik</w:t>
      </w:r>
      <w:proofErr w:type="spellEnd"/>
      <w:r>
        <w:rPr>
          <w:rFonts w:ascii="Times New Roman" w:hAnsi="Times New Roman"/>
          <w:color w:val="1E1E1E"/>
          <w:sz w:val="24"/>
        </w:rPr>
        <w:t xml:space="preserve"> 1995)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rủi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(Structural Risk Minimization). </w:t>
      </w:r>
      <w:proofErr w:type="spellStart"/>
      <w:r>
        <w:rPr>
          <w:rFonts w:ascii="Times New Roman" w:hAnsi="Times New Roman"/>
          <w:color w:val="1E1E1E"/>
          <w:sz w:val="24"/>
        </w:rPr>
        <w:t>Thay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vì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huấn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luyện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, SVM </w:t>
      </w:r>
      <w:proofErr w:type="spellStart"/>
      <w:r>
        <w:rPr>
          <w:rFonts w:ascii="Times New Roman" w:hAnsi="Times New Roman"/>
          <w:color w:val="1E1E1E"/>
          <w:sz w:val="24"/>
        </w:rPr>
        <w:t>tìm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phẳng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(Margin)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phẳng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gọi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Véc-tơ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Hỗ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trợ</w:t>
      </w:r>
      <w:proofErr w:type="spellEnd"/>
      <w:r>
        <w:rPr>
          <w:rFonts w:ascii="Times New Roman" w:hAnsi="Times New Roman"/>
          <w:color w:val="1E1E1E"/>
          <w:sz w:val="24"/>
        </w:rPr>
        <w:t xml:space="preserve"> - Support Vectors)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đại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21D145D9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, SGD Linear SVM </w:t>
      </w:r>
      <w:proofErr w:type="spellStart"/>
      <w:r>
        <w:rPr>
          <w:rFonts w:ascii="Times New Roman" w:hAnsi="Times New Roman"/>
          <w:color w:val="1E1E1E"/>
          <w:sz w:val="24"/>
        </w:rPr>
        <w:t>sử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Một-đối-Tất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(One-vs-Rest - </w:t>
      </w:r>
      <w:proofErr w:type="spellStart"/>
      <w:r>
        <w:rPr>
          <w:rFonts w:ascii="Times New Roman" w:hAnsi="Times New Roman"/>
          <w:color w:val="1E1E1E"/>
          <w:sz w:val="24"/>
        </w:rPr>
        <w:t>OvR</w:t>
      </w:r>
      <w:proofErr w:type="spellEnd"/>
      <w:r>
        <w:rPr>
          <w:rFonts w:ascii="Times New Roman" w:hAnsi="Times New Roman"/>
          <w:color w:val="1E1E1E"/>
          <w:sz w:val="24"/>
        </w:rPr>
        <w:t xml:space="preserve">), </w:t>
      </w:r>
      <w:proofErr w:type="spellStart"/>
      <w:r>
        <w:rPr>
          <w:rFonts w:ascii="Times New Roman" w:hAnsi="Times New Roman"/>
          <w:color w:val="1E1E1E"/>
          <w:sz w:val="24"/>
        </w:rPr>
        <w:t>xây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siêu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phẳng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riêng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Modified Huber Loss (loss='</w:t>
      </w:r>
      <w:proofErr w:type="spellStart"/>
      <w:r>
        <w:rPr>
          <w:rFonts w:ascii="Times New Roman" w:hAnsi="Times New Roman"/>
          <w:color w:val="1E1E1E"/>
          <w:sz w:val="24"/>
        </w:rPr>
        <w:t>modified_huber</w:t>
      </w:r>
      <w:proofErr w:type="spellEnd"/>
      <w:r>
        <w:rPr>
          <w:rFonts w:ascii="Times New Roman" w:hAnsi="Times New Roman"/>
          <w:color w:val="1E1E1E"/>
          <w:sz w:val="24"/>
        </w:rPr>
        <w:t>'):</w:t>
      </w:r>
    </w:p>
    <w:p w14:paraId="747159CA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Hàm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tổn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thất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Modified Huber Loss: </w:t>
      </w:r>
      <w:r>
        <w:rPr>
          <w:rFonts w:ascii="Times New Roman" w:hAnsi="Times New Roman"/>
          <w:i/>
          <w:color w:val="1E1E1E"/>
          <w:sz w:val="24"/>
        </w:rPr>
        <w:t xml:space="preserve">       </w:t>
      </w:r>
      <w:proofErr w:type="spellStart"/>
      <w:r>
        <w:rPr>
          <w:rFonts w:ascii="Times New Roman" w:hAnsi="Times New Roman"/>
          <w:i/>
          <w:color w:val="1E1E1E"/>
          <w:sz w:val="24"/>
        </w:rPr>
        <w:t>L_Huber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(z) = </w:t>
      </w:r>
      <w:proofErr w:type="gramStart"/>
      <w:r>
        <w:rPr>
          <w:rFonts w:ascii="Times New Roman" w:hAnsi="Times New Roman"/>
          <w:i/>
          <w:color w:val="1E1E1E"/>
          <w:sz w:val="24"/>
        </w:rPr>
        <w:t>max(</w:t>
      </w:r>
      <w:proofErr w:type="gramEnd"/>
      <w:r>
        <w:rPr>
          <w:rFonts w:ascii="Times New Roman" w:hAnsi="Times New Roman"/>
          <w:i/>
          <w:color w:val="1E1E1E"/>
          <w:sz w:val="24"/>
        </w:rPr>
        <w:t xml:space="preserve">0, 1 - z)^2     </w:t>
      </w:r>
      <w:proofErr w:type="spellStart"/>
      <w:r>
        <w:rPr>
          <w:rFonts w:ascii="Times New Roman" w:hAnsi="Times New Roman"/>
          <w:i/>
          <w:color w:val="1E1E1E"/>
          <w:sz w:val="24"/>
        </w:rPr>
        <w:t>khi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z &gt;= -1;    </w:t>
      </w:r>
      <w:proofErr w:type="spellStart"/>
      <w:r>
        <w:rPr>
          <w:rFonts w:ascii="Times New Roman" w:hAnsi="Times New Roman"/>
          <w:i/>
          <w:color w:val="1E1E1E"/>
          <w:sz w:val="24"/>
        </w:rPr>
        <w:t>và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bằng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 -4 * z     </w:t>
      </w:r>
      <w:proofErr w:type="spellStart"/>
      <w:r>
        <w:rPr>
          <w:rFonts w:ascii="Times New Roman" w:hAnsi="Times New Roman"/>
          <w:i/>
          <w:color w:val="1E1E1E"/>
          <w:sz w:val="24"/>
        </w:rPr>
        <w:t>khi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z &lt; -1</w:t>
      </w:r>
    </w:p>
    <w:p w14:paraId="3B8E90EC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z = </w:t>
      </w:r>
      <w:proofErr w:type="spellStart"/>
      <w:r>
        <w:rPr>
          <w:rFonts w:ascii="Times New Roman" w:hAnsi="Times New Roman"/>
          <w:color w:val="1E1E1E"/>
          <w:sz w:val="24"/>
        </w:rPr>
        <w:t>y_i</w:t>
      </w:r>
      <w:proofErr w:type="spellEnd"/>
      <w:r>
        <w:rPr>
          <w:rFonts w:ascii="Times New Roman" w:hAnsi="Times New Roman"/>
          <w:color w:val="1E1E1E"/>
          <w:sz w:val="24"/>
        </w:rPr>
        <w:t xml:space="preserve"> * (</w:t>
      </w:r>
      <w:proofErr w:type="spellStart"/>
      <w:r>
        <w:rPr>
          <w:rFonts w:ascii="Times New Roman" w:hAnsi="Times New Roman"/>
          <w:color w:val="1E1E1E"/>
          <w:sz w:val="24"/>
        </w:rPr>
        <w:t>w^T</w:t>
      </w:r>
      <w:proofErr w:type="spellEnd"/>
      <w:r>
        <w:rPr>
          <w:rFonts w:ascii="Times New Roman" w:hAnsi="Times New Roman"/>
          <w:color w:val="1E1E1E"/>
          <w:sz w:val="24"/>
        </w:rPr>
        <w:t xml:space="preserve"> * </w:t>
      </w:r>
      <w:proofErr w:type="spellStart"/>
      <w:r>
        <w:rPr>
          <w:rFonts w:ascii="Times New Roman" w:hAnsi="Times New Roman"/>
          <w:color w:val="1E1E1E"/>
          <w:sz w:val="24"/>
        </w:rPr>
        <w:t>x_i</w:t>
      </w:r>
      <w:proofErr w:type="spellEnd"/>
      <w:r>
        <w:rPr>
          <w:rFonts w:ascii="Times New Roman" w:hAnsi="Times New Roman"/>
          <w:color w:val="1E1E1E"/>
          <w:sz w:val="24"/>
        </w:rPr>
        <w:t xml:space="preserve"> + b).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ưu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Modified Huber Loss so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Hinge Loss </w:t>
      </w:r>
      <w:proofErr w:type="spellStart"/>
      <w:r>
        <w:rPr>
          <w:rFonts w:ascii="Times New Roman" w:hAnsi="Times New Roman"/>
          <w:color w:val="1E1E1E"/>
          <w:sz w:val="24"/>
        </w:rPr>
        <w:t>truyền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vi </w:t>
      </w:r>
      <w:proofErr w:type="spellStart"/>
      <w:r>
        <w:rPr>
          <w:rFonts w:ascii="Times New Roman" w:hAnsi="Times New Roman"/>
          <w:color w:val="1E1E1E"/>
          <w:sz w:val="24"/>
        </w:rPr>
        <w:t>liên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(Smooth),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bậc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phép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P(</w:t>
      </w:r>
      <w:proofErr w:type="spellStart"/>
      <w:r>
        <w:rPr>
          <w:rFonts w:ascii="Times New Roman" w:hAnsi="Times New Roman"/>
          <w:color w:val="1E1E1E"/>
          <w:sz w:val="24"/>
        </w:rPr>
        <w:t>y|x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đáng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tin </w:t>
      </w:r>
      <w:proofErr w:type="spellStart"/>
      <w:r>
        <w:rPr>
          <w:rFonts w:ascii="Times New Roman" w:hAnsi="Times New Roman"/>
          <w:color w:val="1E1E1E"/>
          <w:sz w:val="24"/>
        </w:rPr>
        <w:t>cậy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qua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Softmax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giúp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dễ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675A6EFF" w14:textId="77777777" w:rsidR="00F96D51" w:rsidRDefault="00413827">
      <w:pPr>
        <w:keepNext/>
        <w:spacing w:before="200" w:after="80"/>
        <w:outlineLvl w:val="1"/>
      </w:pPr>
      <w:bookmarkStart w:id="49" w:name="_Toc31009047"/>
      <w:r>
        <w:rPr>
          <w:rFonts w:ascii="Times New Roman" w:hAnsi="Times New Roman"/>
          <w:b/>
          <w:color w:val="1F4E79"/>
          <w:sz w:val="26"/>
        </w:rPr>
        <w:t xml:space="preserve">9.4 </w:t>
      </w:r>
      <w:proofErr w:type="spellStart"/>
      <w:r>
        <w:rPr>
          <w:rFonts w:ascii="Times New Roman" w:hAnsi="Times New Roman"/>
          <w:b/>
          <w:color w:val="1F4E79"/>
          <w:sz w:val="26"/>
        </w:rPr>
        <w:t>Tinh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chỉnh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siêu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tham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số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alpha </w:t>
      </w:r>
      <w:proofErr w:type="spellStart"/>
      <w:r>
        <w:rPr>
          <w:rFonts w:ascii="Times New Roman" w:hAnsi="Times New Roman"/>
          <w:b/>
          <w:color w:val="1F4E79"/>
          <w:sz w:val="26"/>
        </w:rPr>
        <w:t>trên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tập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kiểm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định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độc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lập</w:t>
      </w:r>
      <w:bookmarkEnd w:id="49"/>
      <w:proofErr w:type="spellEnd"/>
    </w:p>
    <w:p w14:paraId="13610E7F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Siêu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tham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alpha (α) </w:t>
      </w:r>
      <w:proofErr w:type="spellStart"/>
      <w:r>
        <w:rPr>
          <w:rFonts w:ascii="Times New Roman" w:hAnsi="Times New Roman"/>
          <w:color w:val="1E1E1E"/>
          <w:sz w:val="24"/>
        </w:rPr>
        <w:t>đóng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trò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giữa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chệch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sai</w:t>
      </w:r>
      <w:proofErr w:type="spellEnd"/>
      <w:r>
        <w:rPr>
          <w:rFonts w:ascii="Times New Roman" w:hAnsi="Times New Roman"/>
          <w:color w:val="1E1E1E"/>
          <w:sz w:val="24"/>
        </w:rPr>
        <w:t xml:space="preserve"> (Bias-Variance Tradeoff):</w:t>
      </w:r>
    </w:p>
    <w:p w14:paraId="0D75DA28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• Alpha </w:t>
      </w:r>
      <w:proofErr w:type="spellStart"/>
      <w:r>
        <w:rPr>
          <w:rFonts w:ascii="Times New Roman" w:hAnsi="Times New Roman"/>
          <w:b/>
          <w:color w:val="1E1E1E"/>
          <w:sz w:val="24"/>
        </w:rPr>
        <w:t>quá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nhỏ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alpha </w:t>
      </w:r>
      <w:proofErr w:type="spellStart"/>
      <w:r>
        <w:rPr>
          <w:rFonts w:ascii="Times New Roman" w:hAnsi="Times New Roman"/>
          <w:color w:val="1E1E1E"/>
          <w:sz w:val="24"/>
        </w:rPr>
        <w:t>quá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nhỏ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ít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w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vọt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gắng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nhiễu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train, </w:t>
      </w:r>
      <w:proofErr w:type="spellStart"/>
      <w:r>
        <w:rPr>
          <w:rFonts w:ascii="Times New Roman" w:hAnsi="Times New Roman"/>
          <w:color w:val="1E1E1E"/>
          <w:sz w:val="24"/>
        </w:rPr>
        <w:t>dẫn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(Overfitting).</w:t>
      </w:r>
    </w:p>
    <w:p w14:paraId="7D3EF6F6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lastRenderedPageBreak/>
        <w:t xml:space="preserve">• Alpha </w:t>
      </w:r>
      <w:proofErr w:type="spellStart"/>
      <w:r>
        <w:rPr>
          <w:rFonts w:ascii="Times New Roman" w:hAnsi="Times New Roman"/>
          <w:b/>
          <w:color w:val="1E1E1E"/>
          <w:sz w:val="24"/>
        </w:rPr>
        <w:t>quá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lớn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alpha </w:t>
      </w:r>
      <w:proofErr w:type="spellStart"/>
      <w:r>
        <w:rPr>
          <w:rFonts w:ascii="Times New Roman" w:hAnsi="Times New Roman"/>
          <w:color w:val="1E1E1E"/>
          <w:sz w:val="24"/>
        </w:rPr>
        <w:t>quá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nặng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ép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0,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trở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dẫn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dưới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(Underfitting).</w:t>
      </w:r>
    </w:p>
    <w:p w14:paraId="739531AD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khoa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tuyệt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rò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tin (Data Leakage),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TUYỆT ĐỐI KHÔNG </w:t>
      </w:r>
      <w:proofErr w:type="spellStart"/>
      <w:r>
        <w:rPr>
          <w:rFonts w:ascii="Times New Roman" w:hAnsi="Times New Roman"/>
          <w:color w:val="1E1E1E"/>
          <w:sz w:val="24"/>
        </w:rPr>
        <w:t>sử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test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chọn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tham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gồm</w:t>
      </w:r>
      <w:proofErr w:type="spellEnd"/>
      <w:r>
        <w:rPr>
          <w:rFonts w:ascii="Times New Roman" w:hAnsi="Times New Roman"/>
          <w:color w:val="1E1E1E"/>
          <w:sz w:val="24"/>
        </w:rPr>
        <w:t xml:space="preserve"> 150,000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train, chia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120,000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huấn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luyện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30,000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(Validation Set).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tham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alpha qua 6 </w:t>
      </w:r>
      <w:proofErr w:type="spellStart"/>
      <w:r>
        <w:rPr>
          <w:rFonts w:ascii="Times New Roman" w:hAnsi="Times New Roman"/>
          <w:color w:val="1E1E1E"/>
          <w:sz w:val="24"/>
        </w:rPr>
        <w:t>bậc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: {1e-6, 3e-6, 1e-5, 3e-5, 1e-4, 3e-4, 0.05, 0.1, 0.3, 0.5, 1.0}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theo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Macro F1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3D9FB2DB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i/>
          <w:color w:val="1E1E1E"/>
          <w:sz w:val="24"/>
        </w:rPr>
        <w:t>Bảng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9.1 </w:t>
      </w:r>
      <w:proofErr w:type="spellStart"/>
      <w:r>
        <w:rPr>
          <w:rFonts w:ascii="Times New Roman" w:hAnsi="Times New Roman"/>
          <w:i/>
          <w:color w:val="1E1E1E"/>
          <w:sz w:val="24"/>
        </w:rPr>
        <w:t>tổng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hợp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toàn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diện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kết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quả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tinh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chỉnh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tham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số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alpha </w:t>
      </w:r>
      <w:proofErr w:type="spellStart"/>
      <w:r>
        <w:rPr>
          <w:rFonts w:ascii="Times New Roman" w:hAnsi="Times New Roman"/>
          <w:i/>
          <w:color w:val="1E1E1E"/>
          <w:sz w:val="24"/>
        </w:rPr>
        <w:t>trên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tập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kiểm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định</w:t>
      </w:r>
      <w:proofErr w:type="spellEnd"/>
      <w:r>
        <w:rPr>
          <w:rFonts w:ascii="Times New Roman" w:hAnsi="Times New Roman"/>
          <w:i/>
          <w:color w:val="1E1E1E"/>
          <w:sz w:val="24"/>
        </w:rPr>
        <w:t>:</w:t>
      </w:r>
    </w:p>
    <w:tbl>
      <w:tblPr>
        <w:tblW w:w="11336" w:type="dxa"/>
        <w:jc w:val="center"/>
        <w:tblBorders>
          <w:top w:val="single" w:sz="6" w:space="0" w:color="C0C0C0"/>
          <w:bottom w:val="single" w:sz="8" w:space="0" w:color="C0C0C0"/>
          <w:insideH w:val="single" w:sz="4" w:space="0" w:color="C0C0C0"/>
        </w:tblBorders>
        <w:tblLayout w:type="fixed"/>
        <w:tblLook w:val="04A0" w:firstRow="1" w:lastRow="0" w:firstColumn="1" w:lastColumn="0" w:noHBand="0" w:noVBand="1"/>
      </w:tblPr>
      <w:tblGrid>
        <w:gridCol w:w="2801"/>
        <w:gridCol w:w="1867"/>
        <w:gridCol w:w="1734"/>
        <w:gridCol w:w="1734"/>
        <w:gridCol w:w="1600"/>
        <w:gridCol w:w="1600"/>
      </w:tblGrid>
      <w:tr w:rsidR="00F96D51" w14:paraId="23285B03" w14:textId="77777777" w:rsidTr="00225EE5">
        <w:trPr>
          <w:trHeight w:val="740"/>
          <w:jc w:val="center"/>
        </w:trPr>
        <w:tc>
          <w:tcPr>
            <w:tcW w:w="2801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29D62E3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Mô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hình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học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máy</w:t>
            </w:r>
            <w:proofErr w:type="spellEnd"/>
          </w:p>
        </w:tc>
        <w:tc>
          <w:tcPr>
            <w:tcW w:w="1867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AE76472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Hệ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điều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chuẩn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(alpha)</w:t>
            </w:r>
          </w:p>
        </w:tc>
        <w:tc>
          <w:tcPr>
            <w:tcW w:w="1734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A055C47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Val Accuracy (%)</w:t>
            </w:r>
          </w:p>
        </w:tc>
        <w:tc>
          <w:tcPr>
            <w:tcW w:w="1734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AB1FB17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Val Macro F1 (%)</w:t>
            </w:r>
          </w:p>
        </w:tc>
        <w:tc>
          <w:tcPr>
            <w:tcW w:w="1600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8FA7F64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vòng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lặp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n_iter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>)</w:t>
            </w:r>
          </w:p>
        </w:tc>
        <w:tc>
          <w:tcPr>
            <w:tcW w:w="1600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1CF5F799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Trạng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thái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hội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tụ</w:t>
            </w:r>
            <w:proofErr w:type="spellEnd"/>
          </w:p>
        </w:tc>
      </w:tr>
      <w:tr w:rsidR="00F96D51" w14:paraId="7293509A" w14:textId="77777777" w:rsidTr="00225EE5">
        <w:trPr>
          <w:trHeight w:val="456"/>
          <w:jc w:val="center"/>
        </w:trPr>
        <w:tc>
          <w:tcPr>
            <w:tcW w:w="280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3EEE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Complement Naive Bayes</w:t>
            </w:r>
          </w:p>
        </w:tc>
        <w:tc>
          <w:tcPr>
            <w:tcW w:w="18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31D2F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alpha = 0.05</w:t>
            </w:r>
          </w:p>
        </w:tc>
        <w:tc>
          <w:tcPr>
            <w:tcW w:w="17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5D0D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48.25%</w:t>
            </w:r>
          </w:p>
        </w:tc>
        <w:tc>
          <w:tcPr>
            <w:tcW w:w="17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5B8C8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46.37%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E8A46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—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B936A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True</w:t>
            </w:r>
          </w:p>
        </w:tc>
      </w:tr>
      <w:tr w:rsidR="00F96D51" w14:paraId="71E18B65" w14:textId="77777777" w:rsidTr="00225EE5">
        <w:trPr>
          <w:trHeight w:val="469"/>
          <w:jc w:val="center"/>
        </w:trPr>
        <w:tc>
          <w:tcPr>
            <w:tcW w:w="280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810F8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Complement Naive Bayes</w:t>
            </w:r>
          </w:p>
        </w:tc>
        <w:tc>
          <w:tcPr>
            <w:tcW w:w="186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FB8A9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alpha = 0.10</w:t>
            </w:r>
          </w:p>
        </w:tc>
        <w:tc>
          <w:tcPr>
            <w:tcW w:w="173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BF893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48.33%</w:t>
            </w:r>
          </w:p>
        </w:tc>
        <w:tc>
          <w:tcPr>
            <w:tcW w:w="173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BD653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46.46%</w:t>
            </w:r>
          </w:p>
        </w:tc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A0D75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—</w:t>
            </w:r>
          </w:p>
        </w:tc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34381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True</w:t>
            </w:r>
          </w:p>
        </w:tc>
      </w:tr>
      <w:tr w:rsidR="00F96D51" w14:paraId="57C76482" w14:textId="77777777" w:rsidTr="00225EE5">
        <w:trPr>
          <w:trHeight w:val="469"/>
          <w:jc w:val="center"/>
        </w:trPr>
        <w:tc>
          <w:tcPr>
            <w:tcW w:w="280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D923B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Complement Naive Bayes</w:t>
            </w:r>
          </w:p>
        </w:tc>
        <w:tc>
          <w:tcPr>
            <w:tcW w:w="18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FDB0B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alpha = 0.30</w:t>
            </w:r>
          </w:p>
        </w:tc>
        <w:tc>
          <w:tcPr>
            <w:tcW w:w="17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30757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48.53%</w:t>
            </w:r>
          </w:p>
        </w:tc>
        <w:tc>
          <w:tcPr>
            <w:tcW w:w="17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D8659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46.63%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7D3D4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—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66182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True</w:t>
            </w:r>
          </w:p>
        </w:tc>
      </w:tr>
      <w:tr w:rsidR="00F96D51" w14:paraId="07BCFFD4" w14:textId="77777777" w:rsidTr="00225EE5">
        <w:trPr>
          <w:trHeight w:val="456"/>
          <w:jc w:val="center"/>
        </w:trPr>
        <w:tc>
          <w:tcPr>
            <w:tcW w:w="280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7B67B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Complement Naive Bayes</w:t>
            </w:r>
          </w:p>
        </w:tc>
        <w:tc>
          <w:tcPr>
            <w:tcW w:w="186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04BB4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alpha = 0.50</w:t>
            </w:r>
          </w:p>
        </w:tc>
        <w:tc>
          <w:tcPr>
            <w:tcW w:w="173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4E2A6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48.73%</w:t>
            </w:r>
          </w:p>
        </w:tc>
        <w:tc>
          <w:tcPr>
            <w:tcW w:w="173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7E53B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46.83%</w:t>
            </w:r>
          </w:p>
        </w:tc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1CF17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—</w:t>
            </w:r>
          </w:p>
        </w:tc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28A37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True</w:t>
            </w:r>
          </w:p>
        </w:tc>
      </w:tr>
      <w:tr w:rsidR="00F96D51" w14:paraId="04D60EBA" w14:textId="77777777" w:rsidTr="00225EE5">
        <w:trPr>
          <w:trHeight w:val="729"/>
          <w:jc w:val="center"/>
        </w:trPr>
        <w:tc>
          <w:tcPr>
            <w:tcW w:w="280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F230E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Complement Naive Bayes</w:t>
            </w:r>
          </w:p>
        </w:tc>
        <w:tc>
          <w:tcPr>
            <w:tcW w:w="18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0D561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alpha = 1.00</w:t>
            </w:r>
          </w:p>
        </w:tc>
        <w:tc>
          <w:tcPr>
            <w:tcW w:w="17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6EFD6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48.91%</w:t>
            </w:r>
          </w:p>
        </w:tc>
        <w:tc>
          <w:tcPr>
            <w:tcW w:w="17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BB97C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47.00%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7B499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—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8104C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True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Tốt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nhất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CNB)</w:t>
            </w:r>
          </w:p>
        </w:tc>
      </w:tr>
      <w:tr w:rsidR="00F96D51" w14:paraId="6E304088" w14:textId="77777777" w:rsidTr="00225EE5">
        <w:trPr>
          <w:trHeight w:val="469"/>
          <w:jc w:val="center"/>
        </w:trPr>
        <w:tc>
          <w:tcPr>
            <w:tcW w:w="280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FA441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SGD Logistic Regression</w:t>
            </w:r>
          </w:p>
        </w:tc>
        <w:tc>
          <w:tcPr>
            <w:tcW w:w="186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D0B4F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alpha = 1e-06</w:t>
            </w:r>
          </w:p>
        </w:tc>
        <w:tc>
          <w:tcPr>
            <w:tcW w:w="173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7AA4B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49.29%</w:t>
            </w:r>
          </w:p>
        </w:tc>
        <w:tc>
          <w:tcPr>
            <w:tcW w:w="173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CDBDB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49.19%</w:t>
            </w:r>
          </w:p>
        </w:tc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B4DE1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22 </w:t>
            </w:r>
            <w:proofErr w:type="gramStart"/>
            <w:r>
              <w:rPr>
                <w:rFonts w:ascii="Times New Roman" w:hAnsi="Times New Roman"/>
                <w:color w:val="1E1E1E"/>
                <w:sz w:val="20"/>
              </w:rPr>
              <w:t>epoch</w:t>
            </w:r>
            <w:proofErr w:type="gramEnd"/>
          </w:p>
        </w:tc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78B1A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True</w:t>
            </w:r>
          </w:p>
        </w:tc>
      </w:tr>
      <w:tr w:rsidR="00F96D51" w14:paraId="68741416" w14:textId="77777777" w:rsidTr="00225EE5">
        <w:trPr>
          <w:trHeight w:val="469"/>
          <w:jc w:val="center"/>
        </w:trPr>
        <w:tc>
          <w:tcPr>
            <w:tcW w:w="280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88450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SGD Logistic Regression</w:t>
            </w:r>
          </w:p>
        </w:tc>
        <w:tc>
          <w:tcPr>
            <w:tcW w:w="18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8C1E9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alpha = 3e-06</w:t>
            </w:r>
          </w:p>
        </w:tc>
        <w:tc>
          <w:tcPr>
            <w:tcW w:w="17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3E11C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51.67%</w:t>
            </w:r>
          </w:p>
        </w:tc>
        <w:tc>
          <w:tcPr>
            <w:tcW w:w="17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FC45E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51.33%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11C8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16 </w:t>
            </w:r>
            <w:proofErr w:type="gramStart"/>
            <w:r>
              <w:rPr>
                <w:rFonts w:ascii="Times New Roman" w:hAnsi="Times New Roman"/>
                <w:color w:val="1E1E1E"/>
                <w:sz w:val="20"/>
              </w:rPr>
              <w:t>epoch</w:t>
            </w:r>
            <w:proofErr w:type="gram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FF203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True</w:t>
            </w:r>
          </w:p>
        </w:tc>
      </w:tr>
      <w:tr w:rsidR="00F96D51" w14:paraId="093F57E5" w14:textId="77777777" w:rsidTr="00225EE5">
        <w:trPr>
          <w:trHeight w:val="975"/>
          <w:jc w:val="center"/>
        </w:trPr>
        <w:tc>
          <w:tcPr>
            <w:tcW w:w="280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37645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SGD Logistic Regression</w:t>
            </w:r>
          </w:p>
        </w:tc>
        <w:tc>
          <w:tcPr>
            <w:tcW w:w="186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D0C94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alpha = 1e-05</w:t>
            </w:r>
          </w:p>
        </w:tc>
        <w:tc>
          <w:tcPr>
            <w:tcW w:w="173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88FF7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52.92%</w:t>
            </w:r>
          </w:p>
        </w:tc>
        <w:tc>
          <w:tcPr>
            <w:tcW w:w="173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7B67F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52.44%</w:t>
            </w:r>
          </w:p>
        </w:tc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0EFB8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12 </w:t>
            </w:r>
            <w:proofErr w:type="gramStart"/>
            <w:r>
              <w:rPr>
                <w:rFonts w:ascii="Times New Roman" w:hAnsi="Times New Roman"/>
                <w:color w:val="1E1E1E"/>
                <w:sz w:val="20"/>
              </w:rPr>
              <w:t>epoch</w:t>
            </w:r>
            <w:proofErr w:type="gramEnd"/>
          </w:p>
        </w:tc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9278E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True (TỐT NHẤT TOÀN DIỆN)</w:t>
            </w:r>
          </w:p>
        </w:tc>
      </w:tr>
      <w:tr w:rsidR="00F96D51" w14:paraId="2C956E95" w14:textId="77777777" w:rsidTr="00225EE5">
        <w:trPr>
          <w:trHeight w:val="469"/>
          <w:jc w:val="center"/>
        </w:trPr>
        <w:tc>
          <w:tcPr>
            <w:tcW w:w="280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B8F7B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SGD Logistic Regression</w:t>
            </w:r>
          </w:p>
        </w:tc>
        <w:tc>
          <w:tcPr>
            <w:tcW w:w="18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50BA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alpha = 3e-05</w:t>
            </w:r>
          </w:p>
        </w:tc>
        <w:tc>
          <w:tcPr>
            <w:tcW w:w="17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1D0C2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52.66%</w:t>
            </w:r>
          </w:p>
        </w:tc>
        <w:tc>
          <w:tcPr>
            <w:tcW w:w="17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24625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52.06%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BE9A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9 </w:t>
            </w:r>
            <w:proofErr w:type="gramStart"/>
            <w:r>
              <w:rPr>
                <w:rFonts w:ascii="Times New Roman" w:hAnsi="Times New Roman"/>
                <w:color w:val="1E1E1E"/>
                <w:sz w:val="20"/>
              </w:rPr>
              <w:t>epoch</w:t>
            </w:r>
            <w:proofErr w:type="gram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E686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True</w:t>
            </w:r>
          </w:p>
        </w:tc>
      </w:tr>
      <w:tr w:rsidR="00F96D51" w14:paraId="0CEA76C6" w14:textId="77777777" w:rsidTr="00225EE5">
        <w:trPr>
          <w:trHeight w:val="469"/>
          <w:jc w:val="center"/>
        </w:trPr>
        <w:tc>
          <w:tcPr>
            <w:tcW w:w="280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0240A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SGD Logistic Regression</w:t>
            </w:r>
          </w:p>
        </w:tc>
        <w:tc>
          <w:tcPr>
            <w:tcW w:w="186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392A4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alpha = 1e-04</w:t>
            </w:r>
          </w:p>
        </w:tc>
        <w:tc>
          <w:tcPr>
            <w:tcW w:w="173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D4C8E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51.27%</w:t>
            </w:r>
          </w:p>
        </w:tc>
        <w:tc>
          <w:tcPr>
            <w:tcW w:w="173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EDF85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50.55%</w:t>
            </w:r>
          </w:p>
        </w:tc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1B594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8 </w:t>
            </w:r>
            <w:proofErr w:type="gramStart"/>
            <w:r>
              <w:rPr>
                <w:rFonts w:ascii="Times New Roman" w:hAnsi="Times New Roman"/>
                <w:color w:val="1E1E1E"/>
                <w:sz w:val="20"/>
              </w:rPr>
              <w:t>epoch</w:t>
            </w:r>
            <w:proofErr w:type="gramEnd"/>
          </w:p>
        </w:tc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B473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True</w:t>
            </w:r>
          </w:p>
        </w:tc>
      </w:tr>
      <w:tr w:rsidR="00F96D51" w14:paraId="2BA6A82E" w14:textId="77777777" w:rsidTr="00225EE5">
        <w:trPr>
          <w:trHeight w:val="456"/>
          <w:jc w:val="center"/>
        </w:trPr>
        <w:tc>
          <w:tcPr>
            <w:tcW w:w="280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B38FD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SGD Logistic Regression</w:t>
            </w:r>
          </w:p>
        </w:tc>
        <w:tc>
          <w:tcPr>
            <w:tcW w:w="18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5F816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alpha = 3e-04</w:t>
            </w:r>
          </w:p>
        </w:tc>
        <w:tc>
          <w:tcPr>
            <w:tcW w:w="17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B23FA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49.35%</w:t>
            </w:r>
          </w:p>
        </w:tc>
        <w:tc>
          <w:tcPr>
            <w:tcW w:w="17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032AB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48.55%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4A5E9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7 </w:t>
            </w:r>
            <w:proofErr w:type="gramStart"/>
            <w:r>
              <w:rPr>
                <w:rFonts w:ascii="Times New Roman" w:hAnsi="Times New Roman"/>
                <w:color w:val="1E1E1E"/>
                <w:sz w:val="20"/>
              </w:rPr>
              <w:t>epoch</w:t>
            </w:r>
            <w:proofErr w:type="gram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DA2AD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True</w:t>
            </w:r>
          </w:p>
        </w:tc>
      </w:tr>
      <w:tr w:rsidR="00F96D51" w14:paraId="34513828" w14:textId="77777777" w:rsidTr="00225EE5">
        <w:trPr>
          <w:trHeight w:val="469"/>
          <w:jc w:val="center"/>
        </w:trPr>
        <w:tc>
          <w:tcPr>
            <w:tcW w:w="280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EC4AE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SGD Linear SVM</w:t>
            </w:r>
          </w:p>
        </w:tc>
        <w:tc>
          <w:tcPr>
            <w:tcW w:w="186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0422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alpha = 1e-06</w:t>
            </w:r>
          </w:p>
        </w:tc>
        <w:tc>
          <w:tcPr>
            <w:tcW w:w="173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73350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46.43%</w:t>
            </w:r>
          </w:p>
        </w:tc>
        <w:tc>
          <w:tcPr>
            <w:tcW w:w="173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86F49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46.37%</w:t>
            </w:r>
          </w:p>
        </w:tc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21A96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44 </w:t>
            </w:r>
            <w:proofErr w:type="gramStart"/>
            <w:r>
              <w:rPr>
                <w:rFonts w:ascii="Times New Roman" w:hAnsi="Times New Roman"/>
                <w:color w:val="1E1E1E"/>
                <w:sz w:val="20"/>
              </w:rPr>
              <w:t>epoch</w:t>
            </w:r>
            <w:proofErr w:type="gramEnd"/>
          </w:p>
        </w:tc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2C8E2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True</w:t>
            </w:r>
          </w:p>
        </w:tc>
      </w:tr>
      <w:tr w:rsidR="00F96D51" w14:paraId="2134BD02" w14:textId="77777777" w:rsidTr="00225EE5">
        <w:trPr>
          <w:trHeight w:val="469"/>
          <w:jc w:val="center"/>
        </w:trPr>
        <w:tc>
          <w:tcPr>
            <w:tcW w:w="280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416E5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SGD Linear SVM</w:t>
            </w:r>
          </w:p>
        </w:tc>
        <w:tc>
          <w:tcPr>
            <w:tcW w:w="18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F2A28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alpha = 3e-06</w:t>
            </w:r>
          </w:p>
        </w:tc>
        <w:tc>
          <w:tcPr>
            <w:tcW w:w="17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107A3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49.06%</w:t>
            </w:r>
          </w:p>
        </w:tc>
        <w:tc>
          <w:tcPr>
            <w:tcW w:w="17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EE083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48.57%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7FBCC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29 </w:t>
            </w:r>
            <w:proofErr w:type="gramStart"/>
            <w:r>
              <w:rPr>
                <w:rFonts w:ascii="Times New Roman" w:hAnsi="Times New Roman"/>
                <w:color w:val="1E1E1E"/>
                <w:sz w:val="20"/>
              </w:rPr>
              <w:t>epoch</w:t>
            </w:r>
            <w:proofErr w:type="gram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3A4C3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True</w:t>
            </w:r>
          </w:p>
        </w:tc>
      </w:tr>
      <w:tr w:rsidR="00F96D51" w14:paraId="3F926AB3" w14:textId="77777777" w:rsidTr="00225EE5">
        <w:trPr>
          <w:trHeight w:val="456"/>
          <w:jc w:val="center"/>
        </w:trPr>
        <w:tc>
          <w:tcPr>
            <w:tcW w:w="280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3CC6A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SGD Linear SVM</w:t>
            </w:r>
          </w:p>
        </w:tc>
        <w:tc>
          <w:tcPr>
            <w:tcW w:w="186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604C7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alpha = 1e-05</w:t>
            </w:r>
          </w:p>
        </w:tc>
        <w:tc>
          <w:tcPr>
            <w:tcW w:w="173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23350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51.06%</w:t>
            </w:r>
          </w:p>
        </w:tc>
        <w:tc>
          <w:tcPr>
            <w:tcW w:w="173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768EB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49.90%</w:t>
            </w:r>
          </w:p>
        </w:tc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0C5BB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18 </w:t>
            </w:r>
            <w:proofErr w:type="gramStart"/>
            <w:r>
              <w:rPr>
                <w:rFonts w:ascii="Times New Roman" w:hAnsi="Times New Roman"/>
                <w:color w:val="1E1E1E"/>
                <w:sz w:val="20"/>
              </w:rPr>
              <w:t>epoch</w:t>
            </w:r>
            <w:proofErr w:type="gramEnd"/>
          </w:p>
        </w:tc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E5FEB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True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Tốt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nhất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r>
              <w:rPr>
                <w:rFonts w:ascii="Times New Roman" w:hAnsi="Times New Roman"/>
                <w:color w:val="1E1E1E"/>
                <w:sz w:val="20"/>
              </w:rPr>
              <w:lastRenderedPageBreak/>
              <w:t>SVM)</w:t>
            </w:r>
          </w:p>
        </w:tc>
      </w:tr>
      <w:tr w:rsidR="00F96D51" w14:paraId="74661E0B" w14:textId="77777777" w:rsidTr="00225EE5">
        <w:trPr>
          <w:trHeight w:val="469"/>
          <w:jc w:val="center"/>
        </w:trPr>
        <w:tc>
          <w:tcPr>
            <w:tcW w:w="280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434EF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lastRenderedPageBreak/>
              <w:t>SGD Linear SVM</w:t>
            </w:r>
          </w:p>
        </w:tc>
        <w:tc>
          <w:tcPr>
            <w:tcW w:w="18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FB03A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alpha = 3e-05</w:t>
            </w:r>
          </w:p>
        </w:tc>
        <w:tc>
          <w:tcPr>
            <w:tcW w:w="17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8A792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50.62%</w:t>
            </w:r>
          </w:p>
        </w:tc>
        <w:tc>
          <w:tcPr>
            <w:tcW w:w="17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14151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48.05%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37986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12 </w:t>
            </w:r>
            <w:proofErr w:type="gramStart"/>
            <w:r>
              <w:rPr>
                <w:rFonts w:ascii="Times New Roman" w:hAnsi="Times New Roman"/>
                <w:color w:val="1E1E1E"/>
                <w:sz w:val="20"/>
              </w:rPr>
              <w:t>epoch</w:t>
            </w:r>
            <w:proofErr w:type="gram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9CCE5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True</w:t>
            </w:r>
          </w:p>
        </w:tc>
      </w:tr>
      <w:tr w:rsidR="00F96D51" w14:paraId="28273F08" w14:textId="77777777" w:rsidTr="00225EE5">
        <w:trPr>
          <w:trHeight w:val="456"/>
          <w:jc w:val="center"/>
        </w:trPr>
        <w:tc>
          <w:tcPr>
            <w:tcW w:w="280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B7653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SGD Linear SVM</w:t>
            </w:r>
          </w:p>
        </w:tc>
        <w:tc>
          <w:tcPr>
            <w:tcW w:w="186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6F80A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alpha = 1e-04</w:t>
            </w:r>
          </w:p>
        </w:tc>
        <w:tc>
          <w:tcPr>
            <w:tcW w:w="173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65FB6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49.47%</w:t>
            </w:r>
          </w:p>
        </w:tc>
        <w:tc>
          <w:tcPr>
            <w:tcW w:w="173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2BF48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46.01%</w:t>
            </w:r>
          </w:p>
        </w:tc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0F1CA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10 </w:t>
            </w:r>
            <w:proofErr w:type="gramStart"/>
            <w:r>
              <w:rPr>
                <w:rFonts w:ascii="Times New Roman" w:hAnsi="Times New Roman"/>
                <w:color w:val="1E1E1E"/>
                <w:sz w:val="20"/>
              </w:rPr>
              <w:t>epoch</w:t>
            </w:r>
            <w:proofErr w:type="gramEnd"/>
          </w:p>
        </w:tc>
        <w:tc>
          <w:tcPr>
            <w:tcW w:w="1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8BAE8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True</w:t>
            </w:r>
          </w:p>
        </w:tc>
      </w:tr>
      <w:tr w:rsidR="00F96D51" w14:paraId="12D99CF5" w14:textId="77777777" w:rsidTr="00225EE5">
        <w:trPr>
          <w:trHeight w:val="469"/>
          <w:jc w:val="center"/>
        </w:trPr>
        <w:tc>
          <w:tcPr>
            <w:tcW w:w="280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9ED5A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SGD Linear SVM</w:t>
            </w:r>
          </w:p>
        </w:tc>
        <w:tc>
          <w:tcPr>
            <w:tcW w:w="186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34833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alpha = 3e-04</w:t>
            </w:r>
          </w:p>
        </w:tc>
        <w:tc>
          <w:tcPr>
            <w:tcW w:w="17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59056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48.73%</w:t>
            </w:r>
          </w:p>
        </w:tc>
        <w:tc>
          <w:tcPr>
            <w:tcW w:w="173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F1BD7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45.00%</w:t>
            </w:r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BF6D3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8 </w:t>
            </w:r>
            <w:proofErr w:type="gramStart"/>
            <w:r>
              <w:rPr>
                <w:rFonts w:ascii="Times New Roman" w:hAnsi="Times New Roman"/>
                <w:color w:val="1E1E1E"/>
                <w:sz w:val="20"/>
              </w:rPr>
              <w:t>epoch</w:t>
            </w:r>
            <w:proofErr w:type="gramEnd"/>
          </w:p>
        </w:tc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8CFD2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True</w:t>
            </w:r>
          </w:p>
        </w:tc>
      </w:tr>
    </w:tbl>
    <w:p w14:paraId="41672B89" w14:textId="77777777" w:rsidR="00F96D51" w:rsidRDefault="00F96D51">
      <w:pPr>
        <w:spacing w:before="40" w:after="80"/>
      </w:pPr>
    </w:p>
    <w:p w14:paraId="2DFDFA04" w14:textId="77777777" w:rsidR="00F96D51" w:rsidRDefault="00413827">
      <w:pPr>
        <w:keepNext/>
        <w:spacing w:before="200" w:after="80"/>
        <w:outlineLvl w:val="1"/>
      </w:pPr>
      <w:bookmarkStart w:id="50" w:name="_Toc31009048"/>
      <w:r>
        <w:rPr>
          <w:rFonts w:ascii="Times New Roman" w:hAnsi="Times New Roman"/>
          <w:b/>
          <w:color w:val="1F4E79"/>
          <w:sz w:val="26"/>
        </w:rPr>
        <w:t xml:space="preserve">9.5 </w:t>
      </w:r>
      <w:proofErr w:type="spellStart"/>
      <w:r>
        <w:rPr>
          <w:rFonts w:ascii="Times New Roman" w:hAnsi="Times New Roman"/>
          <w:b/>
          <w:color w:val="1F4E79"/>
          <w:sz w:val="26"/>
        </w:rPr>
        <w:t>Phân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tích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đường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cong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kiểm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định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và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tốc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độ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hội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tụ</w:t>
      </w:r>
      <w:bookmarkEnd w:id="50"/>
      <w:proofErr w:type="spellEnd"/>
    </w:p>
    <w:p w14:paraId="036D3DBA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9.1 </w:t>
      </w:r>
      <w:proofErr w:type="spellStart"/>
      <w:r>
        <w:rPr>
          <w:rFonts w:ascii="Times New Roman" w:hAnsi="Times New Roman"/>
          <w:color w:val="1E1E1E"/>
          <w:sz w:val="24"/>
        </w:rPr>
        <w:t>biểu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diễn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tham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alpha (Validation Curves)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3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10E5CCFC" w14:textId="77777777" w:rsidR="00F96D51" w:rsidRDefault="00413827">
      <w:pPr>
        <w:spacing w:before="160" w:after="40"/>
        <w:jc w:val="center"/>
      </w:pPr>
      <w:r>
        <w:rPr>
          <w:noProof/>
        </w:rPr>
        <w:drawing>
          <wp:inline distT="0" distB="0" distL="114300" distR="114300" wp14:anchorId="21019B52" wp14:editId="55B0637E">
            <wp:extent cx="5303520" cy="1739265"/>
            <wp:effectExtent l="0" t="0" r="0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58CCD" w14:textId="77777777" w:rsidR="00F96D51" w:rsidRDefault="00413827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color w:val="1E1E1E"/>
          <w:sz w:val="21"/>
        </w:rPr>
        <w:t>Hình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9.1: </w:t>
      </w:r>
      <w:proofErr w:type="spellStart"/>
      <w:r>
        <w:rPr>
          <w:rFonts w:ascii="Times New Roman" w:hAnsi="Times New Roman"/>
          <w:i/>
          <w:color w:val="1E1E1E"/>
          <w:sz w:val="21"/>
        </w:rPr>
        <w:t>Đường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cong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điều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chuẩn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tham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số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alpha </w:t>
      </w:r>
      <w:proofErr w:type="spellStart"/>
      <w:r>
        <w:rPr>
          <w:rFonts w:ascii="Times New Roman" w:hAnsi="Times New Roman"/>
          <w:i/>
          <w:color w:val="1E1E1E"/>
          <w:sz w:val="21"/>
        </w:rPr>
        <w:t>và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số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vòng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lặp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hội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tụ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trên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tập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kiểm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định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độc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lập</w:t>
      </w:r>
      <w:proofErr w:type="spellEnd"/>
    </w:p>
    <w:p w14:paraId="19278997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9.1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9.1, ta </w:t>
      </w:r>
      <w:proofErr w:type="spellStart"/>
      <w:r>
        <w:rPr>
          <w:rFonts w:ascii="Times New Roman" w:hAnsi="Times New Roman"/>
          <w:color w:val="1E1E1E"/>
          <w:sz w:val="24"/>
        </w:rPr>
        <w:t>rút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khoa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1CD615AA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1. </w:t>
      </w:r>
      <w:proofErr w:type="spellStart"/>
      <w:r>
        <w:rPr>
          <w:rFonts w:ascii="Times New Roman" w:hAnsi="Times New Roman"/>
          <w:b/>
          <w:color w:val="1E1E1E"/>
          <w:sz w:val="24"/>
        </w:rPr>
        <w:t>Điểm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cân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bằng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tối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ưu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alpha = 1e-05: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SGD Logistic Regression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SGD Linear SVM, </w:t>
      </w:r>
      <w:proofErr w:type="spellStart"/>
      <w:r>
        <w:rPr>
          <w:rFonts w:ascii="Times New Roman" w:hAnsi="Times New Roman"/>
          <w:color w:val="1E1E1E"/>
          <w:sz w:val="24"/>
        </w:rPr>
        <w:t>đường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Macro F1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úp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alpha = 1e-05 (0.00001). </w:t>
      </w:r>
      <w:proofErr w:type="spellStart"/>
      <w:r>
        <w:rPr>
          <w:rFonts w:ascii="Times New Roman" w:hAnsi="Times New Roman"/>
          <w:color w:val="1E1E1E"/>
          <w:sz w:val="24"/>
        </w:rPr>
        <w:t>Tại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ưu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, SGD Logistic Regression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Val Accuracy = 52.92%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Val Macro F1 = 52.44%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sau</w:t>
      </w:r>
      <w:proofErr w:type="spellEnd"/>
      <w:r>
        <w:rPr>
          <w:rFonts w:ascii="Times New Roman" w:hAnsi="Times New Roman"/>
          <w:color w:val="1E1E1E"/>
          <w:sz w:val="24"/>
        </w:rPr>
        <w:t xml:space="preserve"> 12 epoch </w:t>
      </w:r>
      <w:proofErr w:type="spellStart"/>
      <w:r>
        <w:rPr>
          <w:rFonts w:ascii="Times New Roman" w:hAnsi="Times New Roman"/>
          <w:color w:val="1E1E1E"/>
          <w:sz w:val="24"/>
        </w:rPr>
        <w:t>hội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tụ</w:t>
      </w:r>
      <w:proofErr w:type="spellEnd"/>
      <w:r>
        <w:rPr>
          <w:rFonts w:ascii="Times New Roman" w:hAnsi="Times New Roman"/>
          <w:color w:val="1E1E1E"/>
          <w:sz w:val="24"/>
        </w:rPr>
        <w:t xml:space="preserve">. SGD Linear SVM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Val Accuracy = 51.06%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Val Macro F1 = 49.90% </w:t>
      </w:r>
      <w:proofErr w:type="spellStart"/>
      <w:r>
        <w:rPr>
          <w:rFonts w:ascii="Times New Roman" w:hAnsi="Times New Roman"/>
          <w:color w:val="1E1E1E"/>
          <w:sz w:val="24"/>
        </w:rPr>
        <w:t>sau</w:t>
      </w:r>
      <w:proofErr w:type="spellEnd"/>
      <w:r>
        <w:rPr>
          <w:rFonts w:ascii="Times New Roman" w:hAnsi="Times New Roman"/>
          <w:color w:val="1E1E1E"/>
          <w:sz w:val="24"/>
        </w:rPr>
        <w:t xml:space="preserve"> 18 epoch.</w:t>
      </w:r>
    </w:p>
    <w:p w14:paraId="5C09C9E3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2. Xu </w:t>
      </w:r>
      <w:proofErr w:type="spellStart"/>
      <w:r>
        <w:rPr>
          <w:rFonts w:ascii="Times New Roman" w:hAnsi="Times New Roman"/>
          <w:b/>
          <w:color w:val="1E1E1E"/>
          <w:sz w:val="24"/>
        </w:rPr>
        <w:t>hướng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của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Complement Naive Bayes: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Complement Naive Bayes, Macro F1 </w:t>
      </w:r>
      <w:proofErr w:type="spellStart"/>
      <w:r>
        <w:rPr>
          <w:rFonts w:ascii="Times New Roman" w:hAnsi="Times New Roman"/>
          <w:color w:val="1E1E1E"/>
          <w:sz w:val="24"/>
        </w:rPr>
        <w:t>tăng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46.37% (</w:t>
      </w:r>
      <w:proofErr w:type="spellStart"/>
      <w:r>
        <w:rPr>
          <w:rFonts w:ascii="Times New Roman" w:hAnsi="Times New Roman"/>
          <w:color w:val="1E1E1E"/>
          <w:sz w:val="24"/>
        </w:rPr>
        <w:t>tại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alpha = 0.05) </w:t>
      </w:r>
      <w:proofErr w:type="spellStart"/>
      <w:r>
        <w:rPr>
          <w:rFonts w:ascii="Times New Roman" w:hAnsi="Times New Roman"/>
          <w:color w:val="1E1E1E"/>
          <w:sz w:val="24"/>
        </w:rPr>
        <w:t>lên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47.00% (</w:t>
      </w:r>
      <w:proofErr w:type="spellStart"/>
      <w:r>
        <w:rPr>
          <w:rFonts w:ascii="Times New Roman" w:hAnsi="Times New Roman"/>
          <w:color w:val="1E1E1E"/>
          <w:sz w:val="24"/>
        </w:rPr>
        <w:t>tại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alpha = 1.00). Do alpha = 1.00 </w:t>
      </w:r>
      <w:proofErr w:type="spellStart"/>
      <w:r>
        <w:rPr>
          <w:rFonts w:ascii="Times New Roman" w:hAnsi="Times New Roman"/>
          <w:color w:val="1E1E1E"/>
          <w:sz w:val="24"/>
        </w:rPr>
        <w:t>nằm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cận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tìm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 ban </w:t>
      </w:r>
      <w:proofErr w:type="spellStart"/>
      <w:r>
        <w:rPr>
          <w:rFonts w:ascii="Times New Roman" w:hAnsi="Times New Roman"/>
          <w:color w:val="1E1E1E"/>
          <w:sz w:val="24"/>
        </w:rPr>
        <w:t>đầu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điều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thấy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mịn</w:t>
      </w:r>
      <w:proofErr w:type="spellEnd"/>
      <w:r>
        <w:rPr>
          <w:rFonts w:ascii="Times New Roman" w:hAnsi="Times New Roman"/>
          <w:color w:val="1E1E1E"/>
          <w:sz w:val="24"/>
        </w:rPr>
        <w:t xml:space="preserve"> Laplace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(alpha = 1) </w:t>
      </w:r>
      <w:proofErr w:type="spellStart"/>
      <w:r>
        <w:rPr>
          <w:rFonts w:ascii="Times New Roman" w:hAnsi="Times New Roman"/>
          <w:color w:val="1E1E1E"/>
          <w:sz w:val="24"/>
        </w:rPr>
        <w:t>hoạt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ổn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bù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7E92ECF7" w14:textId="77777777" w:rsidR="00F96D51" w:rsidRDefault="00413827">
      <w:r>
        <w:br w:type="page"/>
      </w:r>
    </w:p>
    <w:p w14:paraId="6599C853" w14:textId="77777777" w:rsidR="00F96D51" w:rsidRDefault="00413827">
      <w:pPr>
        <w:keepNext/>
        <w:spacing w:before="280" w:after="160"/>
        <w:outlineLvl w:val="0"/>
      </w:pPr>
      <w:bookmarkStart w:id="51" w:name="_Toc31009049"/>
      <w:r>
        <w:rPr>
          <w:rFonts w:ascii="Times New Roman" w:hAnsi="Times New Roman"/>
          <w:b/>
          <w:color w:val="1F4E79"/>
          <w:sz w:val="28"/>
        </w:rPr>
        <w:lastRenderedPageBreak/>
        <w:t>CHƯƠNG 10: ĐÁNH GIÁ VÀ ĐỐI SÁNH HIỆU NĂNG CÁC MÔ HÌNH TRÊN TẬP TEST</w:t>
      </w:r>
      <w:bookmarkEnd w:id="51"/>
    </w:p>
    <w:p w14:paraId="57A6F716" w14:textId="77777777" w:rsidR="00F96D51" w:rsidRDefault="00413827">
      <w:pPr>
        <w:keepNext/>
        <w:spacing w:before="200" w:after="80"/>
        <w:outlineLvl w:val="1"/>
      </w:pPr>
      <w:bookmarkStart w:id="52" w:name="_Toc31009050"/>
      <w:r>
        <w:rPr>
          <w:rFonts w:ascii="Times New Roman" w:hAnsi="Times New Roman"/>
          <w:b/>
          <w:color w:val="1F4E79"/>
          <w:sz w:val="26"/>
        </w:rPr>
        <w:t xml:space="preserve">10.1 </w:t>
      </w:r>
      <w:proofErr w:type="spellStart"/>
      <w:r>
        <w:rPr>
          <w:rFonts w:ascii="Times New Roman" w:hAnsi="Times New Roman"/>
          <w:b/>
          <w:color w:val="1F4E79"/>
          <w:sz w:val="26"/>
        </w:rPr>
        <w:t>Thiết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lập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môi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trường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và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hệ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thống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8 </w:t>
      </w:r>
      <w:proofErr w:type="spellStart"/>
      <w:r>
        <w:rPr>
          <w:rFonts w:ascii="Times New Roman" w:hAnsi="Times New Roman"/>
          <w:b/>
          <w:color w:val="1F4E79"/>
          <w:sz w:val="26"/>
        </w:rPr>
        <w:t>chỉ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số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đo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lường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toàn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diện</w:t>
      </w:r>
      <w:bookmarkEnd w:id="52"/>
      <w:proofErr w:type="spellEnd"/>
    </w:p>
    <w:p w14:paraId="3B61E627" w14:textId="77777777" w:rsidR="00F96D51" w:rsidRDefault="00413827">
      <w:pPr>
        <w:spacing w:after="80" w:line="300" w:lineRule="auto"/>
        <w:jc w:val="both"/>
      </w:pPr>
      <w:r>
        <w:rPr>
          <w:rFonts w:ascii="Times New Roman" w:hAnsi="Times New Roman"/>
          <w:color w:val="1E1E1E"/>
          <w:sz w:val="24"/>
        </w:rPr>
        <w:t xml:space="preserve">Sau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tham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alpha </w:t>
      </w:r>
      <w:proofErr w:type="spellStart"/>
      <w:r>
        <w:rPr>
          <w:rFonts w:ascii="Times New Roman" w:hAnsi="Times New Roman"/>
          <w:color w:val="1E1E1E"/>
          <w:sz w:val="24"/>
        </w:rPr>
        <w:t>tối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ưu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huấn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luyện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3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600,000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huấn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luyện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. Sau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gồm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97,500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(19,500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tuyệt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>).</w:t>
      </w:r>
    </w:p>
    <w:p w14:paraId="35C733DF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8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khoa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bao </w:t>
      </w:r>
      <w:proofErr w:type="spellStart"/>
      <w:r>
        <w:rPr>
          <w:rFonts w:ascii="Times New Roman" w:hAnsi="Times New Roman"/>
          <w:color w:val="1E1E1E"/>
          <w:sz w:val="24"/>
        </w:rPr>
        <w:t>quát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thứ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bậc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361DB35A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1. Accuracy (%): </w:t>
      </w:r>
      <w:proofErr w:type="spellStart"/>
      <w:r>
        <w:rPr>
          <w:rFonts w:ascii="Times New Roman" w:hAnsi="Times New Roman"/>
          <w:color w:val="1E1E1E"/>
          <w:sz w:val="24"/>
        </w:rPr>
        <w:t>Tỷ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97,500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thử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2C764629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2. Macro Precision (%): </w:t>
      </w:r>
      <w:proofErr w:type="spellStart"/>
      <w:r>
        <w:rPr>
          <w:rFonts w:ascii="Times New Roman" w:hAnsi="Times New Roman"/>
          <w:color w:val="1E1E1E"/>
          <w:sz w:val="24"/>
        </w:rPr>
        <w:t>Tỷ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nhãn</w:t>
      </w:r>
      <w:proofErr w:type="spellEnd"/>
      <w:r>
        <w:rPr>
          <w:rFonts w:ascii="Times New Roman" w:hAnsi="Times New Roman"/>
          <w:color w:val="1E1E1E"/>
          <w:sz w:val="24"/>
        </w:rPr>
        <w:t xml:space="preserve"> k (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>).</w:t>
      </w:r>
    </w:p>
    <w:p w14:paraId="506E4ACA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3. Macro Recall (%): </w:t>
      </w:r>
      <w:proofErr w:type="spellStart"/>
      <w:r>
        <w:rPr>
          <w:rFonts w:ascii="Times New Roman" w:hAnsi="Times New Roman"/>
          <w:color w:val="1E1E1E"/>
          <w:sz w:val="24"/>
        </w:rPr>
        <w:t>Tỷ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nhãn</w:t>
      </w:r>
      <w:proofErr w:type="spellEnd"/>
      <w:r>
        <w:rPr>
          <w:rFonts w:ascii="Times New Roman" w:hAnsi="Times New Roman"/>
          <w:color w:val="1E1E1E"/>
          <w:sz w:val="24"/>
        </w:rPr>
        <w:t xml:space="preserve"> k (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>).</w:t>
      </w:r>
    </w:p>
    <w:p w14:paraId="3238148E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4. Macro F1 (%):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hòa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Precision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Recall: F1 = 2 * (P * R) / (P + R). </w:t>
      </w:r>
      <w:proofErr w:type="spellStart"/>
      <w:r>
        <w:rPr>
          <w:rFonts w:ascii="Times New Roman" w:hAnsi="Times New Roman"/>
          <w:color w:val="1E1E1E"/>
          <w:sz w:val="24"/>
        </w:rPr>
        <w:t>Đây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khắt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khe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2C795804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5. Off-by-one Accuracy (%):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phạm</w:t>
      </w:r>
      <w:proofErr w:type="spellEnd"/>
      <w:r>
        <w:rPr>
          <w:rFonts w:ascii="Times New Roman" w:hAnsi="Times New Roman"/>
          <w:color w:val="1E1E1E"/>
          <w:sz w:val="24"/>
        </w:rPr>
        <w:t xml:space="preserve"> vi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tỷ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tuyệt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đa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(|</w:t>
      </w:r>
      <w:proofErr w:type="spellStart"/>
      <w:r>
        <w:rPr>
          <w:rFonts w:ascii="Times New Roman" w:hAnsi="Times New Roman"/>
          <w:color w:val="1E1E1E"/>
          <w:sz w:val="24"/>
        </w:rPr>
        <w:t>y_pred</w:t>
      </w:r>
      <w:proofErr w:type="spellEnd"/>
      <w:r>
        <w:rPr>
          <w:rFonts w:ascii="Times New Roman" w:hAnsi="Times New Roman"/>
          <w:color w:val="1E1E1E"/>
          <w:sz w:val="24"/>
        </w:rPr>
        <w:t xml:space="preserve"> - </w:t>
      </w:r>
      <w:proofErr w:type="spellStart"/>
      <w:r>
        <w:rPr>
          <w:rFonts w:ascii="Times New Roman" w:hAnsi="Times New Roman"/>
          <w:color w:val="1E1E1E"/>
          <w:sz w:val="24"/>
        </w:rPr>
        <w:t>y_true</w:t>
      </w:r>
      <w:proofErr w:type="spellEnd"/>
      <w:r>
        <w:rPr>
          <w:rFonts w:ascii="Times New Roman" w:hAnsi="Times New Roman"/>
          <w:color w:val="1E1E1E"/>
          <w:sz w:val="24"/>
        </w:rPr>
        <w:t>| &lt;= 1).</w:t>
      </w:r>
    </w:p>
    <w:p w14:paraId="46324F6B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6. MAE (Sao): </w:t>
      </w:r>
      <w:r>
        <w:rPr>
          <w:rFonts w:ascii="Times New Roman" w:hAnsi="Times New Roman"/>
          <w:color w:val="1E1E1E"/>
          <w:sz w:val="24"/>
        </w:rPr>
        <w:t xml:space="preserve">Sai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Tuyệt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>: MAE = (1 / N) * ∑ |</w:t>
      </w:r>
      <w:proofErr w:type="spellStart"/>
      <w:r>
        <w:rPr>
          <w:rFonts w:ascii="Times New Roman" w:hAnsi="Times New Roman"/>
          <w:color w:val="1E1E1E"/>
          <w:sz w:val="24"/>
        </w:rPr>
        <w:t>y_pred</w:t>
      </w:r>
      <w:proofErr w:type="spellEnd"/>
      <w:r>
        <w:rPr>
          <w:rFonts w:ascii="Times New Roman" w:hAnsi="Times New Roman"/>
          <w:color w:val="1E1E1E"/>
          <w:sz w:val="24"/>
        </w:rPr>
        <w:t xml:space="preserve"> - </w:t>
      </w:r>
      <w:proofErr w:type="spellStart"/>
      <w:r>
        <w:rPr>
          <w:rFonts w:ascii="Times New Roman" w:hAnsi="Times New Roman"/>
          <w:color w:val="1E1E1E"/>
          <w:sz w:val="24"/>
        </w:rPr>
        <w:t>y_true</w:t>
      </w:r>
      <w:proofErr w:type="spellEnd"/>
      <w:r>
        <w:rPr>
          <w:rFonts w:ascii="Times New Roman" w:hAnsi="Times New Roman"/>
          <w:color w:val="1E1E1E"/>
          <w:sz w:val="24"/>
        </w:rPr>
        <w:t xml:space="preserve">|. 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'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>'.</w:t>
      </w:r>
    </w:p>
    <w:p w14:paraId="131D9E08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>7. Training Time (</w:t>
      </w:r>
      <w:proofErr w:type="spellStart"/>
      <w:r>
        <w:rPr>
          <w:rFonts w:ascii="Times New Roman" w:hAnsi="Times New Roman"/>
          <w:b/>
          <w:color w:val="1E1E1E"/>
          <w:sz w:val="24"/>
        </w:rPr>
        <w:t>Giây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): </w:t>
      </w:r>
      <w:proofErr w:type="spellStart"/>
      <w:r>
        <w:rPr>
          <w:rFonts w:ascii="Times New Roman" w:hAnsi="Times New Roman"/>
          <w:color w:val="1E1E1E"/>
          <w:sz w:val="24"/>
        </w:rPr>
        <w:t>Thời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huấn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luyện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600,000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giây</w:t>
      </w:r>
      <w:proofErr w:type="spellEnd"/>
      <w:r>
        <w:rPr>
          <w:rFonts w:ascii="Times New Roman" w:hAnsi="Times New Roman"/>
          <w:color w:val="1E1E1E"/>
          <w:sz w:val="24"/>
        </w:rPr>
        <w:t>).</w:t>
      </w:r>
    </w:p>
    <w:p w14:paraId="72444A6E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>8. Inference Latency (</w:t>
      </w:r>
      <w:proofErr w:type="spellStart"/>
      <w:r>
        <w:rPr>
          <w:rFonts w:ascii="Times New Roman" w:hAnsi="Times New Roman"/>
          <w:b/>
          <w:color w:val="1E1E1E"/>
          <w:sz w:val="24"/>
        </w:rPr>
        <w:t>Giây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): </w:t>
      </w:r>
      <w:proofErr w:type="spellStart"/>
      <w:r>
        <w:rPr>
          <w:rFonts w:ascii="Times New Roman" w:hAnsi="Times New Roman"/>
          <w:color w:val="1E1E1E"/>
          <w:sz w:val="24"/>
        </w:rPr>
        <w:t>Thời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97,500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giây</w:t>
      </w:r>
      <w:proofErr w:type="spellEnd"/>
      <w:r>
        <w:rPr>
          <w:rFonts w:ascii="Times New Roman" w:hAnsi="Times New Roman"/>
          <w:color w:val="1E1E1E"/>
          <w:sz w:val="24"/>
        </w:rPr>
        <w:t>).</w:t>
      </w:r>
    </w:p>
    <w:p w14:paraId="40E860A3" w14:textId="77777777" w:rsidR="00F96D51" w:rsidRDefault="00413827">
      <w:pPr>
        <w:keepNext/>
        <w:spacing w:before="200" w:after="80"/>
        <w:outlineLvl w:val="1"/>
      </w:pPr>
      <w:bookmarkStart w:id="53" w:name="_Toc31009051"/>
      <w:r>
        <w:rPr>
          <w:rFonts w:ascii="Times New Roman" w:hAnsi="Times New Roman"/>
          <w:b/>
          <w:color w:val="1F4E79"/>
          <w:sz w:val="26"/>
        </w:rPr>
        <w:t xml:space="preserve">10.2 </w:t>
      </w:r>
      <w:proofErr w:type="spellStart"/>
      <w:r>
        <w:rPr>
          <w:rFonts w:ascii="Times New Roman" w:hAnsi="Times New Roman"/>
          <w:b/>
          <w:color w:val="1F4E79"/>
          <w:sz w:val="26"/>
        </w:rPr>
        <w:t>Bảng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tổng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hợp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đối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sánh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hiệu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năng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3 </w:t>
      </w:r>
      <w:proofErr w:type="spellStart"/>
      <w:r>
        <w:rPr>
          <w:rFonts w:ascii="Times New Roman" w:hAnsi="Times New Roman"/>
          <w:b/>
          <w:color w:val="1F4E79"/>
          <w:sz w:val="26"/>
        </w:rPr>
        <w:t>mô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hình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trên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tập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Test</w:t>
      </w:r>
      <w:bookmarkEnd w:id="53"/>
    </w:p>
    <w:p w14:paraId="2DD01EAA" w14:textId="69D9AB17" w:rsidR="00F96D51" w:rsidRDefault="00413827">
      <w:pPr>
        <w:spacing w:after="80" w:line="300" w:lineRule="auto"/>
        <w:jc w:val="both"/>
        <w:rPr>
          <w:rFonts w:ascii="Times New Roman" w:hAnsi="Times New Roman"/>
          <w:color w:val="1E1E1E"/>
          <w:sz w:val="24"/>
        </w:rPr>
      </w:pPr>
      <w:proofErr w:type="spellStart"/>
      <w:r>
        <w:rPr>
          <w:rFonts w:ascii="Times New Roman" w:hAnsi="Times New Roman"/>
          <w:color w:val="1E1E1E"/>
          <w:sz w:val="24"/>
        </w:rPr>
        <w:t>Bảng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10.1 </w:t>
      </w:r>
      <w:proofErr w:type="spellStart"/>
      <w:r>
        <w:rPr>
          <w:rFonts w:ascii="Times New Roman" w:hAnsi="Times New Roman"/>
          <w:color w:val="1E1E1E"/>
          <w:sz w:val="24"/>
        </w:rPr>
        <w:t>tổng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đầy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chi </w:t>
      </w:r>
      <w:proofErr w:type="spellStart"/>
      <w:r>
        <w:rPr>
          <w:rFonts w:ascii="Times New Roman" w:hAnsi="Times New Roman"/>
          <w:color w:val="1E1E1E"/>
          <w:sz w:val="24"/>
        </w:rPr>
        <w:t>tiết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97,500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5E857E73" w14:textId="4250ED99" w:rsidR="00225EE5" w:rsidRDefault="00225EE5">
      <w:pPr>
        <w:spacing w:after="80" w:line="300" w:lineRule="auto"/>
        <w:jc w:val="both"/>
        <w:rPr>
          <w:rFonts w:ascii="Times New Roman" w:hAnsi="Times New Roman"/>
          <w:color w:val="1E1E1E"/>
          <w:sz w:val="24"/>
        </w:rPr>
      </w:pPr>
    </w:p>
    <w:p w14:paraId="35B7EF08" w14:textId="6C59E7AF" w:rsidR="00225EE5" w:rsidRDefault="00225EE5">
      <w:pPr>
        <w:spacing w:after="80" w:line="300" w:lineRule="auto"/>
        <w:jc w:val="both"/>
        <w:rPr>
          <w:rFonts w:ascii="Times New Roman" w:hAnsi="Times New Roman"/>
          <w:color w:val="1E1E1E"/>
          <w:sz w:val="24"/>
        </w:rPr>
      </w:pPr>
    </w:p>
    <w:p w14:paraId="501A2659" w14:textId="163E1540" w:rsidR="00225EE5" w:rsidRDefault="00225EE5">
      <w:pPr>
        <w:spacing w:after="80" w:line="300" w:lineRule="auto"/>
        <w:jc w:val="both"/>
        <w:rPr>
          <w:rFonts w:ascii="Times New Roman" w:hAnsi="Times New Roman"/>
          <w:color w:val="1E1E1E"/>
          <w:sz w:val="24"/>
        </w:rPr>
      </w:pPr>
    </w:p>
    <w:p w14:paraId="66C207D2" w14:textId="3CB2FFBF" w:rsidR="00225EE5" w:rsidRDefault="00225EE5">
      <w:pPr>
        <w:spacing w:after="80" w:line="300" w:lineRule="auto"/>
        <w:jc w:val="both"/>
        <w:rPr>
          <w:rFonts w:ascii="Times New Roman" w:hAnsi="Times New Roman"/>
          <w:color w:val="1E1E1E"/>
          <w:sz w:val="24"/>
        </w:rPr>
      </w:pPr>
    </w:p>
    <w:p w14:paraId="3A0A10EA" w14:textId="2F37A246" w:rsidR="00225EE5" w:rsidRDefault="00225EE5">
      <w:pPr>
        <w:spacing w:after="80" w:line="300" w:lineRule="auto"/>
        <w:jc w:val="both"/>
        <w:rPr>
          <w:rFonts w:ascii="Times New Roman" w:hAnsi="Times New Roman"/>
          <w:color w:val="1E1E1E"/>
          <w:sz w:val="24"/>
        </w:rPr>
      </w:pPr>
    </w:p>
    <w:p w14:paraId="045912ED" w14:textId="6837CA1D" w:rsidR="00225EE5" w:rsidRDefault="00225EE5">
      <w:pPr>
        <w:spacing w:after="80" w:line="300" w:lineRule="auto"/>
        <w:jc w:val="both"/>
        <w:rPr>
          <w:rFonts w:ascii="Times New Roman" w:hAnsi="Times New Roman"/>
          <w:color w:val="1E1E1E"/>
          <w:sz w:val="24"/>
        </w:rPr>
      </w:pPr>
    </w:p>
    <w:p w14:paraId="3F51A755" w14:textId="3A8D37D4" w:rsidR="00225EE5" w:rsidRDefault="00225EE5">
      <w:pPr>
        <w:spacing w:after="80" w:line="300" w:lineRule="auto"/>
        <w:jc w:val="both"/>
        <w:rPr>
          <w:rFonts w:ascii="Times New Roman" w:hAnsi="Times New Roman"/>
          <w:color w:val="1E1E1E"/>
          <w:sz w:val="24"/>
        </w:rPr>
      </w:pPr>
    </w:p>
    <w:p w14:paraId="56A39296" w14:textId="77777777" w:rsidR="00225EE5" w:rsidRDefault="00225EE5">
      <w:pPr>
        <w:spacing w:after="80" w:line="300" w:lineRule="auto"/>
        <w:jc w:val="both"/>
      </w:pPr>
    </w:p>
    <w:p w14:paraId="2435243F" w14:textId="2B28F136" w:rsidR="00F96D51" w:rsidRDefault="00F96D51">
      <w:pPr>
        <w:spacing w:after="80" w:line="300" w:lineRule="auto"/>
        <w:jc w:val="both"/>
      </w:pPr>
    </w:p>
    <w:tbl>
      <w:tblPr>
        <w:tblW w:w="11363" w:type="dxa"/>
        <w:jc w:val="center"/>
        <w:tblBorders>
          <w:top w:val="single" w:sz="6" w:space="0" w:color="C0C0C0"/>
          <w:bottom w:val="single" w:sz="8" w:space="0" w:color="C0C0C0"/>
          <w:insideH w:val="single" w:sz="4" w:space="0" w:color="C0C0C0"/>
        </w:tblBorders>
        <w:tblLayout w:type="fixed"/>
        <w:tblLook w:val="04A0" w:firstRow="1" w:lastRow="0" w:firstColumn="1" w:lastColumn="0" w:noHBand="0" w:noVBand="1"/>
      </w:tblPr>
      <w:tblGrid>
        <w:gridCol w:w="1987"/>
        <w:gridCol w:w="1103"/>
        <w:gridCol w:w="1103"/>
        <w:gridCol w:w="1103"/>
        <w:gridCol w:w="1103"/>
        <w:gridCol w:w="1213"/>
        <w:gridCol w:w="1103"/>
        <w:gridCol w:w="1324"/>
        <w:gridCol w:w="1324"/>
      </w:tblGrid>
      <w:tr w:rsidR="00F96D51" w14:paraId="29D7CE95" w14:textId="77777777" w:rsidTr="00225EE5">
        <w:trPr>
          <w:trHeight w:val="531"/>
          <w:jc w:val="center"/>
        </w:trPr>
        <w:tc>
          <w:tcPr>
            <w:tcW w:w="1987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25BC391D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lastRenderedPageBreak/>
              <w:t>Mô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hình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học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máy</w:t>
            </w:r>
            <w:proofErr w:type="spellEnd"/>
          </w:p>
        </w:tc>
        <w:tc>
          <w:tcPr>
            <w:tcW w:w="1103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0E7D82A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Accuracy (%)</w:t>
            </w:r>
          </w:p>
        </w:tc>
        <w:tc>
          <w:tcPr>
            <w:tcW w:w="1103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195C99CD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Precision (%)</w:t>
            </w:r>
          </w:p>
        </w:tc>
        <w:tc>
          <w:tcPr>
            <w:tcW w:w="1103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10851F73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Recall (%)</w:t>
            </w:r>
          </w:p>
        </w:tc>
        <w:tc>
          <w:tcPr>
            <w:tcW w:w="1103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E142750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Macro F1 (%)</w:t>
            </w:r>
          </w:p>
        </w:tc>
        <w:tc>
          <w:tcPr>
            <w:tcW w:w="1213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6350C2B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Off-by-one (%)</w:t>
            </w:r>
          </w:p>
        </w:tc>
        <w:tc>
          <w:tcPr>
            <w:tcW w:w="1103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C209ADE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MAE (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sao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>)</w:t>
            </w:r>
          </w:p>
        </w:tc>
        <w:tc>
          <w:tcPr>
            <w:tcW w:w="1324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09E24145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Thời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gian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Train (s)</w:t>
            </w:r>
          </w:p>
        </w:tc>
        <w:tc>
          <w:tcPr>
            <w:tcW w:w="1324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7EEA90A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Thời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gian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Test (s)</w:t>
            </w:r>
          </w:p>
        </w:tc>
      </w:tr>
      <w:tr w:rsidR="00F96D51" w14:paraId="52E505C9" w14:textId="77777777" w:rsidTr="00225EE5">
        <w:trPr>
          <w:trHeight w:val="327"/>
          <w:jc w:val="center"/>
        </w:trPr>
        <w:tc>
          <w:tcPr>
            <w:tcW w:w="19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CFDD3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Complement Naive Bayes</w:t>
            </w:r>
          </w:p>
        </w:tc>
        <w:tc>
          <w:tcPr>
            <w:tcW w:w="11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25D60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50.256%</w:t>
            </w:r>
          </w:p>
        </w:tc>
        <w:tc>
          <w:tcPr>
            <w:tcW w:w="11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4D78F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49.380%</w:t>
            </w:r>
          </w:p>
        </w:tc>
        <w:tc>
          <w:tcPr>
            <w:tcW w:w="11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E5ED2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50.256%</w:t>
            </w:r>
          </w:p>
        </w:tc>
        <w:tc>
          <w:tcPr>
            <w:tcW w:w="11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857EA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47.985%</w:t>
            </w:r>
          </w:p>
        </w:tc>
        <w:tc>
          <w:tcPr>
            <w:tcW w:w="12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15345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84.259%</w:t>
            </w:r>
          </w:p>
        </w:tc>
        <w:tc>
          <w:tcPr>
            <w:tcW w:w="11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45ECE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0.738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</w:p>
        </w:tc>
        <w:tc>
          <w:tcPr>
            <w:tcW w:w="13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A50F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0.298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giây</w:t>
            </w:r>
            <w:proofErr w:type="spellEnd"/>
          </w:p>
        </w:tc>
        <w:tc>
          <w:tcPr>
            <w:tcW w:w="13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9E7F8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0.065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giây</w:t>
            </w:r>
            <w:proofErr w:type="spellEnd"/>
          </w:p>
        </w:tc>
      </w:tr>
      <w:tr w:rsidR="00F96D51" w14:paraId="189319E9" w14:textId="77777777" w:rsidTr="00225EE5">
        <w:trPr>
          <w:trHeight w:val="337"/>
          <w:jc w:val="center"/>
        </w:trPr>
        <w:tc>
          <w:tcPr>
            <w:tcW w:w="1987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BD10D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SGD Linear SVM</w:t>
            </w:r>
          </w:p>
        </w:tc>
        <w:tc>
          <w:tcPr>
            <w:tcW w:w="110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FC22E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52.104%</w:t>
            </w:r>
          </w:p>
        </w:tc>
        <w:tc>
          <w:tcPr>
            <w:tcW w:w="110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92C1C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50.528%</w:t>
            </w:r>
          </w:p>
        </w:tc>
        <w:tc>
          <w:tcPr>
            <w:tcW w:w="110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E205E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52.104%</w:t>
            </w:r>
          </w:p>
        </w:tc>
        <w:tc>
          <w:tcPr>
            <w:tcW w:w="110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C62BC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49.266%</w:t>
            </w:r>
          </w:p>
        </w:tc>
        <w:tc>
          <w:tcPr>
            <w:tcW w:w="121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47CB3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86.829%</w:t>
            </w:r>
          </w:p>
        </w:tc>
        <w:tc>
          <w:tcPr>
            <w:tcW w:w="110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08D8E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0.667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</w:p>
        </w:tc>
        <w:tc>
          <w:tcPr>
            <w:tcW w:w="132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37913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11.748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giây</w:t>
            </w:r>
            <w:proofErr w:type="spellEnd"/>
          </w:p>
        </w:tc>
        <w:tc>
          <w:tcPr>
            <w:tcW w:w="132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892C2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0.063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giây</w:t>
            </w:r>
            <w:proofErr w:type="spellEnd"/>
          </w:p>
        </w:tc>
      </w:tr>
      <w:tr w:rsidR="00F96D51" w14:paraId="0A155DD2" w14:textId="77777777" w:rsidTr="00225EE5">
        <w:trPr>
          <w:trHeight w:val="327"/>
          <w:jc w:val="center"/>
        </w:trPr>
        <w:tc>
          <w:tcPr>
            <w:tcW w:w="198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5B5D1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SGD Logistic Regression</w:t>
            </w:r>
          </w:p>
        </w:tc>
        <w:tc>
          <w:tcPr>
            <w:tcW w:w="11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CF948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54.478%</w:t>
            </w:r>
          </w:p>
        </w:tc>
        <w:tc>
          <w:tcPr>
            <w:tcW w:w="11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3F746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53.637%</w:t>
            </w:r>
          </w:p>
        </w:tc>
        <w:tc>
          <w:tcPr>
            <w:tcW w:w="11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23A82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54.478%</w:t>
            </w:r>
          </w:p>
        </w:tc>
        <w:tc>
          <w:tcPr>
            <w:tcW w:w="11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B4D4A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53.800%</w:t>
            </w:r>
          </w:p>
        </w:tc>
        <w:tc>
          <w:tcPr>
            <w:tcW w:w="121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0F555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89.137%</w:t>
            </w:r>
          </w:p>
        </w:tc>
        <w:tc>
          <w:tcPr>
            <w:tcW w:w="11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BBD6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0.612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</w:p>
        </w:tc>
        <w:tc>
          <w:tcPr>
            <w:tcW w:w="13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2C142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12.328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giây</w:t>
            </w:r>
            <w:proofErr w:type="spellEnd"/>
          </w:p>
        </w:tc>
        <w:tc>
          <w:tcPr>
            <w:tcW w:w="132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CC384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0.061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giây</w:t>
            </w:r>
            <w:proofErr w:type="spellEnd"/>
          </w:p>
        </w:tc>
      </w:tr>
    </w:tbl>
    <w:p w14:paraId="5CBA6CC6" w14:textId="77777777" w:rsidR="00225EE5" w:rsidRDefault="00225EE5" w:rsidP="00225EE5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i/>
          <w:color w:val="1E1E1E"/>
          <w:sz w:val="24"/>
        </w:rPr>
        <w:t>Bảng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10.1: </w:t>
      </w:r>
      <w:proofErr w:type="spellStart"/>
      <w:r>
        <w:rPr>
          <w:rFonts w:ascii="Times New Roman" w:hAnsi="Times New Roman"/>
          <w:i/>
          <w:color w:val="1E1E1E"/>
          <w:sz w:val="24"/>
        </w:rPr>
        <w:t>Bảng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đối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sánh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hiệu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năng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tổng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thể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của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3 </w:t>
      </w:r>
      <w:proofErr w:type="spellStart"/>
      <w:r>
        <w:rPr>
          <w:rFonts w:ascii="Times New Roman" w:hAnsi="Times New Roman"/>
          <w:i/>
          <w:color w:val="1E1E1E"/>
          <w:sz w:val="24"/>
        </w:rPr>
        <w:t>mô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hình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học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máy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trên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tập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kiểm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thử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97,500 </w:t>
      </w:r>
      <w:proofErr w:type="spellStart"/>
      <w:r>
        <w:rPr>
          <w:rFonts w:ascii="Times New Roman" w:hAnsi="Times New Roman"/>
          <w:i/>
          <w:color w:val="1E1E1E"/>
          <w:sz w:val="24"/>
        </w:rPr>
        <w:t>mẫu</w:t>
      </w:r>
      <w:proofErr w:type="spellEnd"/>
      <w:r>
        <w:rPr>
          <w:rFonts w:ascii="Times New Roman" w:hAnsi="Times New Roman"/>
          <w:i/>
          <w:color w:val="1E1E1E"/>
          <w:sz w:val="24"/>
        </w:rPr>
        <w:t>:</w:t>
      </w:r>
    </w:p>
    <w:p w14:paraId="70BD03F9" w14:textId="77777777" w:rsidR="00F96D51" w:rsidRDefault="00F96D51">
      <w:pPr>
        <w:spacing w:before="40" w:after="80"/>
      </w:pPr>
    </w:p>
    <w:p w14:paraId="1E4E5AA0" w14:textId="77777777" w:rsidR="00F96D51" w:rsidRDefault="00413827">
      <w:pPr>
        <w:keepNext/>
        <w:spacing w:before="200" w:after="80"/>
        <w:outlineLvl w:val="1"/>
      </w:pPr>
      <w:bookmarkStart w:id="54" w:name="_Toc31009052"/>
      <w:r>
        <w:rPr>
          <w:rFonts w:ascii="Times New Roman" w:hAnsi="Times New Roman"/>
          <w:b/>
          <w:color w:val="1F4E79"/>
          <w:sz w:val="26"/>
        </w:rPr>
        <w:t xml:space="preserve">10.3 </w:t>
      </w:r>
      <w:proofErr w:type="spellStart"/>
      <w:r>
        <w:rPr>
          <w:rFonts w:ascii="Times New Roman" w:hAnsi="Times New Roman"/>
          <w:b/>
          <w:color w:val="1F4E79"/>
          <w:sz w:val="26"/>
        </w:rPr>
        <w:t>Biểu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đồ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so </w:t>
      </w:r>
      <w:proofErr w:type="spellStart"/>
      <w:r>
        <w:rPr>
          <w:rFonts w:ascii="Times New Roman" w:hAnsi="Times New Roman"/>
          <w:b/>
          <w:color w:val="1F4E79"/>
          <w:sz w:val="26"/>
        </w:rPr>
        <w:t>sánh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trực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quan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hiệu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năng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các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mô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hình</w:t>
      </w:r>
      <w:bookmarkEnd w:id="54"/>
      <w:proofErr w:type="spellEnd"/>
    </w:p>
    <w:p w14:paraId="3EF766A5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10.1 </w:t>
      </w:r>
      <w:proofErr w:type="spellStart"/>
      <w:r>
        <w:rPr>
          <w:rFonts w:ascii="Times New Roman" w:hAnsi="Times New Roman"/>
          <w:color w:val="1E1E1E"/>
          <w:sz w:val="24"/>
        </w:rPr>
        <w:t>biểu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diễn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Accuracy, Macro F1, Off-by-one Accuracy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MAE </w:t>
      </w:r>
      <w:proofErr w:type="spellStart"/>
      <w:r>
        <w:rPr>
          <w:rFonts w:ascii="Times New Roman" w:hAnsi="Times New Roman"/>
          <w:color w:val="1E1E1E"/>
          <w:sz w:val="24"/>
        </w:rPr>
        <w:t>giữa</w:t>
      </w:r>
      <w:proofErr w:type="spellEnd"/>
      <w:r>
        <w:rPr>
          <w:rFonts w:ascii="Times New Roman" w:hAnsi="Times New Roman"/>
          <w:color w:val="1E1E1E"/>
          <w:sz w:val="24"/>
        </w:rPr>
        <w:t xml:space="preserve"> 3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34299C76" w14:textId="77777777" w:rsidR="00F96D51" w:rsidRDefault="00413827">
      <w:pPr>
        <w:spacing w:before="160" w:after="40"/>
        <w:jc w:val="center"/>
      </w:pPr>
      <w:r>
        <w:rPr>
          <w:noProof/>
        </w:rPr>
        <w:drawing>
          <wp:inline distT="0" distB="0" distL="114300" distR="114300" wp14:anchorId="6AE5B648" wp14:editId="098EDC60">
            <wp:extent cx="5303520" cy="2359025"/>
            <wp:effectExtent l="0" t="0" r="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9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43083" w14:textId="77777777" w:rsidR="00F96D51" w:rsidRDefault="00413827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color w:val="1E1E1E"/>
          <w:sz w:val="21"/>
        </w:rPr>
        <w:t>Hình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10.1: </w:t>
      </w:r>
      <w:proofErr w:type="spellStart"/>
      <w:r>
        <w:rPr>
          <w:rFonts w:ascii="Times New Roman" w:hAnsi="Times New Roman"/>
          <w:i/>
          <w:color w:val="1E1E1E"/>
          <w:sz w:val="21"/>
        </w:rPr>
        <w:t>Biểu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đồ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cột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so </w:t>
      </w:r>
      <w:proofErr w:type="spellStart"/>
      <w:r>
        <w:rPr>
          <w:rFonts w:ascii="Times New Roman" w:hAnsi="Times New Roman"/>
          <w:i/>
          <w:color w:val="1E1E1E"/>
          <w:sz w:val="21"/>
        </w:rPr>
        <w:t>sánh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Accuracy, Macro F1 </w:t>
      </w:r>
      <w:proofErr w:type="spellStart"/>
      <w:r>
        <w:rPr>
          <w:rFonts w:ascii="Times New Roman" w:hAnsi="Times New Roman"/>
          <w:i/>
          <w:color w:val="1E1E1E"/>
          <w:sz w:val="21"/>
        </w:rPr>
        <w:t>và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Độ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chính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xác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sai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số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1 </w:t>
      </w:r>
      <w:proofErr w:type="spellStart"/>
      <w:r>
        <w:rPr>
          <w:rFonts w:ascii="Times New Roman" w:hAnsi="Times New Roman"/>
          <w:i/>
          <w:color w:val="1E1E1E"/>
          <w:sz w:val="21"/>
        </w:rPr>
        <w:t>sao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(Off-by-one) </w:t>
      </w:r>
      <w:proofErr w:type="spellStart"/>
      <w:r>
        <w:rPr>
          <w:rFonts w:ascii="Times New Roman" w:hAnsi="Times New Roman"/>
          <w:i/>
          <w:color w:val="1E1E1E"/>
          <w:sz w:val="21"/>
        </w:rPr>
        <w:t>trên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tập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Test</w:t>
      </w:r>
    </w:p>
    <w:p w14:paraId="0DA5DCAC" w14:textId="77777777" w:rsidR="00F96D51" w:rsidRDefault="00413827">
      <w:pPr>
        <w:keepNext/>
        <w:spacing w:before="200" w:after="80"/>
        <w:outlineLvl w:val="1"/>
      </w:pPr>
      <w:bookmarkStart w:id="55" w:name="_Toc31009053"/>
      <w:r>
        <w:rPr>
          <w:rFonts w:ascii="Times New Roman" w:hAnsi="Times New Roman"/>
          <w:b/>
          <w:color w:val="1F4E79"/>
          <w:sz w:val="26"/>
        </w:rPr>
        <w:t xml:space="preserve">10.4 </w:t>
      </w:r>
      <w:proofErr w:type="spellStart"/>
      <w:r>
        <w:rPr>
          <w:rFonts w:ascii="Times New Roman" w:hAnsi="Times New Roman"/>
          <w:b/>
          <w:color w:val="1F4E79"/>
          <w:sz w:val="26"/>
        </w:rPr>
        <w:t>Đánh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giá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toàn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diện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mô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hình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Quán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quân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SGD Logistic Regression</w:t>
      </w:r>
      <w:bookmarkEnd w:id="55"/>
    </w:p>
    <w:p w14:paraId="2F0F661D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Bảng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10.1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10.1,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SGD Logistic Regression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(Best Model)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tất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7CCD1FC7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1. </w:t>
      </w:r>
      <w:proofErr w:type="spellStart"/>
      <w:r>
        <w:rPr>
          <w:rFonts w:ascii="Times New Roman" w:hAnsi="Times New Roman"/>
          <w:b/>
          <w:color w:val="1E1E1E"/>
          <w:sz w:val="24"/>
        </w:rPr>
        <w:t>Độ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chính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xác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vượt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trội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(54.48% vs 20.0%):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Accuracy = 54.478%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Macro F1 = 53.800%.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20.0%.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54.48% </w:t>
      </w:r>
      <w:proofErr w:type="spellStart"/>
      <w:r>
        <w:rPr>
          <w:rFonts w:ascii="Times New Roman" w:hAnsi="Times New Roman"/>
          <w:color w:val="1E1E1E"/>
          <w:sz w:val="24"/>
        </w:rPr>
        <w:t>cao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2.72 </w:t>
      </w:r>
      <w:proofErr w:type="spellStart"/>
      <w:r>
        <w:rPr>
          <w:rFonts w:ascii="Times New Roman" w:hAnsi="Times New Roman"/>
          <w:color w:val="1E1E1E"/>
          <w:sz w:val="24"/>
        </w:rPr>
        <w:t>lần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so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Baseline </w:t>
      </w:r>
      <w:proofErr w:type="spellStart"/>
      <w:r>
        <w:rPr>
          <w:rFonts w:ascii="Times New Roman" w:hAnsi="Times New Roman"/>
          <w:color w:val="1E1E1E"/>
          <w:sz w:val="24"/>
        </w:rPr>
        <w:t>ngẫu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thấy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rõ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tầm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vóc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báo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NeurIPS</w:t>
      </w:r>
      <w:proofErr w:type="spellEnd"/>
      <w:r>
        <w:rPr>
          <w:rFonts w:ascii="Times New Roman" w:hAnsi="Times New Roman"/>
          <w:color w:val="1E1E1E"/>
          <w:sz w:val="24"/>
        </w:rPr>
        <w:t xml:space="preserve"> 2015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Yann </w:t>
      </w:r>
      <w:proofErr w:type="spellStart"/>
      <w:r>
        <w:rPr>
          <w:rFonts w:ascii="Times New Roman" w:hAnsi="Times New Roman"/>
          <w:color w:val="1E1E1E"/>
          <w:sz w:val="24"/>
        </w:rPr>
        <w:t>LeCun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n-grams TF-IDF </w:t>
      </w:r>
      <w:proofErr w:type="spellStart"/>
      <w:r>
        <w:rPr>
          <w:rFonts w:ascii="Times New Roman" w:hAnsi="Times New Roman"/>
          <w:color w:val="1E1E1E"/>
          <w:sz w:val="24"/>
        </w:rPr>
        <w:t>tuyến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54.64%.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54.48%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nhà</w:t>
      </w:r>
      <w:proofErr w:type="spellEnd"/>
      <w:r>
        <w:rPr>
          <w:rFonts w:ascii="Times New Roman" w:hAnsi="Times New Roman"/>
          <w:color w:val="1E1E1E"/>
          <w:sz w:val="24"/>
        </w:rPr>
        <w:t xml:space="preserve"> khoa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đầu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64490CCD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lastRenderedPageBreak/>
        <w:t xml:space="preserve">2. </w:t>
      </w:r>
      <w:proofErr w:type="spellStart"/>
      <w:r>
        <w:rPr>
          <w:rFonts w:ascii="Times New Roman" w:hAnsi="Times New Roman"/>
          <w:b/>
          <w:color w:val="1E1E1E"/>
          <w:sz w:val="24"/>
        </w:rPr>
        <w:t>Độ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tin </w:t>
      </w:r>
      <w:proofErr w:type="spellStart"/>
      <w:r>
        <w:rPr>
          <w:rFonts w:ascii="Times New Roman" w:hAnsi="Times New Roman"/>
          <w:b/>
          <w:color w:val="1E1E1E"/>
          <w:sz w:val="24"/>
        </w:rPr>
        <w:t>cậy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thứ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bậc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cực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cao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(Off-by-one = 89.14%):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Off-by-one Accuracy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89.137% (</w:t>
      </w:r>
      <w:proofErr w:type="spellStart"/>
      <w:r>
        <w:rPr>
          <w:rFonts w:ascii="Times New Roman" w:hAnsi="Times New Roman"/>
          <w:color w:val="1E1E1E"/>
          <w:sz w:val="24"/>
        </w:rPr>
        <w:t>xấp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90%)! </w:t>
      </w:r>
      <w:proofErr w:type="spellStart"/>
      <w:r>
        <w:rPr>
          <w:rFonts w:ascii="Times New Roman" w:hAnsi="Times New Roman"/>
          <w:color w:val="1E1E1E"/>
          <w:sz w:val="24"/>
        </w:rPr>
        <w:t>Điều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100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90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tuyệt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đa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ví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4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2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). Sai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tuyệt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MAE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0.612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tử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lệch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thay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đổi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xu </w:t>
      </w:r>
      <w:proofErr w:type="spellStart"/>
      <w:r>
        <w:rPr>
          <w:rFonts w:ascii="Times New Roman" w:hAnsi="Times New Roman"/>
          <w:color w:val="1E1E1E"/>
          <w:sz w:val="24"/>
        </w:rPr>
        <w:t>hướng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617D09E2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3. </w:t>
      </w:r>
      <w:proofErr w:type="spellStart"/>
      <w:r>
        <w:rPr>
          <w:rFonts w:ascii="Times New Roman" w:hAnsi="Times New Roman"/>
          <w:b/>
          <w:color w:val="1E1E1E"/>
          <w:sz w:val="24"/>
        </w:rPr>
        <w:t>Hiệu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năng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tính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toán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và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tốc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độ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suy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luận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siêu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tốc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12.33 </w:t>
      </w:r>
      <w:proofErr w:type="spellStart"/>
      <w:r>
        <w:rPr>
          <w:rFonts w:ascii="Times New Roman" w:hAnsi="Times New Roman"/>
          <w:color w:val="1E1E1E"/>
          <w:sz w:val="24"/>
        </w:rPr>
        <w:t>giây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huấn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luyện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600,000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;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0.061 </w:t>
      </w:r>
      <w:proofErr w:type="spellStart"/>
      <w:r>
        <w:rPr>
          <w:rFonts w:ascii="Times New Roman" w:hAnsi="Times New Roman"/>
          <w:color w:val="1E1E1E"/>
          <w:sz w:val="24"/>
        </w:rPr>
        <w:t>giây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(61 </w:t>
      </w:r>
      <w:proofErr w:type="spellStart"/>
      <w:r>
        <w:rPr>
          <w:rFonts w:ascii="Times New Roman" w:hAnsi="Times New Roman"/>
          <w:color w:val="1E1E1E"/>
          <w:sz w:val="24"/>
        </w:rPr>
        <w:t>mili-giây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97,500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thử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Tốc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1,600,000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/ </w:t>
      </w:r>
      <w:proofErr w:type="spellStart"/>
      <w:r>
        <w:rPr>
          <w:rFonts w:ascii="Times New Roman" w:hAnsi="Times New Roman"/>
          <w:color w:val="1E1E1E"/>
          <w:sz w:val="24"/>
        </w:rPr>
        <w:t>giây</w:t>
      </w:r>
      <w:proofErr w:type="spellEnd"/>
      <w:r>
        <w:rPr>
          <w:rFonts w:ascii="Times New Roman" w:hAnsi="Times New Roman"/>
          <w:color w:val="1E1E1E"/>
          <w:sz w:val="24"/>
        </w:rPr>
        <w:t xml:space="preserve">! </w:t>
      </w:r>
      <w:proofErr w:type="spellStart"/>
      <w:r>
        <w:rPr>
          <w:rFonts w:ascii="Times New Roman" w:hAnsi="Times New Roman"/>
          <w:color w:val="1E1E1E"/>
          <w:sz w:val="24"/>
        </w:rPr>
        <w:t>Tốc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micro-</w:t>
      </w:r>
      <w:proofErr w:type="spellStart"/>
      <w:r>
        <w:rPr>
          <w:rFonts w:ascii="Times New Roman" w:hAnsi="Times New Roman"/>
          <w:color w:val="1E1E1E"/>
          <w:sz w:val="24"/>
        </w:rPr>
        <w:t>giây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phép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luồng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(Real-time Streaming Pipeline)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7FC4F172" w14:textId="6F619162" w:rsidR="00F96D51" w:rsidRDefault="00413827" w:rsidP="00225EE5">
      <w:r>
        <w:br w:type="page"/>
      </w:r>
      <w:bookmarkStart w:id="56" w:name="_Toc31009054"/>
      <w:r>
        <w:rPr>
          <w:rFonts w:ascii="Times New Roman" w:hAnsi="Times New Roman"/>
          <w:b/>
          <w:color w:val="1F4E79"/>
          <w:sz w:val="28"/>
        </w:rPr>
        <w:lastRenderedPageBreak/>
        <w:t>CHƯƠNG 11: PHÂN TÍCH MA TRẬN NHẦM LẪN VÀ BÁO CÁO PHÂN LOẠI CHI TIẾT</w:t>
      </w:r>
      <w:bookmarkEnd w:id="56"/>
    </w:p>
    <w:p w14:paraId="416FADC8" w14:textId="77777777" w:rsidR="00F96D51" w:rsidRDefault="00413827">
      <w:pPr>
        <w:keepNext/>
        <w:spacing w:before="200" w:after="80"/>
        <w:outlineLvl w:val="1"/>
      </w:pPr>
      <w:bookmarkStart w:id="57" w:name="_Toc31009055"/>
      <w:r>
        <w:rPr>
          <w:rFonts w:ascii="Times New Roman" w:hAnsi="Times New Roman"/>
          <w:b/>
          <w:color w:val="1F4E79"/>
          <w:sz w:val="26"/>
        </w:rPr>
        <w:t xml:space="preserve">11.1 Ý </w:t>
      </w:r>
      <w:proofErr w:type="spellStart"/>
      <w:r>
        <w:rPr>
          <w:rFonts w:ascii="Times New Roman" w:hAnsi="Times New Roman"/>
          <w:b/>
          <w:color w:val="1F4E79"/>
          <w:sz w:val="26"/>
        </w:rPr>
        <w:t>nghĩa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của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Ma </w:t>
      </w:r>
      <w:proofErr w:type="spellStart"/>
      <w:r>
        <w:rPr>
          <w:rFonts w:ascii="Times New Roman" w:hAnsi="Times New Roman"/>
          <w:b/>
          <w:color w:val="1F4E79"/>
          <w:sz w:val="26"/>
        </w:rPr>
        <w:t>trận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Nhầm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lẫn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trong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phân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loại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cảm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xúc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thứ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bậc</w:t>
      </w:r>
      <w:bookmarkEnd w:id="57"/>
      <w:proofErr w:type="spellEnd"/>
    </w:p>
    <w:p w14:paraId="746AA5CC" w14:textId="77777777" w:rsidR="00F96D51" w:rsidRDefault="00413827">
      <w:pPr>
        <w:spacing w:after="80" w:line="300" w:lineRule="auto"/>
        <w:jc w:val="both"/>
      </w:pPr>
      <w:r>
        <w:rPr>
          <w:rFonts w:ascii="Times New Roman" w:hAnsi="Times New Roman"/>
          <w:color w:val="1E1E1E"/>
          <w:sz w:val="24"/>
        </w:rPr>
        <w:t xml:space="preserve">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Nhầm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(Confusion Matrix)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,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nhầm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vuông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5 x 5,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thứ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(True Label)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thứ</w:t>
      </w:r>
      <w:proofErr w:type="spellEnd"/>
      <w:r>
        <w:rPr>
          <w:rFonts w:ascii="Times New Roman" w:hAnsi="Times New Roman"/>
          <w:color w:val="1E1E1E"/>
          <w:sz w:val="24"/>
        </w:rPr>
        <w:t xml:space="preserve"> j </w:t>
      </w:r>
      <w:proofErr w:type="spellStart"/>
      <w:r>
        <w:rPr>
          <w:rFonts w:ascii="Times New Roman" w:hAnsi="Times New Roman"/>
          <w:color w:val="1E1E1E"/>
          <w:sz w:val="24"/>
        </w:rPr>
        <w:t>đại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nhãn</w:t>
      </w:r>
      <w:proofErr w:type="spellEnd"/>
      <w:r>
        <w:rPr>
          <w:rFonts w:ascii="Times New Roman" w:hAnsi="Times New Roman"/>
          <w:color w:val="1E1E1E"/>
          <w:sz w:val="24"/>
        </w:rPr>
        <w:t xml:space="preserve"> do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(Predicted Label).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nằm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chéo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(C</w:t>
      </w:r>
      <w:proofErr w:type="gramStart"/>
      <w:r>
        <w:rPr>
          <w:rFonts w:ascii="Times New Roman" w:hAnsi="Times New Roman"/>
          <w:color w:val="1E1E1E"/>
          <w:sz w:val="24"/>
        </w:rPr>
        <w:t>_{</w:t>
      </w:r>
      <w:proofErr w:type="spellStart"/>
      <w:proofErr w:type="gramEnd"/>
      <w:r>
        <w:rPr>
          <w:rFonts w:ascii="Times New Roman" w:hAnsi="Times New Roman"/>
          <w:color w:val="1E1E1E"/>
          <w:sz w:val="24"/>
        </w:rPr>
        <w:t>i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i</w:t>
      </w:r>
      <w:proofErr w:type="spellEnd"/>
      <w:r>
        <w:rPr>
          <w:rFonts w:ascii="Times New Roman" w:hAnsi="Times New Roman"/>
          <w:color w:val="1E1E1E"/>
          <w:sz w:val="24"/>
        </w:rPr>
        <w:t xml:space="preserve">}) </w:t>
      </w:r>
      <w:proofErr w:type="spellStart"/>
      <w:r>
        <w:rPr>
          <w:rFonts w:ascii="Times New Roman" w:hAnsi="Times New Roman"/>
          <w:color w:val="1E1E1E"/>
          <w:sz w:val="24"/>
        </w:rPr>
        <w:t>biểu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nằm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ngoài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chéo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(C</w:t>
      </w:r>
      <w:proofErr w:type="gramStart"/>
      <w:r>
        <w:rPr>
          <w:rFonts w:ascii="Times New Roman" w:hAnsi="Times New Roman"/>
          <w:color w:val="1E1E1E"/>
          <w:sz w:val="24"/>
        </w:rPr>
        <w:t>_{</w:t>
      </w:r>
      <w:proofErr w:type="spellStart"/>
      <w:proofErr w:type="gramEnd"/>
      <w:r>
        <w:rPr>
          <w:rFonts w:ascii="Times New Roman" w:hAnsi="Times New Roman"/>
          <w:color w:val="1E1E1E"/>
          <w:sz w:val="24"/>
        </w:rPr>
        <w:t>i</w:t>
      </w:r>
      <w:proofErr w:type="spellEnd"/>
      <w:r>
        <w:rPr>
          <w:rFonts w:ascii="Times New Roman" w:hAnsi="Times New Roman"/>
          <w:color w:val="1E1E1E"/>
          <w:sz w:val="24"/>
        </w:rPr>
        <w:t xml:space="preserve">, j}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i</w:t>
      </w:r>
      <w:proofErr w:type="spellEnd"/>
      <w:r>
        <w:rPr>
          <w:rFonts w:ascii="Times New Roman" w:hAnsi="Times New Roman"/>
          <w:color w:val="1E1E1E"/>
          <w:sz w:val="24"/>
        </w:rPr>
        <w:t xml:space="preserve"> != j) </w:t>
      </w:r>
      <w:proofErr w:type="spellStart"/>
      <w:r>
        <w:rPr>
          <w:rFonts w:ascii="Times New Roman" w:hAnsi="Times New Roman"/>
          <w:color w:val="1E1E1E"/>
          <w:sz w:val="24"/>
        </w:rPr>
        <w:t>phản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nhầm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giữa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cặp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nhãn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3A6782A3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thứ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bậc</w:t>
      </w:r>
      <w:proofErr w:type="spellEnd"/>
      <w:r>
        <w:rPr>
          <w:rFonts w:ascii="Times New Roman" w:hAnsi="Times New Roman"/>
          <w:color w:val="1E1E1E"/>
          <w:sz w:val="24"/>
        </w:rPr>
        <w:t xml:space="preserve"> (Ordinal Data), 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giữa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j (|</w:t>
      </w:r>
      <w:proofErr w:type="spellStart"/>
      <w:r>
        <w:rPr>
          <w:rFonts w:ascii="Times New Roman" w:hAnsi="Times New Roman"/>
          <w:color w:val="1E1E1E"/>
          <w:sz w:val="24"/>
        </w:rPr>
        <w:t>i</w:t>
      </w:r>
      <w:proofErr w:type="spellEnd"/>
      <w:r>
        <w:rPr>
          <w:rFonts w:ascii="Times New Roman" w:hAnsi="Times New Roman"/>
          <w:color w:val="1E1E1E"/>
          <w:sz w:val="24"/>
        </w:rPr>
        <w:t xml:space="preserve"> - j|) 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nghiêm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lỗi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nhầm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giữa</w:t>
      </w:r>
      <w:proofErr w:type="spellEnd"/>
      <w:r>
        <w:rPr>
          <w:rFonts w:ascii="Times New Roman" w:hAnsi="Times New Roman"/>
          <w:color w:val="1E1E1E"/>
          <w:sz w:val="24"/>
        </w:rPr>
        <w:t xml:space="preserve"> 4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(|4 - 5| = 1)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;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nhầm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giữa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(|1 - 5| = 4)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nghiêm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(Fatal Error)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300B870D" w14:textId="77777777" w:rsidR="00F96D51" w:rsidRDefault="00413827">
      <w:pPr>
        <w:keepNext/>
        <w:spacing w:before="200" w:after="80"/>
        <w:outlineLvl w:val="1"/>
      </w:pPr>
      <w:bookmarkStart w:id="58" w:name="_Toc31009056"/>
      <w:r>
        <w:rPr>
          <w:rFonts w:ascii="Times New Roman" w:hAnsi="Times New Roman"/>
          <w:b/>
          <w:color w:val="1F4E79"/>
          <w:sz w:val="26"/>
        </w:rPr>
        <w:t xml:space="preserve">11.2 </w:t>
      </w:r>
      <w:proofErr w:type="spellStart"/>
      <w:r>
        <w:rPr>
          <w:rFonts w:ascii="Times New Roman" w:hAnsi="Times New Roman"/>
          <w:b/>
          <w:color w:val="1F4E79"/>
          <w:sz w:val="26"/>
        </w:rPr>
        <w:t>Biểu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đồ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Ma </w:t>
      </w:r>
      <w:proofErr w:type="spellStart"/>
      <w:r>
        <w:rPr>
          <w:rFonts w:ascii="Times New Roman" w:hAnsi="Times New Roman"/>
          <w:b/>
          <w:color w:val="1F4E79"/>
          <w:sz w:val="26"/>
        </w:rPr>
        <w:t>trận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nhầm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lẫn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tuyệt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đối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và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chuẩn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hóa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%</w:t>
      </w:r>
      <w:bookmarkEnd w:id="58"/>
    </w:p>
    <w:p w14:paraId="4548BD69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11.1 </w:t>
      </w:r>
      <w:proofErr w:type="spellStart"/>
      <w:r>
        <w:rPr>
          <w:rFonts w:ascii="Times New Roman" w:hAnsi="Times New Roman"/>
          <w:color w:val="1E1E1E"/>
          <w:sz w:val="24"/>
        </w:rPr>
        <w:t>biểu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diễn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nhầm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tuyệt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nhầm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theo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tỷ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trăm</w:t>
      </w:r>
      <w:proofErr w:type="spellEnd"/>
      <w:r>
        <w:rPr>
          <w:rFonts w:ascii="Times New Roman" w:hAnsi="Times New Roman"/>
          <w:color w:val="1E1E1E"/>
          <w:sz w:val="24"/>
        </w:rPr>
        <w:t xml:space="preserve"> (%)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SGD Logistic Regression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97,500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thử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12974E1F" w14:textId="77777777" w:rsidR="00F96D51" w:rsidRDefault="00413827">
      <w:pPr>
        <w:spacing w:before="160" w:after="40"/>
        <w:jc w:val="center"/>
      </w:pPr>
      <w:r>
        <w:rPr>
          <w:noProof/>
        </w:rPr>
        <w:drawing>
          <wp:inline distT="0" distB="0" distL="114300" distR="114300" wp14:anchorId="48A8F7DC" wp14:editId="15399A7A">
            <wp:extent cx="5303520" cy="2165350"/>
            <wp:effectExtent l="0" t="0" r="0" b="139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6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CC118" w14:textId="47B6AF56" w:rsidR="00F96D51" w:rsidRDefault="00413827">
      <w:pPr>
        <w:spacing w:before="40" w:after="160"/>
        <w:jc w:val="center"/>
        <w:rPr>
          <w:rFonts w:ascii="Times New Roman" w:hAnsi="Times New Roman"/>
          <w:i/>
          <w:color w:val="1E1E1E"/>
          <w:sz w:val="21"/>
        </w:rPr>
      </w:pPr>
      <w:proofErr w:type="spellStart"/>
      <w:r>
        <w:rPr>
          <w:rFonts w:ascii="Times New Roman" w:hAnsi="Times New Roman"/>
          <w:i/>
          <w:color w:val="1E1E1E"/>
          <w:sz w:val="21"/>
        </w:rPr>
        <w:t>Hình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11.1: Ma </w:t>
      </w:r>
      <w:proofErr w:type="spellStart"/>
      <w:r>
        <w:rPr>
          <w:rFonts w:ascii="Times New Roman" w:hAnsi="Times New Roman"/>
          <w:i/>
          <w:color w:val="1E1E1E"/>
          <w:sz w:val="21"/>
        </w:rPr>
        <w:t>trận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nhầm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lẫn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số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lượng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tuyệt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đối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và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chuẩn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hóa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phần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trăm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(%) </w:t>
      </w:r>
      <w:proofErr w:type="spellStart"/>
      <w:r>
        <w:rPr>
          <w:rFonts w:ascii="Times New Roman" w:hAnsi="Times New Roman"/>
          <w:i/>
          <w:color w:val="1E1E1E"/>
          <w:sz w:val="21"/>
        </w:rPr>
        <w:t>của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mô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hình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SGD Logistic Regression</w:t>
      </w:r>
    </w:p>
    <w:p w14:paraId="46714F2F" w14:textId="03F7973E" w:rsidR="00225EE5" w:rsidRDefault="00225EE5">
      <w:pPr>
        <w:spacing w:before="40" w:after="160"/>
        <w:jc w:val="center"/>
        <w:rPr>
          <w:rFonts w:ascii="Times New Roman" w:hAnsi="Times New Roman"/>
          <w:i/>
          <w:color w:val="1E1E1E"/>
          <w:sz w:val="21"/>
        </w:rPr>
      </w:pPr>
    </w:p>
    <w:p w14:paraId="4C71DED8" w14:textId="477EDC96" w:rsidR="00225EE5" w:rsidRDefault="00225EE5">
      <w:pPr>
        <w:spacing w:before="40" w:after="160"/>
        <w:jc w:val="center"/>
        <w:rPr>
          <w:rFonts w:ascii="Times New Roman" w:hAnsi="Times New Roman"/>
          <w:i/>
          <w:color w:val="1E1E1E"/>
          <w:sz w:val="21"/>
        </w:rPr>
      </w:pPr>
    </w:p>
    <w:p w14:paraId="68E13158" w14:textId="222EE86B" w:rsidR="00225EE5" w:rsidRDefault="00225EE5">
      <w:pPr>
        <w:spacing w:before="40" w:after="160"/>
        <w:jc w:val="center"/>
        <w:rPr>
          <w:rFonts w:ascii="Times New Roman" w:hAnsi="Times New Roman"/>
          <w:i/>
          <w:color w:val="1E1E1E"/>
          <w:sz w:val="21"/>
        </w:rPr>
      </w:pPr>
    </w:p>
    <w:p w14:paraId="7C97167A" w14:textId="4B463CB5" w:rsidR="00225EE5" w:rsidRDefault="00225EE5">
      <w:pPr>
        <w:spacing w:before="40" w:after="160"/>
        <w:jc w:val="center"/>
        <w:rPr>
          <w:rFonts w:ascii="Times New Roman" w:hAnsi="Times New Roman"/>
          <w:i/>
          <w:color w:val="1E1E1E"/>
          <w:sz w:val="21"/>
        </w:rPr>
      </w:pPr>
    </w:p>
    <w:p w14:paraId="6093C54B" w14:textId="2004AA69" w:rsidR="00225EE5" w:rsidRDefault="00225EE5">
      <w:pPr>
        <w:spacing w:before="40" w:after="160"/>
        <w:jc w:val="center"/>
        <w:rPr>
          <w:rFonts w:ascii="Times New Roman" w:hAnsi="Times New Roman"/>
          <w:i/>
          <w:color w:val="1E1E1E"/>
          <w:sz w:val="21"/>
        </w:rPr>
      </w:pPr>
    </w:p>
    <w:p w14:paraId="6E0A41A7" w14:textId="77777777" w:rsidR="00225EE5" w:rsidRDefault="00225EE5">
      <w:pPr>
        <w:spacing w:before="40" w:after="160"/>
        <w:jc w:val="center"/>
      </w:pPr>
    </w:p>
    <w:p w14:paraId="05A89AA7" w14:textId="1A8596C3" w:rsidR="00F96D51" w:rsidRDefault="00F96D51">
      <w:pPr>
        <w:spacing w:after="80" w:line="300" w:lineRule="auto"/>
        <w:jc w:val="both"/>
      </w:pPr>
    </w:p>
    <w:tbl>
      <w:tblPr>
        <w:tblW w:w="10224" w:type="dxa"/>
        <w:jc w:val="center"/>
        <w:tblBorders>
          <w:top w:val="single" w:sz="6" w:space="0" w:color="C0C0C0"/>
          <w:bottom w:val="single" w:sz="8" w:space="0" w:color="C0C0C0"/>
          <w:insideH w:val="single" w:sz="4" w:space="0" w:color="C0C0C0"/>
        </w:tblBorders>
        <w:tblLayout w:type="fixed"/>
        <w:tblLook w:val="04A0" w:firstRow="1" w:lastRow="0" w:firstColumn="1" w:lastColumn="0" w:noHBand="0" w:noVBand="1"/>
      </w:tblPr>
      <w:tblGrid>
        <w:gridCol w:w="1743"/>
        <w:gridCol w:w="1394"/>
        <w:gridCol w:w="1394"/>
        <w:gridCol w:w="1394"/>
        <w:gridCol w:w="1394"/>
        <w:gridCol w:w="1394"/>
        <w:gridCol w:w="1511"/>
      </w:tblGrid>
      <w:tr w:rsidR="00F96D51" w14:paraId="05998F71" w14:textId="77777777" w:rsidTr="00225EE5">
        <w:trPr>
          <w:trHeight w:val="621"/>
          <w:jc w:val="center"/>
        </w:trPr>
        <w:tc>
          <w:tcPr>
            <w:tcW w:w="1743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0419F7B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lastRenderedPageBreak/>
              <w:t>Nhãn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thực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tế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(True)</w:t>
            </w:r>
          </w:p>
        </w:tc>
        <w:tc>
          <w:tcPr>
            <w:tcW w:w="1394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0900EF8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Dự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đoán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1 Sao (%)</w:t>
            </w:r>
          </w:p>
        </w:tc>
        <w:tc>
          <w:tcPr>
            <w:tcW w:w="1394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119B1F68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Dự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đoán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2 Sao (%)</w:t>
            </w:r>
          </w:p>
        </w:tc>
        <w:tc>
          <w:tcPr>
            <w:tcW w:w="1394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07108E0F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Dự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đoán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3 Sao (%)</w:t>
            </w:r>
          </w:p>
        </w:tc>
        <w:tc>
          <w:tcPr>
            <w:tcW w:w="1394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21268E8C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Dự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đoán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4 Sao (%)</w:t>
            </w:r>
          </w:p>
        </w:tc>
        <w:tc>
          <w:tcPr>
            <w:tcW w:w="1394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F375412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Dự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đoán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5 Sao (%)</w:t>
            </w:r>
          </w:p>
        </w:tc>
        <w:tc>
          <w:tcPr>
            <w:tcW w:w="1511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8A10DC1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Tổng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cộng</w:t>
            </w:r>
            <w:proofErr w:type="spellEnd"/>
          </w:p>
        </w:tc>
      </w:tr>
      <w:tr w:rsidR="00F96D51" w14:paraId="5DC13A4E" w14:textId="77777777" w:rsidTr="00225EE5">
        <w:trPr>
          <w:trHeight w:val="382"/>
          <w:jc w:val="center"/>
        </w:trPr>
        <w:tc>
          <w:tcPr>
            <w:tcW w:w="17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08BDC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Thực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tế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1 Sao</w:t>
            </w:r>
          </w:p>
        </w:tc>
        <w:tc>
          <w:tcPr>
            <w:tcW w:w="13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25E66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69.79% (ĐÚNG)</w:t>
            </w:r>
          </w:p>
        </w:tc>
        <w:tc>
          <w:tcPr>
            <w:tcW w:w="13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C430D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21.05%</w:t>
            </w:r>
          </w:p>
        </w:tc>
        <w:tc>
          <w:tcPr>
            <w:tcW w:w="13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514F3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5.68%</w:t>
            </w:r>
          </w:p>
        </w:tc>
        <w:tc>
          <w:tcPr>
            <w:tcW w:w="13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9634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2.82%</w:t>
            </w:r>
          </w:p>
        </w:tc>
        <w:tc>
          <w:tcPr>
            <w:tcW w:w="13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C2042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0.66%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Rất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ít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  <w:tc>
          <w:tcPr>
            <w:tcW w:w="151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E55E0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100.0% (19,500)</w:t>
            </w:r>
          </w:p>
        </w:tc>
      </w:tr>
      <w:tr w:rsidR="00F96D51" w14:paraId="664E9155" w14:textId="77777777" w:rsidTr="00225EE5">
        <w:trPr>
          <w:trHeight w:val="393"/>
          <w:jc w:val="center"/>
        </w:trPr>
        <w:tc>
          <w:tcPr>
            <w:tcW w:w="174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6AA8F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Thực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tế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2 Sao</w:t>
            </w:r>
          </w:p>
        </w:tc>
        <w:tc>
          <w:tcPr>
            <w:tcW w:w="139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2331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24.31%</w:t>
            </w:r>
          </w:p>
        </w:tc>
        <w:tc>
          <w:tcPr>
            <w:tcW w:w="139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4D036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43.09% (ĐÚNG)</w:t>
            </w:r>
          </w:p>
        </w:tc>
        <w:tc>
          <w:tcPr>
            <w:tcW w:w="139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4976A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21.56%</w:t>
            </w:r>
          </w:p>
        </w:tc>
        <w:tc>
          <w:tcPr>
            <w:tcW w:w="139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17148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8.25%</w:t>
            </w:r>
          </w:p>
        </w:tc>
        <w:tc>
          <w:tcPr>
            <w:tcW w:w="139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3C4B3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2.79%</w:t>
            </w:r>
          </w:p>
        </w:tc>
        <w:tc>
          <w:tcPr>
            <w:tcW w:w="151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DF64D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100.0% (19,500)</w:t>
            </w:r>
          </w:p>
        </w:tc>
      </w:tr>
      <w:tr w:rsidR="00F96D51" w14:paraId="486DE6DB" w14:textId="77777777" w:rsidTr="00225EE5">
        <w:trPr>
          <w:trHeight w:val="393"/>
          <w:jc w:val="center"/>
        </w:trPr>
        <w:tc>
          <w:tcPr>
            <w:tcW w:w="17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A4DE8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Thực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tế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3 Sao</w:t>
            </w:r>
          </w:p>
        </w:tc>
        <w:tc>
          <w:tcPr>
            <w:tcW w:w="13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BA9ED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6.57%</w:t>
            </w:r>
          </w:p>
        </w:tc>
        <w:tc>
          <w:tcPr>
            <w:tcW w:w="13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2D1A0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24.28%</w:t>
            </w:r>
          </w:p>
        </w:tc>
        <w:tc>
          <w:tcPr>
            <w:tcW w:w="13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0A983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42.61% (ĐÚNG)</w:t>
            </w:r>
          </w:p>
        </w:tc>
        <w:tc>
          <w:tcPr>
            <w:tcW w:w="13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DDE1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22.84%</w:t>
            </w:r>
          </w:p>
        </w:tc>
        <w:tc>
          <w:tcPr>
            <w:tcW w:w="13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3F209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3.70%</w:t>
            </w:r>
          </w:p>
        </w:tc>
        <w:tc>
          <w:tcPr>
            <w:tcW w:w="151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8E8F6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100.0% (19,500)</w:t>
            </w:r>
          </w:p>
        </w:tc>
      </w:tr>
      <w:tr w:rsidR="00F96D51" w14:paraId="010A4077" w14:textId="77777777" w:rsidTr="00225EE5">
        <w:trPr>
          <w:trHeight w:val="382"/>
          <w:jc w:val="center"/>
        </w:trPr>
        <w:tc>
          <w:tcPr>
            <w:tcW w:w="174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E2FF5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Thực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tế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4 Sao</w:t>
            </w:r>
          </w:p>
        </w:tc>
        <w:tc>
          <w:tcPr>
            <w:tcW w:w="139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2A005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2.12%</w:t>
            </w:r>
          </w:p>
        </w:tc>
        <w:tc>
          <w:tcPr>
            <w:tcW w:w="139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1CDBC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6.37%</w:t>
            </w:r>
          </w:p>
        </w:tc>
        <w:tc>
          <w:tcPr>
            <w:tcW w:w="139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E910C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19.38%</w:t>
            </w:r>
          </w:p>
        </w:tc>
        <w:tc>
          <w:tcPr>
            <w:tcW w:w="139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347B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43.59% (ĐÚNG)</w:t>
            </w:r>
          </w:p>
        </w:tc>
        <w:tc>
          <w:tcPr>
            <w:tcW w:w="139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D1239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28.54%</w:t>
            </w:r>
          </w:p>
        </w:tc>
        <w:tc>
          <w:tcPr>
            <w:tcW w:w="1511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EFC0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100.0% (19,500)</w:t>
            </w:r>
          </w:p>
        </w:tc>
      </w:tr>
      <w:tr w:rsidR="00F96D51" w14:paraId="166806E1" w14:textId="77777777" w:rsidTr="00225EE5">
        <w:trPr>
          <w:trHeight w:val="393"/>
          <w:jc w:val="center"/>
        </w:trPr>
        <w:tc>
          <w:tcPr>
            <w:tcW w:w="174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D30D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Thực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tế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5 Sao</w:t>
            </w:r>
          </w:p>
        </w:tc>
        <w:tc>
          <w:tcPr>
            <w:tcW w:w="13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84795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0.81%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Rất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ít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  <w:tc>
          <w:tcPr>
            <w:tcW w:w="13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E465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2.23%</w:t>
            </w:r>
          </w:p>
        </w:tc>
        <w:tc>
          <w:tcPr>
            <w:tcW w:w="13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CF044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3.19%</w:t>
            </w:r>
          </w:p>
        </w:tc>
        <w:tc>
          <w:tcPr>
            <w:tcW w:w="13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A1C6C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20.45%</w:t>
            </w:r>
          </w:p>
        </w:tc>
        <w:tc>
          <w:tcPr>
            <w:tcW w:w="139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12C27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73.32% (ĐÚNG)</w:t>
            </w:r>
          </w:p>
        </w:tc>
        <w:tc>
          <w:tcPr>
            <w:tcW w:w="151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7DAF7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100.0% (19,500)</w:t>
            </w:r>
          </w:p>
        </w:tc>
      </w:tr>
    </w:tbl>
    <w:p w14:paraId="2FDCB4B7" w14:textId="77777777" w:rsidR="00F96D51" w:rsidRDefault="00F96D51">
      <w:pPr>
        <w:spacing w:before="40" w:after="80"/>
      </w:pPr>
    </w:p>
    <w:p w14:paraId="410D9531" w14:textId="77777777" w:rsidR="00F96D51" w:rsidRDefault="00413827">
      <w:pPr>
        <w:keepNext/>
        <w:spacing w:before="200" w:after="80"/>
        <w:outlineLvl w:val="1"/>
      </w:pPr>
      <w:bookmarkStart w:id="59" w:name="_Toc31009057"/>
      <w:r>
        <w:rPr>
          <w:rFonts w:ascii="Times New Roman" w:hAnsi="Times New Roman"/>
          <w:b/>
          <w:color w:val="1F4E79"/>
          <w:sz w:val="26"/>
        </w:rPr>
        <w:t xml:space="preserve">11.3 </w:t>
      </w:r>
      <w:proofErr w:type="spellStart"/>
      <w:r>
        <w:rPr>
          <w:rFonts w:ascii="Times New Roman" w:hAnsi="Times New Roman"/>
          <w:b/>
          <w:color w:val="1F4E79"/>
          <w:sz w:val="26"/>
        </w:rPr>
        <w:t>Báo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cáo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phân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loại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chi </w:t>
      </w:r>
      <w:proofErr w:type="spellStart"/>
      <w:r>
        <w:rPr>
          <w:rFonts w:ascii="Times New Roman" w:hAnsi="Times New Roman"/>
          <w:b/>
          <w:color w:val="1F4E79"/>
          <w:sz w:val="26"/>
        </w:rPr>
        <w:t>tiết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(Classification Report) </w:t>
      </w:r>
      <w:proofErr w:type="spellStart"/>
      <w:r>
        <w:rPr>
          <w:rFonts w:ascii="Times New Roman" w:hAnsi="Times New Roman"/>
          <w:b/>
          <w:color w:val="1F4E79"/>
          <w:sz w:val="26"/>
        </w:rPr>
        <w:t>từng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mức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sao</w:t>
      </w:r>
      <w:bookmarkEnd w:id="59"/>
      <w:proofErr w:type="spellEnd"/>
    </w:p>
    <w:p w14:paraId="412141EE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Bảng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11.2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chi </w:t>
      </w:r>
      <w:proofErr w:type="spellStart"/>
      <w:r>
        <w:rPr>
          <w:rFonts w:ascii="Times New Roman" w:hAnsi="Times New Roman"/>
          <w:color w:val="1E1E1E"/>
          <w:sz w:val="24"/>
        </w:rPr>
        <w:t>tiết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Báo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(Classification Report)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SGD Logistic Regression:</w:t>
      </w:r>
    </w:p>
    <w:tbl>
      <w:tblPr>
        <w:tblW w:w="11084" w:type="dxa"/>
        <w:tblInd w:w="-1280" w:type="dxa"/>
        <w:tblBorders>
          <w:top w:val="single" w:sz="6" w:space="0" w:color="C0C0C0"/>
          <w:bottom w:val="single" w:sz="8" w:space="0" w:color="C0C0C0"/>
          <w:insideH w:val="single" w:sz="4" w:space="0" w:color="C0C0C0"/>
        </w:tblBorders>
        <w:tblLayout w:type="fixed"/>
        <w:tblLook w:val="04A0" w:firstRow="1" w:lastRow="0" w:firstColumn="1" w:lastColumn="0" w:noHBand="0" w:noVBand="1"/>
      </w:tblPr>
      <w:tblGrid>
        <w:gridCol w:w="3205"/>
        <w:gridCol w:w="2003"/>
        <w:gridCol w:w="2003"/>
        <w:gridCol w:w="1870"/>
        <w:gridCol w:w="2003"/>
      </w:tblGrid>
      <w:tr w:rsidR="00F96D51" w14:paraId="0359F7E5" w14:textId="77777777" w:rsidTr="00225EE5">
        <w:trPr>
          <w:trHeight w:val="665"/>
        </w:trPr>
        <w:tc>
          <w:tcPr>
            <w:tcW w:w="3205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3EB2C17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Lớp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mục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tiêu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(Class)</w:t>
            </w:r>
          </w:p>
        </w:tc>
        <w:tc>
          <w:tcPr>
            <w:tcW w:w="2003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0074605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Độ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chính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xác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Precision (%)</w:t>
            </w:r>
          </w:p>
        </w:tc>
        <w:tc>
          <w:tcPr>
            <w:tcW w:w="2003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12161B97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Độ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bao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phủ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Recall (%)</w:t>
            </w:r>
          </w:p>
        </w:tc>
        <w:tc>
          <w:tcPr>
            <w:tcW w:w="1870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52D274D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Điểm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F1-Score (%)</w:t>
            </w:r>
          </w:p>
        </w:tc>
        <w:tc>
          <w:tcPr>
            <w:tcW w:w="2003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0499EB2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lượng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mẫu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kiểm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thử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(Support)</w:t>
            </w:r>
          </w:p>
        </w:tc>
      </w:tr>
      <w:tr w:rsidR="00F96D51" w14:paraId="4F1B0852" w14:textId="77777777" w:rsidTr="00225EE5">
        <w:trPr>
          <w:trHeight w:val="410"/>
        </w:trPr>
        <w:tc>
          <w:tcPr>
            <w:tcW w:w="32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7CEE1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1 Sao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Rất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tiêu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cực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Thất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vọng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  <w:tc>
          <w:tcPr>
            <w:tcW w:w="20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85A8A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62.51%</w:t>
            </w:r>
          </w:p>
        </w:tc>
        <w:tc>
          <w:tcPr>
            <w:tcW w:w="20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40F1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69.79%</w:t>
            </w:r>
          </w:p>
        </w:tc>
        <w:tc>
          <w:tcPr>
            <w:tcW w:w="18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62B1A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65.95%</w:t>
            </w:r>
          </w:p>
        </w:tc>
        <w:tc>
          <w:tcPr>
            <w:tcW w:w="20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05E35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19,500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mẫu</w:t>
            </w:r>
            <w:proofErr w:type="spellEnd"/>
          </w:p>
        </w:tc>
      </w:tr>
      <w:tr w:rsidR="00F96D51" w14:paraId="7E570660" w14:textId="77777777" w:rsidTr="00225EE5">
        <w:trPr>
          <w:trHeight w:val="421"/>
        </w:trPr>
        <w:tc>
          <w:tcPr>
            <w:tcW w:w="320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B0F60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2 Sao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Tiêu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cực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Dưới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kỳ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vọng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  <w:tc>
          <w:tcPr>
            <w:tcW w:w="200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9AAB2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48.48%</w:t>
            </w:r>
          </w:p>
        </w:tc>
        <w:tc>
          <w:tcPr>
            <w:tcW w:w="200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639D1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43.09%</w:t>
            </w:r>
          </w:p>
        </w:tc>
        <w:tc>
          <w:tcPr>
            <w:tcW w:w="18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4E7E3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45.63%</w:t>
            </w:r>
          </w:p>
        </w:tc>
        <w:tc>
          <w:tcPr>
            <w:tcW w:w="200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0A498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19,500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mẫu</w:t>
            </w:r>
            <w:proofErr w:type="spellEnd"/>
          </w:p>
        </w:tc>
      </w:tr>
      <w:tr w:rsidR="00F96D51" w14:paraId="52F257F2" w14:textId="77777777" w:rsidTr="00225EE5">
        <w:trPr>
          <w:trHeight w:val="421"/>
        </w:trPr>
        <w:tc>
          <w:tcPr>
            <w:tcW w:w="32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C82B0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3 Sao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Trung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lập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Lưỡng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lự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  <w:tc>
          <w:tcPr>
            <w:tcW w:w="20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E96D7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47.92%</w:t>
            </w:r>
          </w:p>
        </w:tc>
        <w:tc>
          <w:tcPr>
            <w:tcW w:w="20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DAE84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42.61%</w:t>
            </w:r>
          </w:p>
        </w:tc>
        <w:tc>
          <w:tcPr>
            <w:tcW w:w="18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CD3E6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45.10%</w:t>
            </w:r>
          </w:p>
        </w:tc>
        <w:tc>
          <w:tcPr>
            <w:tcW w:w="20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9DF24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19,500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mẫu</w:t>
            </w:r>
            <w:proofErr w:type="spellEnd"/>
          </w:p>
        </w:tc>
      </w:tr>
      <w:tr w:rsidR="00F96D51" w14:paraId="405C5883" w14:textId="77777777" w:rsidTr="00225EE5">
        <w:trPr>
          <w:trHeight w:val="410"/>
        </w:trPr>
        <w:tc>
          <w:tcPr>
            <w:tcW w:w="320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4C019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4 Sao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Tích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cực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Hài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lòng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vừa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  <w:tc>
          <w:tcPr>
            <w:tcW w:w="200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A491D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48.86%</w:t>
            </w:r>
          </w:p>
        </w:tc>
        <w:tc>
          <w:tcPr>
            <w:tcW w:w="200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3A2B2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43.59%</w:t>
            </w:r>
          </w:p>
        </w:tc>
        <w:tc>
          <w:tcPr>
            <w:tcW w:w="18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5533E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46.07%</w:t>
            </w:r>
          </w:p>
        </w:tc>
        <w:tc>
          <w:tcPr>
            <w:tcW w:w="200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73D6D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19,500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mẫu</w:t>
            </w:r>
            <w:proofErr w:type="spellEnd"/>
          </w:p>
        </w:tc>
      </w:tr>
      <w:tr w:rsidR="00F96D51" w14:paraId="29F76B57" w14:textId="77777777" w:rsidTr="00225EE5">
        <w:trPr>
          <w:trHeight w:val="421"/>
        </w:trPr>
        <w:tc>
          <w:tcPr>
            <w:tcW w:w="32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C723B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5 Sao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Rất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tích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cực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Xuất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sắc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  <w:tc>
          <w:tcPr>
            <w:tcW w:w="20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716B4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60.42%</w:t>
            </w:r>
          </w:p>
        </w:tc>
        <w:tc>
          <w:tcPr>
            <w:tcW w:w="20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EC5FD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73.32%</w:t>
            </w:r>
          </w:p>
        </w:tc>
        <w:tc>
          <w:tcPr>
            <w:tcW w:w="18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E6982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66.25%</w:t>
            </w:r>
          </w:p>
        </w:tc>
        <w:tc>
          <w:tcPr>
            <w:tcW w:w="20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2579A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19,500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mẫu</w:t>
            </w:r>
            <w:proofErr w:type="spellEnd"/>
          </w:p>
        </w:tc>
      </w:tr>
      <w:tr w:rsidR="00F96D51" w14:paraId="2DB4B72D" w14:textId="77777777" w:rsidTr="00225EE5">
        <w:trPr>
          <w:trHeight w:val="421"/>
        </w:trPr>
        <w:tc>
          <w:tcPr>
            <w:tcW w:w="320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DAB85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Độ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chính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xác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tổng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thể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(Accuracy)</w:t>
            </w:r>
          </w:p>
        </w:tc>
        <w:tc>
          <w:tcPr>
            <w:tcW w:w="200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9C8A9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—</w:t>
            </w:r>
          </w:p>
        </w:tc>
        <w:tc>
          <w:tcPr>
            <w:tcW w:w="200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3CFD7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—</w:t>
            </w:r>
          </w:p>
        </w:tc>
        <w:tc>
          <w:tcPr>
            <w:tcW w:w="18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939C8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54.48%</w:t>
            </w:r>
          </w:p>
        </w:tc>
        <w:tc>
          <w:tcPr>
            <w:tcW w:w="200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A7CDB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97,500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mẫu</w:t>
            </w:r>
            <w:proofErr w:type="spellEnd"/>
          </w:p>
        </w:tc>
      </w:tr>
      <w:tr w:rsidR="00F96D51" w14:paraId="163B90BF" w14:textId="77777777" w:rsidTr="00225EE5">
        <w:trPr>
          <w:trHeight w:val="654"/>
        </w:trPr>
        <w:tc>
          <w:tcPr>
            <w:tcW w:w="3205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3F61E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Trung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bình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không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trọng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số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(Macro Avg)</w:t>
            </w:r>
          </w:p>
        </w:tc>
        <w:tc>
          <w:tcPr>
            <w:tcW w:w="20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59C4A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53.64%</w:t>
            </w:r>
          </w:p>
        </w:tc>
        <w:tc>
          <w:tcPr>
            <w:tcW w:w="20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98FFC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54.48%</w:t>
            </w:r>
          </w:p>
        </w:tc>
        <w:tc>
          <w:tcPr>
            <w:tcW w:w="187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58CDD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53.80%</w:t>
            </w:r>
          </w:p>
        </w:tc>
        <w:tc>
          <w:tcPr>
            <w:tcW w:w="20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9DDB8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97,500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mẫu</w:t>
            </w:r>
            <w:proofErr w:type="spellEnd"/>
          </w:p>
        </w:tc>
      </w:tr>
      <w:tr w:rsidR="00F96D51" w14:paraId="1A81543B" w14:textId="77777777" w:rsidTr="00225EE5">
        <w:trPr>
          <w:trHeight w:val="410"/>
        </w:trPr>
        <w:tc>
          <w:tcPr>
            <w:tcW w:w="3205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CAC02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Trung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bình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có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trọng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số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(Weighted Avg)</w:t>
            </w:r>
          </w:p>
        </w:tc>
        <w:tc>
          <w:tcPr>
            <w:tcW w:w="200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F7A2D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53.64%</w:t>
            </w:r>
          </w:p>
        </w:tc>
        <w:tc>
          <w:tcPr>
            <w:tcW w:w="200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F0C0F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54.48%</w:t>
            </w:r>
          </w:p>
        </w:tc>
        <w:tc>
          <w:tcPr>
            <w:tcW w:w="187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E4ABA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53.80%</w:t>
            </w:r>
          </w:p>
        </w:tc>
        <w:tc>
          <w:tcPr>
            <w:tcW w:w="2003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5B303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97,500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mẫu</w:t>
            </w:r>
            <w:proofErr w:type="spellEnd"/>
          </w:p>
        </w:tc>
      </w:tr>
    </w:tbl>
    <w:p w14:paraId="6E89229D" w14:textId="77777777" w:rsidR="00F96D51" w:rsidRDefault="00F96D51">
      <w:pPr>
        <w:spacing w:before="40" w:after="80"/>
      </w:pPr>
    </w:p>
    <w:p w14:paraId="1E01D04E" w14:textId="77777777" w:rsidR="00F96D51" w:rsidRDefault="00413827">
      <w:pPr>
        <w:keepNext/>
        <w:spacing w:before="200" w:after="80"/>
        <w:outlineLvl w:val="1"/>
      </w:pPr>
      <w:bookmarkStart w:id="60" w:name="_Toc31009058"/>
      <w:r>
        <w:rPr>
          <w:rFonts w:ascii="Times New Roman" w:hAnsi="Times New Roman"/>
          <w:b/>
          <w:color w:val="1F4E79"/>
          <w:sz w:val="26"/>
        </w:rPr>
        <w:lastRenderedPageBreak/>
        <w:t xml:space="preserve">11.4 </w:t>
      </w:r>
      <w:proofErr w:type="spellStart"/>
      <w:r>
        <w:rPr>
          <w:rFonts w:ascii="Times New Roman" w:hAnsi="Times New Roman"/>
          <w:b/>
          <w:color w:val="1F4E79"/>
          <w:sz w:val="26"/>
        </w:rPr>
        <w:t>Giải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mã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hiện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tượng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phân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hóa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hiệu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năng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giữa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các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lớp</w:t>
      </w:r>
      <w:bookmarkEnd w:id="60"/>
      <w:proofErr w:type="spellEnd"/>
    </w:p>
    <w:p w14:paraId="46A11022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11.1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11.2, ta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thấy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rõ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nét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2BF4D35A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1. </w:t>
      </w:r>
      <w:proofErr w:type="spellStart"/>
      <w:r>
        <w:rPr>
          <w:rFonts w:ascii="Times New Roman" w:hAnsi="Times New Roman"/>
          <w:b/>
          <w:color w:val="1E1E1E"/>
          <w:sz w:val="24"/>
        </w:rPr>
        <w:t>Sự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chính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xác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vượt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trội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của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hai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thái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cực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1 Sao </w:t>
      </w:r>
      <w:proofErr w:type="spellStart"/>
      <w:r>
        <w:rPr>
          <w:rFonts w:ascii="Times New Roman" w:hAnsi="Times New Roman"/>
          <w:b/>
          <w:color w:val="1E1E1E"/>
          <w:sz w:val="24"/>
        </w:rPr>
        <w:t>và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5 Sao: </w:t>
      </w:r>
      <w:r>
        <w:rPr>
          <w:rFonts w:ascii="Times New Roman" w:hAnsi="Times New Roman"/>
          <w:color w:val="1E1E1E"/>
          <w:sz w:val="24"/>
        </w:rPr>
        <w:t xml:space="preserve">Hai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 F1 </w:t>
      </w:r>
      <w:proofErr w:type="spellStart"/>
      <w:r>
        <w:rPr>
          <w:rFonts w:ascii="Times New Roman" w:hAnsi="Times New Roman"/>
          <w:color w:val="1E1E1E"/>
          <w:sz w:val="24"/>
        </w:rPr>
        <w:t>cao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vượt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: 5 Sao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F1 = 66.25% (Recall 73.32%)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1 Sao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F1 = 65.95% (Recall 69.79%).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do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khẳng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rõ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khen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đỉnh</w:t>
      </w:r>
      <w:proofErr w:type="spellEnd"/>
      <w:r>
        <w:rPr>
          <w:rFonts w:ascii="Times New Roman" w:hAnsi="Times New Roman"/>
          <w:color w:val="1E1E1E"/>
          <w:sz w:val="24"/>
        </w:rPr>
        <w:t xml:space="preserve"> ('love', 'best', 'excellent', 'amazing')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chê</w:t>
      </w:r>
      <w:proofErr w:type="spellEnd"/>
      <w:r>
        <w:rPr>
          <w:rFonts w:ascii="Times New Roman" w:hAnsi="Times New Roman"/>
          <w:color w:val="1E1E1E"/>
          <w:sz w:val="24"/>
        </w:rPr>
        <w:t xml:space="preserve"> bai gay </w:t>
      </w:r>
      <w:proofErr w:type="spellStart"/>
      <w:r>
        <w:rPr>
          <w:rFonts w:ascii="Times New Roman" w:hAnsi="Times New Roman"/>
          <w:color w:val="1E1E1E"/>
          <w:sz w:val="24"/>
        </w:rPr>
        <w:t>gắt</w:t>
      </w:r>
      <w:proofErr w:type="spellEnd"/>
      <w:r>
        <w:rPr>
          <w:rFonts w:ascii="Times New Roman" w:hAnsi="Times New Roman"/>
          <w:color w:val="1E1E1E"/>
          <w:sz w:val="24"/>
        </w:rPr>
        <w:t xml:space="preserve"> ('worst', 'waste', 'terrible', 'junk').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tỷ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nhầm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chéo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giữa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nhầm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0.66%;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nhầm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0.81%!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hầu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bao </w:t>
      </w:r>
      <w:proofErr w:type="spellStart"/>
      <w:r>
        <w:rPr>
          <w:rFonts w:ascii="Times New Roman" w:hAnsi="Times New Roman"/>
          <w:color w:val="1E1E1E"/>
          <w:sz w:val="24"/>
        </w:rPr>
        <w:t>giờ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lộn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giữa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xấu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6A5CE5DB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2. </w:t>
      </w:r>
      <w:proofErr w:type="spellStart"/>
      <w:r>
        <w:rPr>
          <w:rFonts w:ascii="Times New Roman" w:hAnsi="Times New Roman"/>
          <w:b/>
          <w:color w:val="1E1E1E"/>
          <w:sz w:val="24"/>
        </w:rPr>
        <w:t>Sự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nhầm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lẫn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có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quy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luật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của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các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lớp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trung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gian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(2, 3, 4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F1 </w:t>
      </w:r>
      <w:proofErr w:type="spellStart"/>
      <w:r>
        <w:rPr>
          <w:rFonts w:ascii="Times New Roman" w:hAnsi="Times New Roman"/>
          <w:color w:val="1E1E1E"/>
          <w:sz w:val="24"/>
        </w:rPr>
        <w:t>thấp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(~45 - 46%). </w:t>
      </w:r>
      <w:proofErr w:type="spellStart"/>
      <w:r>
        <w:rPr>
          <w:rFonts w:ascii="Times New Roman" w:hAnsi="Times New Roman"/>
          <w:color w:val="1E1E1E"/>
          <w:sz w:val="24"/>
        </w:rPr>
        <w:t>Cụ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: 3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F1 = 45.10%, 2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F1 = 45.63%, 4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F1 = 46.07%.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nhầm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thấy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ô </w:t>
      </w:r>
      <w:proofErr w:type="spellStart"/>
      <w:r>
        <w:rPr>
          <w:rFonts w:ascii="Times New Roman" w:hAnsi="Times New Roman"/>
          <w:color w:val="1E1E1E"/>
          <w:sz w:val="24"/>
        </w:rPr>
        <w:t>liền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chéo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4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nhầm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28.54%;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2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nhầm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24.31%;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3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chia </w:t>
      </w:r>
      <w:proofErr w:type="spellStart"/>
      <w:r>
        <w:rPr>
          <w:rFonts w:ascii="Times New Roman" w:hAnsi="Times New Roman"/>
          <w:color w:val="1E1E1E"/>
          <w:sz w:val="24"/>
        </w:rPr>
        <w:t>đều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nhầm</w:t>
      </w:r>
      <w:proofErr w:type="spellEnd"/>
      <w:r>
        <w:rPr>
          <w:rFonts w:ascii="Times New Roman" w:hAnsi="Times New Roman"/>
          <w:color w:val="1E1E1E"/>
          <w:sz w:val="24"/>
        </w:rPr>
        <w:t xml:space="preserve"> sang 2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(24.28%)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4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(22.84%). </w:t>
      </w:r>
      <w:proofErr w:type="spellStart"/>
      <w:r>
        <w:rPr>
          <w:rFonts w:ascii="Times New Roman" w:hAnsi="Times New Roman"/>
          <w:color w:val="1E1E1E"/>
          <w:sz w:val="24"/>
        </w:rPr>
        <w:t>Điều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tâm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4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khen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2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chê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08EAEB50" w14:textId="77777777" w:rsidR="00F96D51" w:rsidRDefault="00413827">
      <w:r>
        <w:br w:type="page"/>
      </w:r>
    </w:p>
    <w:p w14:paraId="37520CFE" w14:textId="77777777" w:rsidR="00F96D51" w:rsidRDefault="00413827">
      <w:pPr>
        <w:keepNext/>
        <w:spacing w:before="280" w:after="160"/>
        <w:outlineLvl w:val="0"/>
      </w:pPr>
      <w:bookmarkStart w:id="61" w:name="_Toc31009059"/>
      <w:r>
        <w:rPr>
          <w:rFonts w:ascii="Times New Roman" w:hAnsi="Times New Roman"/>
          <w:b/>
          <w:color w:val="1F4E79"/>
          <w:sz w:val="28"/>
        </w:rPr>
        <w:lastRenderedPageBreak/>
        <w:t>CHƯƠNG 12: KHÁM PHÁ TRI THỨC VÀ PHÂN TÍCH LỖI (ERROR ANALYSIS)</w:t>
      </w:r>
      <w:bookmarkEnd w:id="61"/>
    </w:p>
    <w:p w14:paraId="61C93733" w14:textId="77777777" w:rsidR="00F96D51" w:rsidRDefault="00413827">
      <w:pPr>
        <w:keepNext/>
        <w:spacing w:before="200" w:after="80"/>
        <w:outlineLvl w:val="1"/>
      </w:pPr>
      <w:bookmarkStart w:id="62" w:name="_Toc31009060"/>
      <w:r>
        <w:rPr>
          <w:rFonts w:ascii="Times New Roman" w:hAnsi="Times New Roman"/>
          <w:b/>
          <w:color w:val="1F4E79"/>
          <w:sz w:val="26"/>
        </w:rPr>
        <w:t xml:space="preserve">12.1 </w:t>
      </w:r>
      <w:proofErr w:type="spellStart"/>
      <w:r>
        <w:rPr>
          <w:rFonts w:ascii="Times New Roman" w:hAnsi="Times New Roman"/>
          <w:b/>
          <w:color w:val="1F4E79"/>
          <w:sz w:val="26"/>
        </w:rPr>
        <w:t>Trích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xuất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trọng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số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hệ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số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tuyến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tính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(Regression Coefficients)</w:t>
      </w:r>
      <w:bookmarkEnd w:id="62"/>
    </w:p>
    <w:p w14:paraId="7F5791F0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những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ưu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vượt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tuyến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SGD Logistic Regression so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'</w:t>
      </w:r>
      <w:proofErr w:type="spellStart"/>
      <w:r>
        <w:rPr>
          <w:rFonts w:ascii="Times New Roman" w:hAnsi="Times New Roman"/>
          <w:color w:val="1E1E1E"/>
          <w:sz w:val="24"/>
        </w:rPr>
        <w:t>hộp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đen</w:t>
      </w:r>
      <w:proofErr w:type="spellEnd"/>
      <w:r>
        <w:rPr>
          <w:rFonts w:ascii="Times New Roman" w:hAnsi="Times New Roman"/>
          <w:color w:val="1E1E1E"/>
          <w:sz w:val="24"/>
        </w:rPr>
        <w:t xml:space="preserve">' (Black-box Models)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nơ-ron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hay Transformer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diễn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Explainability</w:t>
      </w:r>
      <w:proofErr w:type="spellEnd"/>
      <w:r>
        <w:rPr>
          <w:rFonts w:ascii="Times New Roman" w:hAnsi="Times New Roman"/>
          <w:color w:val="1E1E1E"/>
          <w:sz w:val="24"/>
        </w:rPr>
        <w:t xml:space="preserve">).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SGD Logistic Regression,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coef</w:t>
      </w:r>
      <w:proofErr w:type="spellEnd"/>
      <w:r>
        <w:rPr>
          <w:rFonts w:ascii="Times New Roman" w:hAnsi="Times New Roman"/>
          <w:color w:val="1E1E1E"/>
          <w:sz w:val="24"/>
        </w:rPr>
        <w:t xml:space="preserve">_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(5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x 50,000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). </w:t>
      </w:r>
      <w:proofErr w:type="spellStart"/>
      <w:r>
        <w:rPr>
          <w:rFonts w:ascii="Times New Roman" w:hAnsi="Times New Roman"/>
          <w:color w:val="1E1E1E"/>
          <w:sz w:val="24"/>
        </w:rPr>
        <w:t>Mỗi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t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w</w:t>
      </w:r>
      <w:proofErr w:type="gramStart"/>
      <w:r>
        <w:rPr>
          <w:rFonts w:ascii="Times New Roman" w:hAnsi="Times New Roman"/>
          <w:color w:val="1E1E1E"/>
          <w:sz w:val="24"/>
        </w:rPr>
        <w:t>_{</w:t>
      </w:r>
      <w:proofErr w:type="gramEnd"/>
      <w:r>
        <w:rPr>
          <w:rFonts w:ascii="Times New Roman" w:hAnsi="Times New Roman"/>
          <w:color w:val="1E1E1E"/>
          <w:sz w:val="24"/>
        </w:rPr>
        <w:t xml:space="preserve">k, t} </w:t>
      </w:r>
      <w:proofErr w:type="spellStart"/>
      <w:r>
        <w:rPr>
          <w:rFonts w:ascii="Times New Roman" w:hAnsi="Times New Roman"/>
          <w:color w:val="1E1E1E"/>
          <w:sz w:val="24"/>
        </w:rPr>
        <w:t>tương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k </w:t>
      </w:r>
      <w:proofErr w:type="spellStart"/>
      <w:r>
        <w:rPr>
          <w:rFonts w:ascii="Times New Roman" w:hAnsi="Times New Roman"/>
          <w:color w:val="1E1E1E"/>
          <w:sz w:val="24"/>
        </w:rPr>
        <w:t>thuộc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{1, 2, 3, 4, 5}:</w:t>
      </w:r>
    </w:p>
    <w:p w14:paraId="5D86B266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• </w:t>
      </w:r>
      <w:proofErr w:type="spellStart"/>
      <w:r>
        <w:rPr>
          <w:rFonts w:ascii="Times New Roman" w:hAnsi="Times New Roman"/>
          <w:b/>
          <w:color w:val="1E1E1E"/>
          <w:sz w:val="24"/>
        </w:rPr>
        <w:t>Trọng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số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dương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w</w:t>
      </w:r>
      <w:proofErr w:type="gramStart"/>
      <w:r>
        <w:rPr>
          <w:rFonts w:ascii="Times New Roman" w:hAnsi="Times New Roman"/>
          <w:color w:val="1E1E1E"/>
          <w:sz w:val="24"/>
        </w:rPr>
        <w:t>_{</w:t>
      </w:r>
      <w:proofErr w:type="gramEnd"/>
      <w:r>
        <w:rPr>
          <w:rFonts w:ascii="Times New Roman" w:hAnsi="Times New Roman"/>
          <w:color w:val="1E1E1E"/>
          <w:sz w:val="24"/>
        </w:rPr>
        <w:t xml:space="preserve">k, t} &gt; 0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t </w:t>
      </w:r>
      <w:proofErr w:type="spellStart"/>
      <w:r>
        <w:rPr>
          <w:rFonts w:ascii="Times New Roman" w:hAnsi="Times New Roman"/>
          <w:color w:val="1E1E1E"/>
          <w:sz w:val="24"/>
        </w:rPr>
        <w:t>làm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k.</w:t>
      </w:r>
    </w:p>
    <w:p w14:paraId="1376E9F8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• </w:t>
      </w:r>
      <w:proofErr w:type="spellStart"/>
      <w:r>
        <w:rPr>
          <w:rFonts w:ascii="Times New Roman" w:hAnsi="Times New Roman"/>
          <w:b/>
          <w:color w:val="1E1E1E"/>
          <w:sz w:val="24"/>
        </w:rPr>
        <w:t>Trọng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số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âm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w</w:t>
      </w:r>
      <w:proofErr w:type="gramStart"/>
      <w:r>
        <w:rPr>
          <w:rFonts w:ascii="Times New Roman" w:hAnsi="Times New Roman"/>
          <w:color w:val="1E1E1E"/>
          <w:sz w:val="24"/>
        </w:rPr>
        <w:t>_{</w:t>
      </w:r>
      <w:proofErr w:type="gramEnd"/>
      <w:r>
        <w:rPr>
          <w:rFonts w:ascii="Times New Roman" w:hAnsi="Times New Roman"/>
          <w:color w:val="1E1E1E"/>
          <w:sz w:val="24"/>
        </w:rPr>
        <w:t xml:space="preserve">k, t} &lt; 0 </w:t>
      </w:r>
      <w:proofErr w:type="spellStart"/>
      <w:r>
        <w:rPr>
          <w:rFonts w:ascii="Times New Roman" w:hAnsi="Times New Roman"/>
          <w:color w:val="1E1E1E"/>
          <w:sz w:val="24"/>
        </w:rPr>
        <w:t>âm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t </w:t>
      </w:r>
      <w:proofErr w:type="spellStart"/>
      <w:r>
        <w:rPr>
          <w:rFonts w:ascii="Times New Roman" w:hAnsi="Times New Roman"/>
          <w:color w:val="1E1E1E"/>
          <w:sz w:val="24"/>
        </w:rPr>
        <w:t>làm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k.</w:t>
      </w:r>
    </w:p>
    <w:p w14:paraId="53FA8CAF" w14:textId="77777777" w:rsidR="00F96D51" w:rsidRDefault="00413827">
      <w:pPr>
        <w:keepNext/>
        <w:spacing w:before="200" w:after="80"/>
        <w:outlineLvl w:val="1"/>
      </w:pPr>
      <w:bookmarkStart w:id="63" w:name="_Toc31009061"/>
      <w:r>
        <w:rPr>
          <w:rFonts w:ascii="Times New Roman" w:hAnsi="Times New Roman"/>
          <w:b/>
          <w:color w:val="1F4E79"/>
          <w:sz w:val="26"/>
        </w:rPr>
        <w:t xml:space="preserve">12.2 </w:t>
      </w:r>
      <w:proofErr w:type="spellStart"/>
      <w:r>
        <w:rPr>
          <w:rFonts w:ascii="Times New Roman" w:hAnsi="Times New Roman"/>
          <w:b/>
          <w:color w:val="1F4E79"/>
          <w:sz w:val="26"/>
        </w:rPr>
        <w:t>Phân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tích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Biểu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đồ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Top 15 </w:t>
      </w:r>
      <w:proofErr w:type="spellStart"/>
      <w:r>
        <w:rPr>
          <w:rFonts w:ascii="Times New Roman" w:hAnsi="Times New Roman"/>
          <w:b/>
          <w:color w:val="1F4E79"/>
          <w:sz w:val="26"/>
        </w:rPr>
        <w:t>từ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khóa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quyết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định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mạnh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nhất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cho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từng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mức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sao</w:t>
      </w:r>
      <w:bookmarkEnd w:id="63"/>
      <w:proofErr w:type="spellEnd"/>
    </w:p>
    <w:p w14:paraId="4DF3FB40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12.1 </w:t>
      </w:r>
      <w:proofErr w:type="spellStart"/>
      <w:r>
        <w:rPr>
          <w:rFonts w:ascii="Times New Roman" w:hAnsi="Times New Roman"/>
          <w:color w:val="1E1E1E"/>
          <w:sz w:val="24"/>
        </w:rPr>
        <w:t>biểu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diễn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Top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hồi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âm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5:</w:t>
      </w:r>
    </w:p>
    <w:p w14:paraId="23FAB2C0" w14:textId="77777777" w:rsidR="00F96D51" w:rsidRDefault="00413827">
      <w:pPr>
        <w:spacing w:before="160" w:after="40"/>
        <w:jc w:val="center"/>
      </w:pPr>
      <w:r>
        <w:rPr>
          <w:noProof/>
        </w:rPr>
        <w:drawing>
          <wp:inline distT="0" distB="0" distL="114300" distR="114300" wp14:anchorId="5DE7EED8" wp14:editId="25C2BAF9">
            <wp:extent cx="5303520" cy="209613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96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823D3" w14:textId="77777777" w:rsidR="00F96D51" w:rsidRDefault="00413827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color w:val="1E1E1E"/>
          <w:sz w:val="21"/>
        </w:rPr>
        <w:t>Hình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12.1: </w:t>
      </w:r>
      <w:proofErr w:type="spellStart"/>
      <w:r>
        <w:rPr>
          <w:rFonts w:ascii="Times New Roman" w:hAnsi="Times New Roman"/>
          <w:i/>
          <w:color w:val="1E1E1E"/>
          <w:sz w:val="21"/>
        </w:rPr>
        <w:t>Biểu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đồ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thanh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ngang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Top </w:t>
      </w:r>
      <w:proofErr w:type="spellStart"/>
      <w:r>
        <w:rPr>
          <w:rFonts w:ascii="Times New Roman" w:hAnsi="Times New Roman"/>
          <w:i/>
          <w:color w:val="1E1E1E"/>
          <w:sz w:val="21"/>
        </w:rPr>
        <w:t>các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từ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khóa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quyết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định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mạnh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nhất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của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mô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hình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Logistic Regression </w:t>
      </w:r>
      <w:proofErr w:type="spellStart"/>
      <w:r>
        <w:rPr>
          <w:rFonts w:ascii="Times New Roman" w:hAnsi="Times New Roman"/>
          <w:i/>
          <w:color w:val="1E1E1E"/>
          <w:sz w:val="21"/>
        </w:rPr>
        <w:t>cho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từng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mức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sao</w:t>
      </w:r>
      <w:proofErr w:type="spellEnd"/>
    </w:p>
    <w:p w14:paraId="447338B5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i/>
          <w:color w:val="1E1E1E"/>
          <w:sz w:val="24"/>
        </w:rPr>
        <w:t>Bảng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12.1 </w:t>
      </w:r>
      <w:proofErr w:type="spellStart"/>
      <w:r>
        <w:rPr>
          <w:rFonts w:ascii="Times New Roman" w:hAnsi="Times New Roman"/>
          <w:i/>
          <w:color w:val="1E1E1E"/>
          <w:sz w:val="24"/>
        </w:rPr>
        <w:t>tổng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hợp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các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từ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khóa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quyết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định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tiêu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biểu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cho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từng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mức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sao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được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trích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xuất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từ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mô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hình</w:t>
      </w:r>
      <w:proofErr w:type="spellEnd"/>
      <w:r>
        <w:rPr>
          <w:rFonts w:ascii="Times New Roman" w:hAnsi="Times New Roman"/>
          <w:i/>
          <w:color w:val="1E1E1E"/>
          <w:sz w:val="24"/>
        </w:rPr>
        <w:t>:</w:t>
      </w:r>
    </w:p>
    <w:tbl>
      <w:tblPr>
        <w:tblW w:w="0" w:type="auto"/>
        <w:jc w:val="center"/>
        <w:tblBorders>
          <w:top w:val="single" w:sz="6" w:space="0" w:color="C0C0C0"/>
          <w:bottom w:val="single" w:sz="8" w:space="0" w:color="C0C0C0"/>
          <w:insideH w:val="single" w:sz="4" w:space="0" w:color="C0C0C0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4608"/>
        <w:gridCol w:w="4032"/>
      </w:tblGrid>
      <w:tr w:rsidR="00F96D51" w14:paraId="08814108" w14:textId="77777777">
        <w:trPr>
          <w:jc w:val="center"/>
        </w:trPr>
        <w:tc>
          <w:tcPr>
            <w:tcW w:w="1440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1353568B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Mức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sao</w:t>
            </w:r>
            <w:proofErr w:type="spellEnd"/>
          </w:p>
        </w:tc>
        <w:tc>
          <w:tcPr>
            <w:tcW w:w="4608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F2BBD5A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Top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từ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khóa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mang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trọng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dương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mạnh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nhất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(+)</w:t>
            </w:r>
          </w:p>
        </w:tc>
        <w:tc>
          <w:tcPr>
            <w:tcW w:w="4032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C0C2200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Sắc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thái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ngôn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ngữ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phản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ánh</w:t>
            </w:r>
            <w:proofErr w:type="spellEnd"/>
          </w:p>
        </w:tc>
      </w:tr>
      <w:tr w:rsidR="00F96D51" w14:paraId="2A9F332C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87A04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1 Sao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DC871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waste, poor, terrible, worst, junk, horrible, disappointed, garbage, useless, boring, return, return money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F5A7E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Bức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xúc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tột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cùng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phẫn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nộ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cảm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giác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bị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lừa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đảo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đòi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trả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hàng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hoàn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tiền</w:t>
            </w:r>
            <w:proofErr w:type="spellEnd"/>
          </w:p>
        </w:tc>
      </w:tr>
      <w:tr w:rsidR="00F96D51" w14:paraId="19A6C30F" w14:textId="77777777">
        <w:trPr>
          <w:jc w:val="center"/>
        </w:trPr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AD695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2 Sao</w:t>
            </w:r>
          </w:p>
        </w:tc>
        <w:tc>
          <w:tcPr>
            <w:tcW w:w="460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6E36D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not worth, disappointing, unfortunately, wanted like, poorly, sadly, concept, boring, wanted to love</w:t>
            </w:r>
          </w:p>
        </w:tc>
        <w:tc>
          <w:tcPr>
            <w:tcW w:w="403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FA982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Kỳ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vọng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ban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đầu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nhưng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thất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vọng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nhận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hàng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chê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chất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lượng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nhưng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lời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lẽ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mềm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mỏng</w:t>
            </w:r>
            <w:proofErr w:type="spellEnd"/>
          </w:p>
        </w:tc>
      </w:tr>
      <w:tr w:rsidR="00F96D51" w14:paraId="245401DC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5E054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lastRenderedPageBreak/>
              <w:t>3 Sao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BD419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ok, decent, average, okay, fair, alright, not bad, mixed, mildly, acceptable, but, however</w:t>
            </w:r>
          </w:p>
        </w:tc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4BE44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Đánh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giá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nước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đôi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có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khen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có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chê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chất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lượng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ở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mức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chấp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nhận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được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không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có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gì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nổi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bật</w:t>
            </w:r>
            <w:proofErr w:type="spellEnd"/>
          </w:p>
        </w:tc>
      </w:tr>
      <w:tr w:rsidR="00F96D51" w14:paraId="6758D8DA" w14:textId="77777777">
        <w:trPr>
          <w:jc w:val="center"/>
        </w:trPr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0F84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4 Sao</w:t>
            </w:r>
          </w:p>
        </w:tc>
        <w:tc>
          <w:tcPr>
            <w:tcW w:w="460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81672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good, nice, minor, solid, well, pretty good, overall, worth reading, small problem, recommended</w:t>
            </w:r>
          </w:p>
        </w:tc>
        <w:tc>
          <w:tcPr>
            <w:tcW w:w="403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1BE92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Hài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lòng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khen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ngợi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chất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lượng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tổng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thể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nhưng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còn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chỉ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ra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một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vài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nhược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điểm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nhỏ</w:t>
            </w:r>
            <w:proofErr w:type="spellEnd"/>
          </w:p>
        </w:tc>
      </w:tr>
      <w:tr w:rsidR="00F96D51" w14:paraId="23118378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42006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5 Sao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D778C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great, love, best, excellent, amazing, perfect, wonderful, highly recommend, awesome, must read,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exclam</w:t>
            </w:r>
            <w:proofErr w:type="spellEnd"/>
          </w:p>
        </w:tc>
        <w:tc>
          <w:tcPr>
            <w:tcW w:w="403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008E1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Hài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lòng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tột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độ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xuất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sắc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vượt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ngoài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mong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đợi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thôi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thúc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người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khác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mua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hàng</w:t>
            </w:r>
            <w:proofErr w:type="spellEnd"/>
          </w:p>
        </w:tc>
      </w:tr>
    </w:tbl>
    <w:p w14:paraId="71ED635D" w14:textId="77777777" w:rsidR="00F96D51" w:rsidRDefault="00F96D51">
      <w:pPr>
        <w:spacing w:before="40" w:after="80"/>
      </w:pPr>
    </w:p>
    <w:p w14:paraId="3B09DFA5" w14:textId="77777777" w:rsidR="00F96D51" w:rsidRDefault="00413827">
      <w:pPr>
        <w:keepNext/>
        <w:spacing w:before="200" w:after="80"/>
        <w:outlineLvl w:val="1"/>
      </w:pPr>
      <w:bookmarkStart w:id="64" w:name="_Toc31009062"/>
      <w:r>
        <w:rPr>
          <w:rFonts w:ascii="Times New Roman" w:hAnsi="Times New Roman"/>
          <w:b/>
          <w:color w:val="1F4E79"/>
          <w:sz w:val="26"/>
        </w:rPr>
        <w:t xml:space="preserve">12.3 </w:t>
      </w:r>
      <w:proofErr w:type="spellStart"/>
      <w:r>
        <w:rPr>
          <w:rFonts w:ascii="Times New Roman" w:hAnsi="Times New Roman"/>
          <w:b/>
          <w:color w:val="1F4E79"/>
          <w:sz w:val="26"/>
        </w:rPr>
        <w:t>Phân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tích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định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tính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các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ca </w:t>
      </w:r>
      <w:proofErr w:type="spellStart"/>
      <w:r>
        <w:rPr>
          <w:rFonts w:ascii="Times New Roman" w:hAnsi="Times New Roman"/>
          <w:b/>
          <w:color w:val="1F4E79"/>
          <w:sz w:val="26"/>
        </w:rPr>
        <w:t>phân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loại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sai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(Qualitative Error Analysis)</w:t>
      </w:r>
      <w:bookmarkEnd w:id="64"/>
    </w:p>
    <w:p w14:paraId="04D59656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rõ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hướng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lai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ca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(Error Case Studies).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4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cốt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lõi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12.2:</w:t>
      </w:r>
    </w:p>
    <w:p w14:paraId="10F5091B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i/>
          <w:color w:val="1E1E1E"/>
          <w:sz w:val="24"/>
        </w:rPr>
        <w:t>Bảng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12.2: </w:t>
      </w:r>
      <w:proofErr w:type="spellStart"/>
      <w:r>
        <w:rPr>
          <w:rFonts w:ascii="Times New Roman" w:hAnsi="Times New Roman"/>
          <w:i/>
          <w:color w:val="1E1E1E"/>
          <w:sz w:val="24"/>
        </w:rPr>
        <w:t>Phân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tích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4 </w:t>
      </w:r>
      <w:proofErr w:type="spellStart"/>
      <w:r>
        <w:rPr>
          <w:rFonts w:ascii="Times New Roman" w:hAnsi="Times New Roman"/>
          <w:i/>
          <w:color w:val="1E1E1E"/>
          <w:sz w:val="24"/>
        </w:rPr>
        <w:t>trường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hợp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phân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loại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sai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tiêu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biểu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của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mô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hình</w:t>
      </w:r>
      <w:proofErr w:type="spellEnd"/>
      <w:r>
        <w:rPr>
          <w:rFonts w:ascii="Times New Roman" w:hAnsi="Times New Roman"/>
          <w:i/>
          <w:color w:val="1E1E1E"/>
          <w:sz w:val="24"/>
        </w:rPr>
        <w:t>:</w:t>
      </w:r>
    </w:p>
    <w:tbl>
      <w:tblPr>
        <w:tblW w:w="0" w:type="auto"/>
        <w:jc w:val="center"/>
        <w:tblBorders>
          <w:top w:val="single" w:sz="6" w:space="0" w:color="C0C0C0"/>
          <w:bottom w:val="single" w:sz="8" w:space="0" w:color="C0C0C0"/>
          <w:insideH w:val="single" w:sz="4" w:space="0" w:color="C0C0C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456"/>
        <w:gridCol w:w="1296"/>
        <w:gridCol w:w="1296"/>
        <w:gridCol w:w="3312"/>
      </w:tblGrid>
      <w:tr w:rsidR="00F96D51" w14:paraId="529F3646" w14:textId="77777777">
        <w:trPr>
          <w:jc w:val="center"/>
        </w:trPr>
        <w:tc>
          <w:tcPr>
            <w:tcW w:w="2160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236B1C90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Trường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hợp</w:t>
            </w:r>
            <w:proofErr w:type="spellEnd"/>
          </w:p>
        </w:tc>
        <w:tc>
          <w:tcPr>
            <w:tcW w:w="3456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F338C4A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Nội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dung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bài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nhận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xét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thực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tế</w:t>
            </w:r>
            <w:proofErr w:type="spellEnd"/>
          </w:p>
        </w:tc>
        <w:tc>
          <w:tcPr>
            <w:tcW w:w="1296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5799D3C4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Nhãn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thật</w:t>
            </w:r>
            <w:proofErr w:type="spellEnd"/>
          </w:p>
        </w:tc>
        <w:tc>
          <w:tcPr>
            <w:tcW w:w="1296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35DDAB9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Dự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đoán</w:t>
            </w:r>
            <w:proofErr w:type="spellEnd"/>
          </w:p>
        </w:tc>
        <w:tc>
          <w:tcPr>
            <w:tcW w:w="3312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029CC0DB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Nguyên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nhân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mô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hình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phân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loại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sai</w:t>
            </w:r>
            <w:proofErr w:type="spellEnd"/>
          </w:p>
        </w:tc>
      </w:tr>
      <w:tr w:rsidR="00F96D51" w14:paraId="6B0F7DFA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1F56C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Ca 1: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Mỉa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mai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châm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biếm</w:t>
            </w:r>
            <w:proofErr w:type="spellEnd"/>
          </w:p>
        </w:tc>
        <w:tc>
          <w:tcPr>
            <w:tcW w:w="3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1007C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A masterpiece of complete garbage! Wonderful way to throw 50 dollars into the fire! Congratulations!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C5D21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1 Sao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D8AC9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5 Sao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22C04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Mô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hình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túi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từ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cộng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dồn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trọng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số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dương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của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các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từ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khen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phóng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đại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('masterpiece', 'wonderful', 'congratulations')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mà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không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hiểu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hàm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ý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châm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biếm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.</w:t>
            </w:r>
          </w:p>
        </w:tc>
      </w:tr>
      <w:tr w:rsidR="00F96D51" w14:paraId="09DDA396" w14:textId="77777777">
        <w:trPr>
          <w:jc w:val="center"/>
        </w:trPr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0C892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Ca 2: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Khen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nội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dung,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chê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vận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chuyển</w:t>
            </w:r>
            <w:proofErr w:type="spellEnd"/>
          </w:p>
        </w:tc>
        <w:tc>
          <w:tcPr>
            <w:tcW w:w="345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B607B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The novel plot is brilliant and captivating, but delivery took 4 weeks and arrived torn. Terrible seller!</w:t>
            </w:r>
          </w:p>
        </w:tc>
        <w:tc>
          <w:tcPr>
            <w:tcW w:w="129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1278C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2 Sao</w:t>
            </w:r>
          </w:p>
        </w:tc>
        <w:tc>
          <w:tcPr>
            <w:tcW w:w="129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71008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4 Sao</w:t>
            </w:r>
          </w:p>
        </w:tc>
        <w:tc>
          <w:tcPr>
            <w:tcW w:w="331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EEB81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Văn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bản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chứa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cả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từ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tích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cực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mạnh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('brilliant', 'captivating')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và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tiêu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cực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('torn', 'terrible').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Trọng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số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tích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cực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lấn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át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khiến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mô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hình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đoán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4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.</w:t>
            </w:r>
          </w:p>
        </w:tc>
      </w:tr>
      <w:tr w:rsidR="00F96D51" w14:paraId="602D8ED4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95E61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Ca 3: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Mâu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thuẫn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giữa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tiêu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đề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và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nội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dung</w:t>
            </w:r>
          </w:p>
        </w:tc>
        <w:tc>
          <w:tcPr>
            <w:tcW w:w="34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65B26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Tiêu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đề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: 'Very bad'.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Nội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dung: 'The device works fine, screen is good, sound is decent, nothing wrong.'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38538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1 Sao</w:t>
            </w:r>
          </w:p>
        </w:tc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6299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3 Sao</w:t>
            </w:r>
          </w:p>
        </w:tc>
        <w:tc>
          <w:tcPr>
            <w:tcW w:w="331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57CB2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Người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dùng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đặt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tiêu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đề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chê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nhưng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nội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dung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lại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toàn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lời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miêu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tả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trung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lập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('works fine', 'decent'). Do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nội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dung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dài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hơn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tiêu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đề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nên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mô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hình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nghiêng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về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3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.</w:t>
            </w:r>
          </w:p>
        </w:tc>
      </w:tr>
      <w:tr w:rsidR="00F96D51" w14:paraId="71611F03" w14:textId="77777777">
        <w:trPr>
          <w:jc w:val="center"/>
        </w:trPr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56DF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Ca 4: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Người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mua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click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nhầm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số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</w:p>
        </w:tc>
        <w:tc>
          <w:tcPr>
            <w:tcW w:w="345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A8C84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I absolutely love this product! Works like magic, arrived fast, highly recommend to everyone! Five stars!</w:t>
            </w:r>
          </w:p>
        </w:tc>
        <w:tc>
          <w:tcPr>
            <w:tcW w:w="129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D862E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1 Sao</w:t>
            </w:r>
          </w:p>
        </w:tc>
        <w:tc>
          <w:tcPr>
            <w:tcW w:w="129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197EF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5 Sao</w:t>
            </w:r>
          </w:p>
        </w:tc>
        <w:tc>
          <w:tcPr>
            <w:tcW w:w="331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E842A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Nội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dung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là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5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tuyệt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đối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nhưng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nhãn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thật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là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1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do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người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mua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bấm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nhầm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chuột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đánh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giá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Đây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là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lỗi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nhãn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dữ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liệu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(Label Noise),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mô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hình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dự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đoán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đúng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bản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chất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văn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bản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.</w:t>
            </w:r>
          </w:p>
        </w:tc>
      </w:tr>
    </w:tbl>
    <w:p w14:paraId="35EFBB8A" w14:textId="77777777" w:rsidR="00F96D51" w:rsidRDefault="00F96D51">
      <w:pPr>
        <w:spacing w:before="40" w:after="80"/>
      </w:pPr>
    </w:p>
    <w:p w14:paraId="48FA63F1" w14:textId="77777777" w:rsidR="00F96D51" w:rsidRDefault="00413827">
      <w:r>
        <w:br w:type="page"/>
      </w:r>
    </w:p>
    <w:p w14:paraId="48D8E0FA" w14:textId="77777777" w:rsidR="00F96D51" w:rsidRDefault="00413827">
      <w:pPr>
        <w:keepNext/>
        <w:spacing w:before="280" w:after="160"/>
        <w:outlineLvl w:val="0"/>
      </w:pPr>
      <w:bookmarkStart w:id="65" w:name="_Toc31009063"/>
      <w:r>
        <w:rPr>
          <w:rFonts w:ascii="Times New Roman" w:hAnsi="Times New Roman"/>
          <w:b/>
          <w:color w:val="1F4E79"/>
          <w:sz w:val="28"/>
        </w:rPr>
        <w:lastRenderedPageBreak/>
        <w:t>CHƯƠNG 13: XÂY DỰNG QUY TRÌNH SUY LUẬN TRỰC TIẾP THỜI GIAN THỰC</w:t>
      </w:r>
      <w:bookmarkEnd w:id="65"/>
    </w:p>
    <w:p w14:paraId="433BBB26" w14:textId="77777777" w:rsidR="00F96D51" w:rsidRDefault="00413827">
      <w:pPr>
        <w:keepNext/>
        <w:spacing w:before="200" w:after="80"/>
        <w:outlineLvl w:val="1"/>
      </w:pPr>
      <w:bookmarkStart w:id="66" w:name="_Toc31009064"/>
      <w:r>
        <w:rPr>
          <w:rFonts w:ascii="Times New Roman" w:hAnsi="Times New Roman"/>
          <w:b/>
          <w:color w:val="1F4E79"/>
          <w:sz w:val="26"/>
        </w:rPr>
        <w:t xml:space="preserve">13.1 </w:t>
      </w:r>
      <w:proofErr w:type="spellStart"/>
      <w:r>
        <w:rPr>
          <w:rFonts w:ascii="Times New Roman" w:hAnsi="Times New Roman"/>
          <w:b/>
          <w:color w:val="1F4E79"/>
          <w:sz w:val="26"/>
        </w:rPr>
        <w:t>Kiến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trúc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quy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trình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suy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luận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từ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văn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bản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thô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đến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xác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suất</w:t>
      </w:r>
      <w:bookmarkEnd w:id="66"/>
      <w:proofErr w:type="spellEnd"/>
    </w:p>
    <w:p w14:paraId="658782F5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chuyển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cứu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mềm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Đầu-cuối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(End-to-End Real-time Inference Pipeline).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phép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đầu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tùy</w:t>
      </w:r>
      <w:proofErr w:type="spellEnd"/>
      <w:r>
        <w:rPr>
          <w:rFonts w:ascii="Times New Roman" w:hAnsi="Times New Roman"/>
          <w:color w:val="1E1E1E"/>
          <w:sz w:val="24"/>
        </w:rPr>
        <w:t xml:space="preserve"> ý </w:t>
      </w:r>
      <w:proofErr w:type="spellStart"/>
      <w:r>
        <w:rPr>
          <w:rFonts w:ascii="Times New Roman" w:hAnsi="Times New Roman"/>
          <w:color w:val="1E1E1E"/>
          <w:sz w:val="24"/>
        </w:rPr>
        <w:t>gồm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(Title)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 dung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(Review Text),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khép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Kiến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gồm</w:t>
      </w:r>
      <w:proofErr w:type="spellEnd"/>
      <w:r>
        <w:rPr>
          <w:rFonts w:ascii="Times New Roman" w:hAnsi="Times New Roman"/>
          <w:color w:val="1E1E1E"/>
          <w:sz w:val="24"/>
        </w:rPr>
        <w:t xml:space="preserve"> 4 </w:t>
      </w:r>
      <w:proofErr w:type="spellStart"/>
      <w:r>
        <w:rPr>
          <w:rFonts w:ascii="Times New Roman" w:hAnsi="Times New Roman"/>
          <w:color w:val="1E1E1E"/>
          <w:sz w:val="24"/>
        </w:rPr>
        <w:t>mắt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tuần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chặt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chẽ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1AB7EF43" w14:textId="77777777" w:rsidR="00F96D51" w:rsidRDefault="00413827">
      <w:pPr>
        <w:pStyle w:val="ListBullet"/>
        <w:spacing w:after="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Mắt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xích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1 - </w:t>
      </w:r>
      <w:proofErr w:type="spellStart"/>
      <w:r>
        <w:rPr>
          <w:rFonts w:ascii="Times New Roman" w:hAnsi="Times New Roman"/>
          <w:b/>
          <w:color w:val="1E1E1E"/>
          <w:sz w:val="24"/>
        </w:rPr>
        <w:t>Tiếp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nhận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và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Ghép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nối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chuỗi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UTF-8 </w:t>
      </w:r>
      <w:proofErr w:type="spellStart"/>
      <w:r>
        <w:rPr>
          <w:rFonts w:ascii="Times New Roman" w:hAnsi="Times New Roman"/>
          <w:color w:val="1E1E1E"/>
          <w:sz w:val="24"/>
        </w:rPr>
        <w:t>độc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API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tử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tắt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 dung chi </w:t>
      </w:r>
      <w:proofErr w:type="spellStart"/>
      <w:r>
        <w:rPr>
          <w:rFonts w:ascii="Times New Roman" w:hAnsi="Times New Roman"/>
          <w:color w:val="1E1E1E"/>
          <w:sz w:val="24"/>
        </w:rPr>
        <w:t>tiết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. Hai </w:t>
      </w:r>
      <w:proofErr w:type="spellStart"/>
      <w:r>
        <w:rPr>
          <w:rFonts w:ascii="Times New Roman" w:hAnsi="Times New Roman"/>
          <w:color w:val="1E1E1E"/>
          <w:sz w:val="24"/>
        </w:rPr>
        <w:t>chuỗi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ghép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an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full_text</w:t>
      </w:r>
      <w:proofErr w:type="spellEnd"/>
      <w:r>
        <w:rPr>
          <w:rFonts w:ascii="Times New Roman" w:hAnsi="Times New Roman"/>
          <w:color w:val="1E1E1E"/>
          <w:sz w:val="24"/>
        </w:rPr>
        <w:t xml:space="preserve"> = </w:t>
      </w:r>
      <w:proofErr w:type="spellStart"/>
      <w:r>
        <w:rPr>
          <w:rFonts w:ascii="Times New Roman" w:hAnsi="Times New Roman"/>
          <w:color w:val="1E1E1E"/>
          <w:sz w:val="24"/>
        </w:rPr>
        <w:t>review_title</w:t>
      </w:r>
      <w:proofErr w:type="spellEnd"/>
      <w:r>
        <w:rPr>
          <w:rFonts w:ascii="Times New Roman" w:hAnsi="Times New Roman"/>
          <w:color w:val="1E1E1E"/>
          <w:sz w:val="24"/>
        </w:rPr>
        <w:t xml:space="preserve"> + </w:t>
      </w:r>
      <w:proofErr w:type="gramStart"/>
      <w:r>
        <w:rPr>
          <w:rFonts w:ascii="Times New Roman" w:hAnsi="Times New Roman"/>
          <w:color w:val="1E1E1E"/>
          <w:sz w:val="24"/>
        </w:rPr>
        <w:t>' .</w:t>
      </w:r>
      <w:proofErr w:type="gramEnd"/>
      <w:r>
        <w:rPr>
          <w:rFonts w:ascii="Times New Roman" w:hAnsi="Times New Roman"/>
          <w:color w:val="1E1E1E"/>
          <w:sz w:val="24"/>
        </w:rPr>
        <w:t xml:space="preserve"> ' + </w:t>
      </w:r>
      <w:proofErr w:type="spellStart"/>
      <w:r>
        <w:rPr>
          <w:rFonts w:ascii="Times New Roman" w:hAnsi="Times New Roman"/>
          <w:color w:val="1E1E1E"/>
          <w:sz w:val="24"/>
        </w:rPr>
        <w:t>review_text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1D62934A" w14:textId="77777777" w:rsidR="00F96D51" w:rsidRDefault="00413827">
      <w:pPr>
        <w:pStyle w:val="ListBullet"/>
        <w:spacing w:after="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Mắt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xích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2 - </w:t>
      </w:r>
      <w:proofErr w:type="spellStart"/>
      <w:r>
        <w:rPr>
          <w:rFonts w:ascii="Times New Roman" w:hAnsi="Times New Roman"/>
          <w:b/>
          <w:color w:val="1E1E1E"/>
          <w:sz w:val="24"/>
        </w:rPr>
        <w:t>Tiền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xử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lý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và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Chuẩn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hóa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cảm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xúc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Đoạn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qua </w:t>
      </w:r>
      <w:proofErr w:type="spellStart"/>
      <w:r>
        <w:rPr>
          <w:rFonts w:ascii="Times New Roman" w:hAnsi="Times New Roman"/>
          <w:color w:val="1E1E1E"/>
          <w:sz w:val="24"/>
        </w:rPr>
        <w:t>hàm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sâu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chuyển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(Case Folding),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bỏ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thẻ</w:t>
      </w:r>
      <w:proofErr w:type="spellEnd"/>
      <w:r>
        <w:rPr>
          <w:rFonts w:ascii="Times New Roman" w:hAnsi="Times New Roman"/>
          <w:color w:val="1E1E1E"/>
          <w:sz w:val="24"/>
        </w:rPr>
        <w:t xml:space="preserve"> HTML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rác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mở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tắt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bảo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10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then </w:t>
      </w:r>
      <w:proofErr w:type="spellStart"/>
      <w:r>
        <w:rPr>
          <w:rFonts w:ascii="Times New Roman" w:hAnsi="Times New Roman"/>
          <w:color w:val="1E1E1E"/>
          <w:sz w:val="24"/>
        </w:rPr>
        <w:t>chốt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chuyển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chấm</w:t>
      </w:r>
      <w:proofErr w:type="spellEnd"/>
      <w:r>
        <w:rPr>
          <w:rFonts w:ascii="Times New Roman" w:hAnsi="Times New Roman"/>
          <w:color w:val="1E1E1E"/>
          <w:sz w:val="24"/>
        </w:rPr>
        <w:t xml:space="preserve"> than (!)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token '</w:t>
      </w:r>
      <w:proofErr w:type="spellStart"/>
      <w:r>
        <w:rPr>
          <w:rFonts w:ascii="Times New Roman" w:hAnsi="Times New Roman"/>
          <w:color w:val="1E1E1E"/>
          <w:sz w:val="24"/>
        </w:rPr>
        <w:t>exclam</w:t>
      </w:r>
      <w:proofErr w:type="spellEnd"/>
      <w:r>
        <w:rPr>
          <w:rFonts w:ascii="Times New Roman" w:hAnsi="Times New Roman"/>
          <w:color w:val="1E1E1E"/>
          <w:sz w:val="24"/>
        </w:rPr>
        <w:t xml:space="preserve">'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hỏi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chấm</w:t>
      </w:r>
      <w:proofErr w:type="spellEnd"/>
      <w:r>
        <w:rPr>
          <w:rFonts w:ascii="Times New Roman" w:hAnsi="Times New Roman"/>
          <w:color w:val="1E1E1E"/>
          <w:sz w:val="24"/>
        </w:rPr>
        <w:t xml:space="preserve"> (?)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token 'quest'.</w:t>
      </w:r>
    </w:p>
    <w:p w14:paraId="69B94F54" w14:textId="77777777" w:rsidR="00F96D51" w:rsidRDefault="00413827">
      <w:pPr>
        <w:pStyle w:val="ListBullet"/>
        <w:spacing w:after="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Mắt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xích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3 - </w:t>
      </w:r>
      <w:proofErr w:type="spellStart"/>
      <w:r>
        <w:rPr>
          <w:rFonts w:ascii="Times New Roman" w:hAnsi="Times New Roman"/>
          <w:b/>
          <w:color w:val="1E1E1E"/>
          <w:sz w:val="24"/>
        </w:rPr>
        <w:t>Véc-tơ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hóa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TF-IDF N-grams: </w:t>
      </w:r>
      <w:proofErr w:type="spellStart"/>
      <w:r>
        <w:rPr>
          <w:rFonts w:ascii="Times New Roman" w:hAnsi="Times New Roman"/>
          <w:color w:val="1E1E1E"/>
          <w:sz w:val="24"/>
        </w:rPr>
        <w:t>Đoạn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chuyển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đổi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véc-tơ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50,000 </w:t>
      </w:r>
      <w:proofErr w:type="spellStart"/>
      <w:r>
        <w:rPr>
          <w:rFonts w:ascii="Times New Roman" w:hAnsi="Times New Roman"/>
          <w:color w:val="1E1E1E"/>
          <w:sz w:val="24"/>
        </w:rPr>
        <w:t>chiều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n-grams </w:t>
      </w:r>
      <w:proofErr w:type="spellStart"/>
      <w:r>
        <w:rPr>
          <w:rFonts w:ascii="Times New Roman" w:hAnsi="Times New Roman"/>
          <w:color w:val="1E1E1E"/>
          <w:sz w:val="24"/>
        </w:rPr>
        <w:t>thông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qua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TfidfVectorizer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(Vocabulary Fit)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Quá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nén</w:t>
      </w:r>
      <w:proofErr w:type="spellEnd"/>
      <w:r>
        <w:rPr>
          <w:rFonts w:ascii="Times New Roman" w:hAnsi="Times New Roman"/>
          <w:color w:val="1E1E1E"/>
          <w:sz w:val="24"/>
        </w:rPr>
        <w:t xml:space="preserve"> Sublinear TF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Euclidean L2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dưới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10 micro-</w:t>
      </w:r>
      <w:proofErr w:type="spellStart"/>
      <w:r>
        <w:rPr>
          <w:rFonts w:ascii="Times New Roman" w:hAnsi="Times New Roman"/>
          <w:color w:val="1E1E1E"/>
          <w:sz w:val="24"/>
        </w:rPr>
        <w:t>giây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0525345E" w14:textId="77777777" w:rsidR="00F96D51" w:rsidRDefault="00413827">
      <w:pPr>
        <w:pStyle w:val="ListBullet"/>
        <w:spacing w:after="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Mắt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xích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4 - </w:t>
      </w:r>
      <w:proofErr w:type="spellStart"/>
      <w:r>
        <w:rPr>
          <w:rFonts w:ascii="Times New Roman" w:hAnsi="Times New Roman"/>
          <w:b/>
          <w:color w:val="1E1E1E"/>
          <w:sz w:val="24"/>
        </w:rPr>
        <w:t>Suy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luận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xác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suất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Softmax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Véc-tơ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SGD Logistic Regression,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hướng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w_k^T</w:t>
      </w:r>
      <w:proofErr w:type="spellEnd"/>
      <w:r>
        <w:rPr>
          <w:rFonts w:ascii="Times New Roman" w:hAnsi="Times New Roman"/>
          <w:color w:val="1E1E1E"/>
          <w:sz w:val="24"/>
        </w:rPr>
        <w:t xml:space="preserve"> * x + </w:t>
      </w:r>
      <w:proofErr w:type="spellStart"/>
      <w:r>
        <w:rPr>
          <w:rFonts w:ascii="Times New Roman" w:hAnsi="Times New Roman"/>
          <w:color w:val="1E1E1E"/>
          <w:sz w:val="24"/>
        </w:rPr>
        <w:t>b_k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đưa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qua </w:t>
      </w:r>
      <w:proofErr w:type="spellStart"/>
      <w:r>
        <w:rPr>
          <w:rFonts w:ascii="Times New Roman" w:hAnsi="Times New Roman"/>
          <w:color w:val="1E1E1E"/>
          <w:sz w:val="24"/>
        </w:rPr>
        <w:t>hàm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Softmax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[</w:t>
      </w:r>
      <w:proofErr w:type="gramStart"/>
      <w:r>
        <w:rPr>
          <w:rFonts w:ascii="Times New Roman" w:hAnsi="Times New Roman"/>
          <w:color w:val="1E1E1E"/>
          <w:sz w:val="24"/>
        </w:rPr>
        <w:t>P(</w:t>
      </w:r>
      <w:proofErr w:type="gramEnd"/>
      <w:r>
        <w:rPr>
          <w:rFonts w:ascii="Times New Roman" w:hAnsi="Times New Roman"/>
          <w:color w:val="1E1E1E"/>
          <w:sz w:val="24"/>
        </w:rPr>
        <w:t xml:space="preserve">1), P(2), P(3), P(4), P(5)],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chọn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cuối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cùng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7F56AE5F" w14:textId="77777777" w:rsidR="00F96D51" w:rsidRDefault="00413827">
      <w:pPr>
        <w:keepNext/>
        <w:spacing w:before="200" w:after="80"/>
        <w:outlineLvl w:val="1"/>
      </w:pPr>
      <w:bookmarkStart w:id="67" w:name="_Toc31009065"/>
      <w:r>
        <w:rPr>
          <w:rFonts w:ascii="Times New Roman" w:hAnsi="Times New Roman"/>
          <w:b/>
          <w:color w:val="1F4E79"/>
          <w:sz w:val="26"/>
        </w:rPr>
        <w:t xml:space="preserve">13.2 </w:t>
      </w:r>
      <w:proofErr w:type="spellStart"/>
      <w:r>
        <w:rPr>
          <w:rFonts w:ascii="Times New Roman" w:hAnsi="Times New Roman"/>
          <w:b/>
          <w:color w:val="1F4E79"/>
          <w:sz w:val="26"/>
        </w:rPr>
        <w:t>Cơ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chế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tính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toán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phân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phối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xác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suất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trên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5 </w:t>
      </w:r>
      <w:proofErr w:type="spellStart"/>
      <w:r>
        <w:rPr>
          <w:rFonts w:ascii="Times New Roman" w:hAnsi="Times New Roman"/>
          <w:b/>
          <w:color w:val="1F4E79"/>
          <w:sz w:val="26"/>
        </w:rPr>
        <w:t>mức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sao</w:t>
      </w:r>
      <w:bookmarkEnd w:id="67"/>
      <w:proofErr w:type="spellEnd"/>
    </w:p>
    <w:p w14:paraId="3B6C6381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những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ưu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vượt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Logistic Regression so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(Hard Classifiers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Linear SVM </w:t>
      </w:r>
      <w:proofErr w:type="spellStart"/>
      <w:r>
        <w:rPr>
          <w:rFonts w:ascii="Times New Roman" w:hAnsi="Times New Roman"/>
          <w:color w:val="1E1E1E"/>
          <w:sz w:val="24"/>
        </w:rPr>
        <w:t>gốc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hậu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(Posterior Probability Distribution): P = [</w:t>
      </w:r>
      <w:proofErr w:type="gramStart"/>
      <w:r>
        <w:rPr>
          <w:rFonts w:ascii="Times New Roman" w:hAnsi="Times New Roman"/>
          <w:color w:val="1E1E1E"/>
          <w:sz w:val="24"/>
        </w:rPr>
        <w:t>P(</w:t>
      </w:r>
      <w:proofErr w:type="gramEnd"/>
      <w:r>
        <w:rPr>
          <w:rFonts w:ascii="Times New Roman" w:hAnsi="Times New Roman"/>
          <w:color w:val="1E1E1E"/>
          <w:sz w:val="24"/>
        </w:rPr>
        <w:t xml:space="preserve">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), P(2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), P(3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), P(4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), P(5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)]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1.0 (100%). </w:t>
      </w:r>
      <w:proofErr w:type="spellStart"/>
      <w:r>
        <w:rPr>
          <w:rFonts w:ascii="Times New Roman" w:hAnsi="Times New Roman"/>
          <w:color w:val="1E1E1E"/>
          <w:sz w:val="24"/>
        </w:rPr>
        <w:t>Thông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tin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ý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còn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48322268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• </w:t>
      </w:r>
      <w:proofErr w:type="spellStart"/>
      <w:r>
        <w:rPr>
          <w:rFonts w:ascii="Times New Roman" w:hAnsi="Times New Roman"/>
          <w:b/>
          <w:color w:val="1E1E1E"/>
          <w:sz w:val="24"/>
        </w:rPr>
        <w:t>Đo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lường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độ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tin </w:t>
      </w:r>
      <w:proofErr w:type="spellStart"/>
      <w:r>
        <w:rPr>
          <w:rFonts w:ascii="Times New Roman" w:hAnsi="Times New Roman"/>
          <w:b/>
          <w:color w:val="1E1E1E"/>
          <w:sz w:val="24"/>
        </w:rPr>
        <w:t>cậy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của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quyết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định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nhãn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85%,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4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còn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 15%,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tin </w:t>
      </w:r>
      <w:proofErr w:type="spellStart"/>
      <w:r>
        <w:rPr>
          <w:rFonts w:ascii="Times New Roman" w:hAnsi="Times New Roman"/>
          <w:color w:val="1E1E1E"/>
          <w:sz w:val="24"/>
        </w:rPr>
        <w:t>cậy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(High Confidence),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phép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phê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duyệt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duyệt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công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465EC1C1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• </w:t>
      </w:r>
      <w:proofErr w:type="spellStart"/>
      <w:r>
        <w:rPr>
          <w:rFonts w:ascii="Times New Roman" w:hAnsi="Times New Roman"/>
          <w:b/>
          <w:color w:val="1E1E1E"/>
          <w:sz w:val="24"/>
        </w:rPr>
        <w:t>Phát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hiện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vùng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ranh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giới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mơ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hồ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giữa</w:t>
      </w:r>
      <w:proofErr w:type="spellEnd"/>
      <w:r>
        <w:rPr>
          <w:rFonts w:ascii="Times New Roman" w:hAnsi="Times New Roman"/>
          <w:color w:val="1E1E1E"/>
          <w:sz w:val="24"/>
        </w:rPr>
        <w:t xml:space="preserve"> 2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(42%)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3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(45%),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nằm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vùng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mờ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(Boundary Case), </w:t>
      </w:r>
      <w:proofErr w:type="spellStart"/>
      <w:r>
        <w:rPr>
          <w:rFonts w:ascii="Times New Roman" w:hAnsi="Times New Roman"/>
          <w:color w:val="1E1E1E"/>
          <w:sz w:val="24"/>
        </w:rPr>
        <w:t>chứa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những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gắn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cờ</w:t>
      </w:r>
      <w:proofErr w:type="spellEnd"/>
      <w:r>
        <w:rPr>
          <w:rFonts w:ascii="Times New Roman" w:hAnsi="Times New Roman"/>
          <w:color w:val="1E1E1E"/>
          <w:sz w:val="24"/>
        </w:rPr>
        <w:t xml:space="preserve"> (Flagged)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sóc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hơn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3C3BD803" w14:textId="77777777" w:rsidR="00F96D51" w:rsidRDefault="00413827">
      <w:pPr>
        <w:keepNext/>
        <w:spacing w:before="200" w:after="80"/>
        <w:outlineLvl w:val="1"/>
      </w:pPr>
      <w:bookmarkStart w:id="68" w:name="_Toc31009066"/>
      <w:r>
        <w:rPr>
          <w:rFonts w:ascii="Times New Roman" w:hAnsi="Times New Roman"/>
          <w:b/>
          <w:color w:val="1F4E79"/>
          <w:sz w:val="26"/>
        </w:rPr>
        <w:lastRenderedPageBreak/>
        <w:t xml:space="preserve">13.3 </w:t>
      </w:r>
      <w:proofErr w:type="spellStart"/>
      <w:r>
        <w:rPr>
          <w:rFonts w:ascii="Times New Roman" w:hAnsi="Times New Roman"/>
          <w:b/>
          <w:color w:val="1F4E79"/>
          <w:sz w:val="26"/>
        </w:rPr>
        <w:t>Đóng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gói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và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lưu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trữ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mô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hình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bằng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joblib</w:t>
      </w:r>
      <w:bookmarkEnd w:id="68"/>
      <w:proofErr w:type="spellEnd"/>
    </w:p>
    <w:p w14:paraId="5EDACF31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(Production Environment)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Web/Microservices </w:t>
      </w:r>
      <w:proofErr w:type="spellStart"/>
      <w:r>
        <w:rPr>
          <w:rFonts w:ascii="Times New Roman" w:hAnsi="Times New Roman"/>
          <w:color w:val="1E1E1E"/>
          <w:sz w:val="24"/>
        </w:rPr>
        <w:t>mà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huấn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luyện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kém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gói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Pipeline (bao </w:t>
      </w:r>
      <w:proofErr w:type="spellStart"/>
      <w:r>
        <w:rPr>
          <w:rFonts w:ascii="Times New Roman" w:hAnsi="Times New Roman"/>
          <w:color w:val="1E1E1E"/>
          <w:sz w:val="24"/>
        </w:rPr>
        <w:t>gồm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50,000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TF-IDF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SGD Logistic Regression)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tệp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joblib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0B4B7E6B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Tệp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mô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hình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đóng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gói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r>
        <w:rPr>
          <w:rFonts w:ascii="Times New Roman" w:hAnsi="Times New Roman"/>
          <w:i/>
          <w:color w:val="1E1E1E"/>
          <w:sz w:val="24"/>
        </w:rPr>
        <w:t xml:space="preserve">       </w:t>
      </w:r>
      <w:proofErr w:type="spellStart"/>
      <w:r>
        <w:rPr>
          <w:rFonts w:ascii="Times New Roman" w:hAnsi="Times New Roman"/>
          <w:i/>
          <w:color w:val="1E1E1E"/>
          <w:sz w:val="24"/>
        </w:rPr>
        <w:t>Tệp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lưu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trữ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i/>
          <w:color w:val="1E1E1E"/>
          <w:sz w:val="24"/>
        </w:rPr>
        <w:t>amazon_sentiment_</w:t>
      </w:r>
      <w:proofErr w:type="gramStart"/>
      <w:r>
        <w:rPr>
          <w:rFonts w:ascii="Times New Roman" w:hAnsi="Times New Roman"/>
          <w:i/>
          <w:color w:val="1E1E1E"/>
          <w:sz w:val="24"/>
        </w:rPr>
        <w:t>model.joblib</w:t>
      </w:r>
      <w:proofErr w:type="spellEnd"/>
      <w:proofErr w:type="gramEnd"/>
      <w:r>
        <w:rPr>
          <w:rFonts w:ascii="Times New Roman" w:hAnsi="Times New Roman"/>
          <w:i/>
          <w:color w:val="1E1E1E"/>
          <w:sz w:val="24"/>
        </w:rPr>
        <w:t xml:space="preserve">  (</w:t>
      </w:r>
      <w:proofErr w:type="spellStart"/>
      <w:r>
        <w:rPr>
          <w:rFonts w:ascii="Times New Roman" w:hAnsi="Times New Roman"/>
          <w:i/>
          <w:color w:val="1E1E1E"/>
          <w:sz w:val="24"/>
        </w:rPr>
        <w:t>Kích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thước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trên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đĩa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cứng</w:t>
      </w:r>
      <w:proofErr w:type="spellEnd"/>
      <w:r>
        <w:rPr>
          <w:rFonts w:ascii="Times New Roman" w:hAnsi="Times New Roman"/>
          <w:i/>
          <w:color w:val="1E1E1E"/>
          <w:sz w:val="24"/>
        </w:rPr>
        <w:t>: 4.8 MB)</w:t>
      </w:r>
    </w:p>
    <w:p w14:paraId="6A3D8CC2" w14:textId="77777777" w:rsidR="00F96D51" w:rsidRDefault="00413827">
      <w:pPr>
        <w:spacing w:after="80" w:line="300" w:lineRule="auto"/>
        <w:jc w:val="both"/>
      </w:pPr>
      <w:r>
        <w:rPr>
          <w:rFonts w:ascii="Times New Roman" w:hAnsi="Times New Roman"/>
          <w:color w:val="1E1E1E"/>
          <w:sz w:val="24"/>
        </w:rPr>
        <w:t xml:space="preserve">Dung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tệp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vỏn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vẹn</w:t>
      </w:r>
      <w:proofErr w:type="spellEnd"/>
      <w:r>
        <w:rPr>
          <w:rFonts w:ascii="Times New Roman" w:hAnsi="Times New Roman"/>
          <w:color w:val="1E1E1E"/>
          <w:sz w:val="24"/>
        </w:rPr>
        <w:t xml:space="preserve"> 4.8 MB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ưu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vượt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nó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dễ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nhớ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đầy</w:t>
      </w:r>
      <w:proofErr w:type="spellEnd"/>
      <w:r>
        <w:rPr>
          <w:rFonts w:ascii="Times New Roman" w:hAnsi="Times New Roman"/>
          <w:color w:val="1E1E1E"/>
          <w:sz w:val="24"/>
        </w:rPr>
        <w:t xml:space="preserve"> 0.1 </w:t>
      </w:r>
      <w:proofErr w:type="spellStart"/>
      <w:r>
        <w:rPr>
          <w:rFonts w:ascii="Times New Roman" w:hAnsi="Times New Roman"/>
          <w:color w:val="1E1E1E"/>
          <w:sz w:val="24"/>
        </w:rPr>
        <w:t>giây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hoạt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chế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IoT,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dưới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phi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(Serverless Functions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AWS Lambda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Google Cloud Functions)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chi </w:t>
      </w:r>
      <w:proofErr w:type="spellStart"/>
      <w:r>
        <w:rPr>
          <w:rFonts w:ascii="Times New Roman" w:hAnsi="Times New Roman"/>
          <w:color w:val="1E1E1E"/>
          <w:sz w:val="24"/>
        </w:rPr>
        <w:t>phí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thấp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564DF007" w14:textId="77777777" w:rsidR="00F96D51" w:rsidRDefault="00413827">
      <w:pPr>
        <w:keepNext/>
        <w:spacing w:before="200" w:after="80"/>
        <w:outlineLvl w:val="1"/>
      </w:pPr>
      <w:bookmarkStart w:id="69" w:name="_Toc31009067"/>
      <w:r>
        <w:rPr>
          <w:rFonts w:ascii="Times New Roman" w:hAnsi="Times New Roman"/>
          <w:b/>
          <w:color w:val="1F4E79"/>
          <w:sz w:val="26"/>
        </w:rPr>
        <w:t xml:space="preserve">13.4 </w:t>
      </w:r>
      <w:proofErr w:type="spellStart"/>
      <w:r>
        <w:rPr>
          <w:rFonts w:ascii="Times New Roman" w:hAnsi="Times New Roman"/>
          <w:b/>
          <w:color w:val="1F4E79"/>
          <w:sz w:val="26"/>
        </w:rPr>
        <w:t>Thử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nghiệm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trên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các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ví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dụ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nhận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xét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thực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tế</w:t>
      </w:r>
      <w:bookmarkEnd w:id="69"/>
      <w:proofErr w:type="spellEnd"/>
    </w:p>
    <w:p w14:paraId="06FE188F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3 </w:t>
      </w:r>
      <w:proofErr w:type="spellStart"/>
      <w:r>
        <w:rPr>
          <w:rFonts w:ascii="Times New Roman" w:hAnsi="Times New Roman"/>
          <w:color w:val="1E1E1E"/>
          <w:sz w:val="24"/>
        </w:rPr>
        <w:t>kịch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3 </w:t>
      </w:r>
      <w:proofErr w:type="spellStart"/>
      <w:r>
        <w:rPr>
          <w:rFonts w:ascii="Times New Roman" w:hAnsi="Times New Roman"/>
          <w:color w:val="1E1E1E"/>
          <w:sz w:val="24"/>
        </w:rPr>
        <w:t>thái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gay </w:t>
      </w:r>
      <w:proofErr w:type="spellStart"/>
      <w:r>
        <w:rPr>
          <w:rFonts w:ascii="Times New Roman" w:hAnsi="Times New Roman"/>
          <w:color w:val="1E1E1E"/>
          <w:sz w:val="24"/>
        </w:rPr>
        <w:t>gắt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vân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khen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ngợi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chi </w:t>
      </w:r>
      <w:proofErr w:type="spellStart"/>
      <w:r>
        <w:rPr>
          <w:rFonts w:ascii="Times New Roman" w:hAnsi="Times New Roman"/>
          <w:color w:val="1E1E1E"/>
          <w:sz w:val="24"/>
        </w:rPr>
        <w:t>tiết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Bảng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13.1:</w:t>
      </w:r>
    </w:p>
    <w:p w14:paraId="5D00DB86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i/>
          <w:color w:val="1E1E1E"/>
          <w:sz w:val="24"/>
        </w:rPr>
        <w:t>Bảng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13.1: </w:t>
      </w:r>
      <w:proofErr w:type="spellStart"/>
      <w:r>
        <w:rPr>
          <w:rFonts w:ascii="Times New Roman" w:hAnsi="Times New Roman"/>
          <w:i/>
          <w:color w:val="1E1E1E"/>
          <w:sz w:val="24"/>
        </w:rPr>
        <w:t>Kết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quả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thử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nghiệm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suy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luận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trực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tiếp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trên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các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kịch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bản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văn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bản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thực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tế</w:t>
      </w:r>
      <w:proofErr w:type="spellEnd"/>
      <w:r>
        <w:rPr>
          <w:rFonts w:ascii="Times New Roman" w:hAnsi="Times New Roman"/>
          <w:i/>
          <w:color w:val="1E1E1E"/>
          <w:sz w:val="24"/>
        </w:rPr>
        <w:t>:</w:t>
      </w:r>
    </w:p>
    <w:tbl>
      <w:tblPr>
        <w:tblW w:w="0" w:type="auto"/>
        <w:jc w:val="center"/>
        <w:tblBorders>
          <w:top w:val="single" w:sz="6" w:space="0" w:color="C0C0C0"/>
          <w:bottom w:val="single" w:sz="8" w:space="0" w:color="C0C0C0"/>
          <w:insideH w:val="single" w:sz="4" w:space="0" w:color="C0C0C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600"/>
        <w:gridCol w:w="1440"/>
        <w:gridCol w:w="2592"/>
        <w:gridCol w:w="3168"/>
      </w:tblGrid>
      <w:tr w:rsidR="00F96D51" w14:paraId="3979B816" w14:textId="77777777">
        <w:trPr>
          <w:jc w:val="center"/>
        </w:trPr>
        <w:tc>
          <w:tcPr>
            <w:tcW w:w="2160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04F278A7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Kịch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bản</w:t>
            </w:r>
            <w:proofErr w:type="spellEnd"/>
          </w:p>
        </w:tc>
        <w:tc>
          <w:tcPr>
            <w:tcW w:w="3600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50B5164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Tiêu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đề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Nội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dung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nhận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xét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đầu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vào</w:t>
            </w:r>
            <w:proofErr w:type="spellEnd"/>
          </w:p>
        </w:tc>
        <w:tc>
          <w:tcPr>
            <w:tcW w:w="1440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E3E6867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Nhãn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dự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đoán</w:t>
            </w:r>
            <w:proofErr w:type="spellEnd"/>
          </w:p>
        </w:tc>
        <w:tc>
          <w:tcPr>
            <w:tcW w:w="2592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B383A05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Phân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phối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xác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suất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Softmax</w:t>
            </w:r>
            <w:proofErr w:type="spellEnd"/>
          </w:p>
        </w:tc>
        <w:tc>
          <w:tcPr>
            <w:tcW w:w="3168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7169C5E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Đánh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giá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chất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lượng</w:t>
            </w:r>
            <w:proofErr w:type="spellEnd"/>
          </w:p>
        </w:tc>
      </w:tr>
      <w:tr w:rsidR="00F96D51" w14:paraId="1A13D3C4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7FA3D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Kịch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bản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1: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Tiêu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cực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gay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gắt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7AC43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Title: 'Terrible waste of money'\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nText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: 'Broke on the first day. Very bad quality and completely useless. Do not buy!'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83F5D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1 Sao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38F06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1 Sao: 84.5%\n2 Sao: 15.2%\n3 Sao: 0.3%\n4 Sao: 0.0%\n5 Sao: 0.0%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2DAE2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Dự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đoán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chuẩn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xác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1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với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độ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tự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cực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cao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(84.5%).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Bắt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trọn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cụm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'do not buy'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và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'waste of money'.</w:t>
            </w:r>
          </w:p>
        </w:tc>
      </w:tr>
      <w:tr w:rsidR="00F96D51" w14:paraId="2C0F8310" w14:textId="77777777">
        <w:trPr>
          <w:jc w:val="center"/>
        </w:trPr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FBA82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Kịch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bản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2: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Trung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lập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phân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vân</w:t>
            </w:r>
            <w:proofErr w:type="spellEnd"/>
          </w:p>
        </w:tc>
        <w:tc>
          <w:tcPr>
            <w:tcW w:w="3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2B876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Title: 'Average product'\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nText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: 'It works fine, but nothing special. Delivery took longer than expected though.'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B594A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3 Sao</w:t>
            </w:r>
          </w:p>
        </w:tc>
        <w:tc>
          <w:tcPr>
            <w:tcW w:w="25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3E3B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1 Sao: 1.0%\n2 Sao: 15.1%\n3 Sao: 69.7%\n4 Sao: 12.4%\n5 Sao: 1.8%</w:t>
            </w:r>
          </w:p>
        </w:tc>
        <w:tc>
          <w:tcPr>
            <w:tcW w:w="316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928D0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Dự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đoán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chuẩn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xác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3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(69.7%).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Phản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ánh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đúng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trạng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thái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có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khen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nhẹ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('works fine')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có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chê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giao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hàng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.</w:t>
            </w:r>
          </w:p>
        </w:tc>
      </w:tr>
      <w:tr w:rsidR="00F96D51" w14:paraId="2A1EA5A5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3CBEF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Kịch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bản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3: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Tích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cực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khen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ngợi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388D5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Title: 'Totally exceeded my expectations!'\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nText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: 'Fast shipping, high quality material, and works perfectly. Definitely worth buying!'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53AA1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5 Sao</w:t>
            </w:r>
          </w:p>
        </w:tc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71804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1 Sao: 0.5%\n2 Sao: 0.8%\n3 Sao: 4.0%\n4 Sao: 27.6%\n5 Sao: 67.1%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13016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Dự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đoán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chuẩn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xác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5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(67.1%), 4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chiếm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27.6%.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Nhận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diện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tốt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các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từ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tích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cực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mạnh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('exceeded', 'perfect', 'worth buying').</w:t>
            </w:r>
          </w:p>
        </w:tc>
      </w:tr>
    </w:tbl>
    <w:p w14:paraId="74C562C3" w14:textId="77777777" w:rsidR="00F96D51" w:rsidRDefault="00F96D51">
      <w:pPr>
        <w:spacing w:before="40" w:after="80"/>
      </w:pPr>
    </w:p>
    <w:p w14:paraId="536AB90B" w14:textId="77777777" w:rsidR="00F96D51" w:rsidRDefault="00413827">
      <w:r>
        <w:br w:type="page"/>
      </w:r>
    </w:p>
    <w:p w14:paraId="4049AB8B" w14:textId="77777777" w:rsidR="00F96D51" w:rsidRDefault="00413827">
      <w:pPr>
        <w:keepNext/>
        <w:spacing w:before="280" w:after="160"/>
        <w:outlineLvl w:val="0"/>
      </w:pPr>
      <w:bookmarkStart w:id="70" w:name="_Toc31009068"/>
      <w:r>
        <w:rPr>
          <w:rFonts w:ascii="Times New Roman" w:hAnsi="Times New Roman"/>
          <w:b/>
          <w:color w:val="1F4E79"/>
          <w:sz w:val="28"/>
        </w:rPr>
        <w:lastRenderedPageBreak/>
        <w:t>CHƯƠNG 14: ỨNG DỤNG THỰC TẾ: PHÂN TÍCH KHÍA CẠNH VÀ CHẨN ĐOÁN VẤN ĐỀ SẢN PHẨM</w:t>
      </w:r>
      <w:bookmarkEnd w:id="70"/>
    </w:p>
    <w:p w14:paraId="6546D773" w14:textId="77777777" w:rsidR="00F96D51" w:rsidRDefault="00413827">
      <w:pPr>
        <w:keepNext/>
        <w:spacing w:before="200" w:after="80"/>
        <w:outlineLvl w:val="1"/>
      </w:pPr>
      <w:bookmarkStart w:id="71" w:name="_Toc31009069"/>
      <w:r>
        <w:rPr>
          <w:rFonts w:ascii="Times New Roman" w:hAnsi="Times New Roman"/>
          <w:b/>
          <w:color w:val="1F4E79"/>
          <w:sz w:val="26"/>
        </w:rPr>
        <w:t xml:space="preserve">14.1 </w:t>
      </w:r>
      <w:proofErr w:type="spellStart"/>
      <w:r>
        <w:rPr>
          <w:rFonts w:ascii="Times New Roman" w:hAnsi="Times New Roman"/>
          <w:b/>
          <w:color w:val="1F4E79"/>
          <w:sz w:val="26"/>
        </w:rPr>
        <w:t>Mục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tiêu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chẩn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đoán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nguyên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nhân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phàn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nàn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của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sản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phẩm</w:t>
      </w:r>
      <w:bookmarkEnd w:id="71"/>
      <w:proofErr w:type="spellEnd"/>
    </w:p>
    <w:p w14:paraId="69C43C74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doanh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báo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2.5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'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' </w:t>
      </w:r>
      <w:proofErr w:type="spellStart"/>
      <w:r>
        <w:rPr>
          <w:rFonts w:ascii="Times New Roman" w:hAnsi="Times New Roman"/>
          <w:color w:val="1E1E1E"/>
          <w:sz w:val="24"/>
        </w:rPr>
        <w:t>mới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(Seller)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(Product Manager)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chung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Họ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những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hỏi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28501AA3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• </w:t>
      </w:r>
      <w:proofErr w:type="spellStart"/>
      <w:r>
        <w:rPr>
          <w:rFonts w:ascii="Times New Roman" w:hAnsi="Times New Roman"/>
          <w:b/>
          <w:color w:val="1E1E1E"/>
          <w:sz w:val="24"/>
        </w:rPr>
        <w:t>Xác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định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nguyên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nhân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gốc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rễ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(Root Cause):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gì</w:t>
      </w:r>
      <w:proofErr w:type="spellEnd"/>
      <w:r>
        <w:rPr>
          <w:rFonts w:ascii="Times New Roman" w:hAnsi="Times New Roman"/>
          <w:color w:val="1E1E1E"/>
          <w:sz w:val="24"/>
        </w:rPr>
        <w:t xml:space="preserve">?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gói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, hay do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đắt</w:t>
      </w:r>
      <w:proofErr w:type="spellEnd"/>
      <w:r>
        <w:rPr>
          <w:rFonts w:ascii="Times New Roman" w:hAnsi="Times New Roman"/>
          <w:color w:val="1E1E1E"/>
          <w:sz w:val="24"/>
        </w:rPr>
        <w:t>?</w:t>
      </w:r>
    </w:p>
    <w:p w14:paraId="241AB9A8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• </w:t>
      </w:r>
      <w:proofErr w:type="spellStart"/>
      <w:r>
        <w:rPr>
          <w:rFonts w:ascii="Times New Roman" w:hAnsi="Times New Roman"/>
          <w:b/>
          <w:color w:val="1E1E1E"/>
          <w:sz w:val="24"/>
        </w:rPr>
        <w:t>Định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lượng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mức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độ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nghiêm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trọng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Tỷ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gặp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bao </w:t>
      </w:r>
      <w:proofErr w:type="spellStart"/>
      <w:r>
        <w:rPr>
          <w:rFonts w:ascii="Times New Roman" w:hAnsi="Times New Roman"/>
          <w:color w:val="1E1E1E"/>
          <w:sz w:val="24"/>
        </w:rPr>
        <w:t>nhiêu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trăm</w:t>
      </w:r>
      <w:proofErr w:type="spellEnd"/>
      <w:r>
        <w:rPr>
          <w:rFonts w:ascii="Times New Roman" w:hAnsi="Times New Roman"/>
          <w:color w:val="1E1E1E"/>
          <w:sz w:val="24"/>
        </w:rPr>
        <w:t xml:space="preserve">? </w:t>
      </w:r>
      <w:proofErr w:type="spellStart"/>
      <w:r>
        <w:rPr>
          <w:rFonts w:ascii="Times New Roman" w:hAnsi="Times New Roman"/>
          <w:color w:val="1E1E1E"/>
          <w:sz w:val="24"/>
        </w:rPr>
        <w:t>Lỗi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theo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hay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biệt</w:t>
      </w:r>
      <w:proofErr w:type="spellEnd"/>
      <w:r>
        <w:rPr>
          <w:rFonts w:ascii="Times New Roman" w:hAnsi="Times New Roman"/>
          <w:color w:val="1E1E1E"/>
          <w:sz w:val="24"/>
        </w:rPr>
        <w:t>?</w:t>
      </w:r>
    </w:p>
    <w:p w14:paraId="30511EB9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• </w:t>
      </w:r>
      <w:proofErr w:type="spellStart"/>
      <w:r>
        <w:rPr>
          <w:rFonts w:ascii="Times New Roman" w:hAnsi="Times New Roman"/>
          <w:b/>
          <w:color w:val="1E1E1E"/>
          <w:sz w:val="24"/>
        </w:rPr>
        <w:t>Đề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xuất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khuyến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nghị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hành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động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(Actionable Recommendations): </w:t>
      </w:r>
      <w:proofErr w:type="spellStart"/>
      <w:r>
        <w:rPr>
          <w:rFonts w:ascii="Times New Roman" w:hAnsi="Times New Roman"/>
          <w:color w:val="1E1E1E"/>
          <w:sz w:val="24"/>
        </w:rPr>
        <w:t>Doanh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ngay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hôm</w:t>
      </w:r>
      <w:proofErr w:type="spellEnd"/>
      <w:r>
        <w:rPr>
          <w:rFonts w:ascii="Times New Roman" w:hAnsi="Times New Roman"/>
          <w:color w:val="1E1E1E"/>
          <w:sz w:val="24"/>
        </w:rPr>
        <w:t xml:space="preserve"> nay?</w:t>
      </w:r>
    </w:p>
    <w:p w14:paraId="33147DFE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vẹn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cầu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cứu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sâu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theo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(Aspect-Based Sentiment Analysis - ABSA)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</w:t>
      </w:r>
      <w:proofErr w:type="spellStart"/>
      <w:r>
        <w:rPr>
          <w:rFonts w:ascii="Times New Roman" w:hAnsi="Times New Roman"/>
          <w:color w:val="1E1E1E"/>
          <w:sz w:val="24"/>
        </w:rPr>
        <w:t>quyết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minh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34324A7F" w14:textId="77777777" w:rsidR="00F96D51" w:rsidRDefault="00413827">
      <w:pPr>
        <w:keepNext/>
        <w:spacing w:before="200" w:after="80"/>
        <w:outlineLvl w:val="1"/>
      </w:pPr>
      <w:bookmarkStart w:id="72" w:name="_Toc31009070"/>
      <w:r>
        <w:rPr>
          <w:rFonts w:ascii="Times New Roman" w:hAnsi="Times New Roman"/>
          <w:b/>
          <w:color w:val="1F4E79"/>
          <w:sz w:val="26"/>
        </w:rPr>
        <w:t xml:space="preserve">14.2 </w:t>
      </w:r>
      <w:proofErr w:type="spellStart"/>
      <w:r>
        <w:rPr>
          <w:rFonts w:ascii="Times New Roman" w:hAnsi="Times New Roman"/>
          <w:b/>
          <w:color w:val="1F4E79"/>
          <w:sz w:val="26"/>
        </w:rPr>
        <w:t>Xây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dựng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từ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điển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9 </w:t>
      </w:r>
      <w:proofErr w:type="spellStart"/>
      <w:r>
        <w:rPr>
          <w:rFonts w:ascii="Times New Roman" w:hAnsi="Times New Roman"/>
          <w:b/>
          <w:color w:val="1F4E79"/>
          <w:sz w:val="26"/>
        </w:rPr>
        <w:t>khía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cạnh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sản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phẩm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và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gợi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ý </w:t>
      </w:r>
      <w:proofErr w:type="spellStart"/>
      <w:r>
        <w:rPr>
          <w:rFonts w:ascii="Times New Roman" w:hAnsi="Times New Roman"/>
          <w:b/>
          <w:color w:val="1F4E79"/>
          <w:sz w:val="26"/>
        </w:rPr>
        <w:t>cải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thiện</w:t>
      </w:r>
      <w:bookmarkEnd w:id="72"/>
      <w:proofErr w:type="spellEnd"/>
    </w:p>
    <w:p w14:paraId="0860C015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gồm</w:t>
      </w:r>
      <w:proofErr w:type="spellEnd"/>
      <w:r>
        <w:rPr>
          <w:rFonts w:ascii="Times New Roman" w:hAnsi="Times New Roman"/>
          <w:color w:val="1E1E1E"/>
          <w:sz w:val="24"/>
        </w:rPr>
        <w:t xml:space="preserve"> 9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phổ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(Regular Expressions - Regex). </w:t>
      </w:r>
      <w:proofErr w:type="spellStart"/>
      <w:r>
        <w:rPr>
          <w:rFonts w:ascii="Times New Roman" w:hAnsi="Times New Roman"/>
          <w:color w:val="1E1E1E"/>
          <w:sz w:val="24"/>
        </w:rPr>
        <w:t>Mỗi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02B5A639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i/>
          <w:color w:val="1E1E1E"/>
          <w:sz w:val="24"/>
        </w:rPr>
        <w:t>Bảng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14.1: </w:t>
      </w:r>
      <w:proofErr w:type="spellStart"/>
      <w:r>
        <w:rPr>
          <w:rFonts w:ascii="Times New Roman" w:hAnsi="Times New Roman"/>
          <w:i/>
          <w:color w:val="1E1E1E"/>
          <w:sz w:val="24"/>
        </w:rPr>
        <w:t>Từ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điển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9 </w:t>
      </w:r>
      <w:proofErr w:type="spellStart"/>
      <w:r>
        <w:rPr>
          <w:rFonts w:ascii="Times New Roman" w:hAnsi="Times New Roman"/>
          <w:i/>
          <w:color w:val="1E1E1E"/>
          <w:sz w:val="24"/>
        </w:rPr>
        <w:t>nhóm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khía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cạnh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sản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phẩm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và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khuyến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nghị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hành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động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cải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tiến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kinh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doanh</w:t>
      </w:r>
      <w:proofErr w:type="spellEnd"/>
      <w:r>
        <w:rPr>
          <w:rFonts w:ascii="Times New Roman" w:hAnsi="Times New Roman"/>
          <w:i/>
          <w:color w:val="1E1E1E"/>
          <w:sz w:val="24"/>
        </w:rPr>
        <w:t>:</w:t>
      </w:r>
    </w:p>
    <w:tbl>
      <w:tblPr>
        <w:tblW w:w="0" w:type="auto"/>
        <w:jc w:val="center"/>
        <w:tblBorders>
          <w:top w:val="single" w:sz="6" w:space="0" w:color="C0C0C0"/>
          <w:bottom w:val="single" w:sz="8" w:space="0" w:color="C0C0C0"/>
          <w:insideH w:val="single" w:sz="4" w:space="0" w:color="C0C0C0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600"/>
        <w:gridCol w:w="4608"/>
      </w:tblGrid>
      <w:tr w:rsidR="00F96D51" w14:paraId="2B75DC9D" w14:textId="77777777">
        <w:trPr>
          <w:jc w:val="center"/>
        </w:trPr>
        <w:tc>
          <w:tcPr>
            <w:tcW w:w="2160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0DB67BDA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Nhóm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khía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cạnh</w:t>
            </w:r>
            <w:proofErr w:type="spellEnd"/>
          </w:p>
        </w:tc>
        <w:tc>
          <w:tcPr>
            <w:tcW w:w="3600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2CBA14F1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Biểu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thức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chính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quy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đại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diện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(Regex Keywords)</w:t>
            </w:r>
          </w:p>
        </w:tc>
        <w:tc>
          <w:tcPr>
            <w:tcW w:w="4608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9C23B9D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Khuyến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nghị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hành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động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cải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tiến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kinh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doanh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cụ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thể</w:t>
            </w:r>
            <w:proofErr w:type="spellEnd"/>
          </w:p>
        </w:tc>
      </w:tr>
      <w:tr w:rsidR="00F96D51" w14:paraId="58417981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D4022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1. Giao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hàng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đóng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gói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25509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ship\w* | deliver\w* |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arriv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\w* |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packag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\w* | courier | postal | late | took forever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4F756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Làm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việc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ngay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với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đơn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vị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vận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chuyển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(3PL),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rà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soát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thời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gian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giao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hàng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cam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kết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và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bổ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sung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vật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liệu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chống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sốc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xốp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nổ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màng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co)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kiện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hàng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.</w:t>
            </w:r>
          </w:p>
        </w:tc>
      </w:tr>
      <w:tr w:rsidR="00F96D51" w14:paraId="0827C6DB" w14:textId="77777777">
        <w:trPr>
          <w:jc w:val="center"/>
        </w:trPr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F2CD7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2.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Chất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lượng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sản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phẩm</w:t>
            </w:r>
            <w:proofErr w:type="spellEnd"/>
          </w:p>
        </w:tc>
        <w:tc>
          <w:tcPr>
            <w:tcW w:w="3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83249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quality | cheap\w* | flimsy | poorly made | junk | garbage | crap | trash | shoddy | defective</w:t>
            </w:r>
          </w:p>
        </w:tc>
        <w:tc>
          <w:tcPr>
            <w:tcW w:w="460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DEFDC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Rà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soát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tiêu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chuẩn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nhà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cung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cấp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vật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liệu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đình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chỉ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các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lô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hàng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có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tỷ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lệ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lỗi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cao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và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tăng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cường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quy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trình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kiểm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soát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chất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lượng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(QC)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tại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xưởng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.</w:t>
            </w:r>
          </w:p>
        </w:tc>
      </w:tr>
      <w:tr w:rsidR="00F96D51" w14:paraId="45BB0FCA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483AA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3.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Độ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bền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hỏng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hóc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C153B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broke\w* | break\w* | stopped working | quit working | died | malfunction\w* | fell apart | tore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57AB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Theo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dõi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tỷ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lệ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hỏng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theo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vòng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đời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gia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cố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các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khớp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nối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cơ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học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/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linh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kiện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dễ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gãy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và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minh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bạch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hóa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chính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sách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bảo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hành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1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đổi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1.</w:t>
            </w:r>
          </w:p>
        </w:tc>
      </w:tr>
      <w:tr w:rsidR="00F96D51" w14:paraId="33E55926" w14:textId="77777777">
        <w:trPr>
          <w:jc w:val="center"/>
        </w:trPr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99BF7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4.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Hoạt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động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kém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lastRenderedPageBreak/>
              <w:t>không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dùng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được</w:t>
            </w:r>
            <w:proofErr w:type="spellEnd"/>
          </w:p>
        </w:tc>
        <w:tc>
          <w:tcPr>
            <w:tcW w:w="3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11590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lastRenderedPageBreak/>
              <w:t>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not|never|barely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work|works|worked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) | </w:t>
            </w:r>
            <w:r>
              <w:rPr>
                <w:rFonts w:ascii="Times New Roman" w:hAnsi="Times New Roman"/>
                <w:color w:val="1E1E1E"/>
                <w:sz w:val="20"/>
              </w:rPr>
              <w:lastRenderedPageBreak/>
              <w:t>useless | worthless | does nothing | poor performance</w:t>
            </w:r>
          </w:p>
        </w:tc>
        <w:tc>
          <w:tcPr>
            <w:tcW w:w="460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5366A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lastRenderedPageBreak/>
              <w:t>Kiểm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tra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tính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năng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cốt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lõi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cập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nhật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bản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vá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phần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lastRenderedPageBreak/>
              <w:t>mềm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/firmware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và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biên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soạn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lại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sách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hướng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dẫn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sử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dụng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kèm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video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minh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họa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chi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tiết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.</w:t>
            </w:r>
          </w:p>
        </w:tc>
      </w:tr>
      <w:tr w:rsidR="00F96D51" w14:paraId="2B7F75F5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9DC14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lastRenderedPageBreak/>
              <w:t xml:space="preserve">5.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Giá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cả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không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đáng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tiền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C9381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price\w* | expensive | overpriced | money | worth | cost\w* | </w:t>
            </w:r>
            <w:proofErr w:type="gramStart"/>
            <w:r>
              <w:rPr>
                <w:rFonts w:ascii="Times New Roman" w:hAnsi="Times New Roman"/>
                <w:color w:val="1E1E1E"/>
                <w:sz w:val="20"/>
              </w:rPr>
              <w:t>rip ?off</w:t>
            </w:r>
            <w:proofErr w:type="gramEnd"/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38418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Định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giá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lại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sản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phẩm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so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với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đối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thủ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cạnh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tranh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trực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tiếp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triển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khai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chương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trình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khuyến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mãi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/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quà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tặng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kèm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hoặc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làm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rõ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giá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trị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vượt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trội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trong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mô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tả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.</w:t>
            </w:r>
          </w:p>
        </w:tc>
      </w:tr>
      <w:tr w:rsidR="00F96D51" w14:paraId="7E09ED13" w14:textId="77777777">
        <w:trPr>
          <w:jc w:val="center"/>
        </w:trPr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D0328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6.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Không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đúng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mô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tả</w:t>
            </w:r>
            <w:proofErr w:type="spellEnd"/>
          </w:p>
        </w:tc>
        <w:tc>
          <w:tcPr>
            <w:tcW w:w="3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EF67D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as described | as advertised | not what expected | misleading | false advertising | different from photo</w:t>
            </w:r>
          </w:p>
        </w:tc>
        <w:tc>
          <w:tcPr>
            <w:tcW w:w="460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F4E5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Cập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nhật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ngay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bộ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ảnh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chụp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thực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tế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không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qua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chỉnh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sửa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quá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đà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),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đạc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lại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thông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số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kỹ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thuật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chính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xác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để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tránh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tạo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kỳ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vọng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lệch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khách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hàng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.</w:t>
            </w:r>
          </w:p>
        </w:tc>
      </w:tr>
      <w:tr w:rsidR="00F96D51" w14:paraId="6DDA5116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8E3B8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7.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Kích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cỡ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vừa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vặn</w:t>
            </w:r>
            <w:proofErr w:type="spellEnd"/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4E062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size\w* | fit | fits | too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small|big|large|tight|loose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 | runs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small|large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107F0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Bổ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sung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bảng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kích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thước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chuẩn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(Size Chart) chi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tiết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theo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số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chiều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cao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/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cân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nặng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và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đưa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ra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lời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khuyên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chọn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size (Form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ôm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hay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rộng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).</w:t>
            </w:r>
          </w:p>
        </w:tc>
      </w:tr>
      <w:tr w:rsidR="00F96D51" w14:paraId="0F484D6A" w14:textId="77777777">
        <w:trPr>
          <w:jc w:val="center"/>
        </w:trPr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59D18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8.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Dịch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vụ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khách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hàng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đổi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trả</w:t>
            </w:r>
            <w:proofErr w:type="spellEnd"/>
          </w:p>
        </w:tc>
        <w:tc>
          <w:tcPr>
            <w:tcW w:w="360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89556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customer service | support | seller | refund\w* | return\w* |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exchang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\w* | warranty | vendor</w:t>
            </w:r>
          </w:p>
        </w:tc>
        <w:tc>
          <w:tcPr>
            <w:tcW w:w="460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5C235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Tái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đào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tạo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đội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ngũ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hỗ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trợ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trực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tuyến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rút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ngắn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thời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gian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phản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hồi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tin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nhắn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dưới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15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phút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và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đơn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giản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hóa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tối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đa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quy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trình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hoàn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tiền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.</w:t>
            </w:r>
          </w:p>
        </w:tc>
      </w:tr>
      <w:tr w:rsidR="00F96D51" w14:paraId="7CDEC13F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E8D09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9.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Trải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nghiệm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nội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dung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Sách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Phim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Nhạc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56E96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boring | dull | plot | story | characters | writing | acting | actors | lyrics | songs</w:t>
            </w:r>
          </w:p>
        </w:tc>
        <w:tc>
          <w:tcPr>
            <w:tcW w:w="460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01B94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Rà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soát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lại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phần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tóm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tắt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nội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dung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giới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thiệu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làm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rõ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đối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tượng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độc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giả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/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khán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giả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mục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tiêu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để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tiếp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cận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đúng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phân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khúc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khách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hàng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phù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hợp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.</w:t>
            </w:r>
          </w:p>
        </w:tc>
      </w:tr>
    </w:tbl>
    <w:p w14:paraId="08A88ED8" w14:textId="77777777" w:rsidR="00F96D51" w:rsidRDefault="00F96D51">
      <w:pPr>
        <w:spacing w:before="40" w:after="80"/>
      </w:pPr>
    </w:p>
    <w:p w14:paraId="457C98CF" w14:textId="77777777" w:rsidR="00F96D51" w:rsidRDefault="00413827">
      <w:pPr>
        <w:keepNext/>
        <w:spacing w:before="200" w:after="80"/>
        <w:outlineLvl w:val="1"/>
      </w:pPr>
      <w:bookmarkStart w:id="73" w:name="_Toc31009071"/>
      <w:r>
        <w:rPr>
          <w:rFonts w:ascii="Times New Roman" w:hAnsi="Times New Roman"/>
          <w:b/>
          <w:color w:val="1F4E79"/>
          <w:sz w:val="26"/>
        </w:rPr>
        <w:t xml:space="preserve">14.3 </w:t>
      </w:r>
      <w:proofErr w:type="spellStart"/>
      <w:r>
        <w:rPr>
          <w:rFonts w:ascii="Times New Roman" w:hAnsi="Times New Roman"/>
          <w:b/>
          <w:color w:val="1F4E79"/>
          <w:sz w:val="26"/>
        </w:rPr>
        <w:t>Thuật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toán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tổng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hợp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bình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luận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và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tự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động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chẩn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đoán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vấn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đề</w:t>
      </w:r>
      <w:bookmarkEnd w:id="73"/>
      <w:proofErr w:type="spellEnd"/>
    </w:p>
    <w:p w14:paraId="57FF1AB5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qua 4 </w:t>
      </w:r>
      <w:proofErr w:type="spellStart"/>
      <w:r>
        <w:rPr>
          <w:rFonts w:ascii="Times New Roman" w:hAnsi="Times New Roman"/>
          <w:color w:val="1E1E1E"/>
          <w:sz w:val="24"/>
        </w:rPr>
        <w:t>bước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động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70B085F7" w14:textId="77777777" w:rsidR="00F96D51" w:rsidRDefault="00413827">
      <w:pPr>
        <w:pStyle w:val="ListBullet"/>
        <w:spacing w:after="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Bước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1 - </w:t>
      </w:r>
      <w:proofErr w:type="spellStart"/>
      <w:r>
        <w:rPr>
          <w:rFonts w:ascii="Times New Roman" w:hAnsi="Times New Roman"/>
          <w:b/>
          <w:color w:val="1E1E1E"/>
          <w:sz w:val="24"/>
        </w:rPr>
        <w:t>Dự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đoán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sao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và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Tính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khoảng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tin </w:t>
      </w:r>
      <w:proofErr w:type="spellStart"/>
      <w:r>
        <w:rPr>
          <w:rFonts w:ascii="Times New Roman" w:hAnsi="Times New Roman"/>
          <w:b/>
          <w:color w:val="1E1E1E"/>
          <w:sz w:val="24"/>
        </w:rPr>
        <w:t>cậy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Đưa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qua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SGD Logistic Regression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Star_avg</w:t>
      </w:r>
      <w:proofErr w:type="spellEnd"/>
      <w:r>
        <w:rPr>
          <w:rFonts w:ascii="Times New Roman" w:hAnsi="Times New Roman"/>
          <w:color w:val="1E1E1E"/>
          <w:sz w:val="24"/>
        </w:rPr>
        <w:t xml:space="preserve"> = (1 / M) * </w:t>
      </w:r>
      <w:proofErr w:type="gramStart"/>
      <w:r>
        <w:rPr>
          <w:rFonts w:ascii="Times New Roman" w:hAnsi="Times New Roman"/>
          <w:color w:val="1E1E1E"/>
          <w:sz w:val="24"/>
        </w:rPr>
        <w:t>∑(</w:t>
      </w:r>
      <w:proofErr w:type="spellStart"/>
      <w:proofErr w:type="gramEnd"/>
      <w:r>
        <w:rPr>
          <w:rFonts w:ascii="Times New Roman" w:hAnsi="Times New Roman"/>
          <w:color w:val="1E1E1E"/>
          <w:sz w:val="24"/>
        </w:rPr>
        <w:t>i</w:t>
      </w:r>
      <w:proofErr w:type="spellEnd"/>
      <w:r>
        <w:rPr>
          <w:rFonts w:ascii="Times New Roman" w:hAnsi="Times New Roman"/>
          <w:color w:val="1E1E1E"/>
          <w:sz w:val="24"/>
        </w:rPr>
        <w:t xml:space="preserve">=1 to M) </w:t>
      </w:r>
      <w:proofErr w:type="spellStart"/>
      <w:r>
        <w:rPr>
          <w:rFonts w:ascii="Times New Roman" w:hAnsi="Times New Roman"/>
          <w:color w:val="1E1E1E"/>
          <w:sz w:val="24"/>
        </w:rPr>
        <w:t>y_pred_i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Đồng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lấy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Bootstrap 1,000 </w:t>
      </w:r>
      <w:proofErr w:type="spellStart"/>
      <w:r>
        <w:rPr>
          <w:rFonts w:ascii="Times New Roman" w:hAnsi="Times New Roman"/>
          <w:color w:val="1E1E1E"/>
          <w:sz w:val="24"/>
        </w:rPr>
        <w:t>lần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tin </w:t>
      </w:r>
      <w:proofErr w:type="spellStart"/>
      <w:r>
        <w:rPr>
          <w:rFonts w:ascii="Times New Roman" w:hAnsi="Times New Roman"/>
          <w:color w:val="1E1E1E"/>
          <w:sz w:val="24"/>
        </w:rPr>
        <w:t>cậy</w:t>
      </w:r>
      <w:proofErr w:type="spellEnd"/>
      <w:r>
        <w:rPr>
          <w:rFonts w:ascii="Times New Roman" w:hAnsi="Times New Roman"/>
          <w:color w:val="1E1E1E"/>
          <w:sz w:val="24"/>
        </w:rPr>
        <w:t xml:space="preserve"> 95% (95% Confidence Interval) [</w:t>
      </w:r>
      <w:proofErr w:type="spellStart"/>
      <w:r>
        <w:rPr>
          <w:rFonts w:ascii="Times New Roman" w:hAnsi="Times New Roman"/>
          <w:color w:val="1E1E1E"/>
          <w:sz w:val="24"/>
        </w:rPr>
        <w:t>CI_low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CI_high</w:t>
      </w:r>
      <w:proofErr w:type="spellEnd"/>
      <w:r>
        <w:rPr>
          <w:rFonts w:ascii="Times New Roman" w:hAnsi="Times New Roman"/>
          <w:color w:val="1E1E1E"/>
          <w:sz w:val="24"/>
        </w:rPr>
        <w:t xml:space="preserve">]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3F104A5E" w14:textId="77777777" w:rsidR="00F96D51" w:rsidRDefault="00413827">
      <w:pPr>
        <w:pStyle w:val="ListBullet"/>
        <w:spacing w:after="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Bước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2 - </w:t>
      </w:r>
      <w:proofErr w:type="spellStart"/>
      <w:r>
        <w:rPr>
          <w:rFonts w:ascii="Times New Roman" w:hAnsi="Times New Roman"/>
          <w:b/>
          <w:color w:val="1E1E1E"/>
          <w:sz w:val="24"/>
        </w:rPr>
        <w:t>Phân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loại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chất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lượng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sản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phẩm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tỷ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(% 4-5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),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(% 3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(% 1-2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).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Star_{avg} &gt;= 3.5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CI_{low} &gt;= 3.0: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'SẢN PHẨM RẤT TỐT (TÍCH CỰC)'.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Star_{avg} &lt; 3.0: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'SẢN PHẨM KHÔNG TỐT (CẦN CẢI THIỆN)'.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tin </w:t>
      </w:r>
      <w:proofErr w:type="spellStart"/>
      <w:r>
        <w:rPr>
          <w:rFonts w:ascii="Times New Roman" w:hAnsi="Times New Roman"/>
          <w:color w:val="1E1E1E"/>
          <w:sz w:val="24"/>
        </w:rPr>
        <w:t>cậy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3.0: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báo</w:t>
      </w:r>
      <w:proofErr w:type="spellEnd"/>
      <w:r>
        <w:rPr>
          <w:rFonts w:ascii="Times New Roman" w:hAnsi="Times New Roman"/>
          <w:color w:val="1E1E1E"/>
          <w:sz w:val="24"/>
        </w:rPr>
        <w:t xml:space="preserve"> '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nằm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thêm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>'.</w:t>
      </w:r>
    </w:p>
    <w:p w14:paraId="6F01D8E1" w14:textId="77777777" w:rsidR="00F96D51" w:rsidRDefault="00413827">
      <w:pPr>
        <w:pStyle w:val="ListBullet"/>
        <w:spacing w:after="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Bước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3 - </w:t>
      </w:r>
      <w:proofErr w:type="spellStart"/>
      <w:r>
        <w:rPr>
          <w:rFonts w:ascii="Times New Roman" w:hAnsi="Times New Roman"/>
          <w:b/>
          <w:color w:val="1E1E1E"/>
          <w:sz w:val="24"/>
        </w:rPr>
        <w:t>Bóc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tách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khía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cạnh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và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Lọc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nhiễu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cảm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xúc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(1-2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), </w:t>
      </w:r>
      <w:proofErr w:type="spellStart"/>
      <w:r>
        <w:rPr>
          <w:rFonts w:ascii="Times New Roman" w:hAnsi="Times New Roman"/>
          <w:color w:val="1E1E1E"/>
          <w:sz w:val="24"/>
        </w:rPr>
        <w:t>tách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lẻ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Mỗi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so </w:t>
      </w:r>
      <w:proofErr w:type="spellStart"/>
      <w:r>
        <w:rPr>
          <w:rFonts w:ascii="Times New Roman" w:hAnsi="Times New Roman"/>
          <w:color w:val="1E1E1E"/>
          <w:sz w:val="24"/>
        </w:rPr>
        <w:t>khớp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9 </w:t>
      </w:r>
      <w:proofErr w:type="spellStart"/>
      <w:r>
        <w:rPr>
          <w:rFonts w:ascii="Times New Roman" w:hAnsi="Times New Roman"/>
          <w:color w:val="1E1E1E"/>
          <w:sz w:val="24"/>
        </w:rPr>
        <w:t>khía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bắt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nhầm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khen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ví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</w:t>
      </w:r>
      <w:proofErr w:type="spellEnd"/>
      <w:r>
        <w:rPr>
          <w:rFonts w:ascii="Times New Roman" w:hAnsi="Times New Roman"/>
          <w:color w:val="1E1E1E"/>
          <w:sz w:val="24"/>
        </w:rPr>
        <w:t xml:space="preserve">: 'High quality product'),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thỏa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P_{neg} = </w:t>
      </w:r>
      <w:proofErr w:type="gramStart"/>
      <w:r>
        <w:rPr>
          <w:rFonts w:ascii="Times New Roman" w:hAnsi="Times New Roman"/>
          <w:color w:val="1E1E1E"/>
          <w:sz w:val="24"/>
        </w:rPr>
        <w:t>P(</w:t>
      </w:r>
      <w:proofErr w:type="gramEnd"/>
      <w:r>
        <w:rPr>
          <w:rFonts w:ascii="Times New Roman" w:hAnsi="Times New Roman"/>
          <w:color w:val="1E1E1E"/>
          <w:sz w:val="24"/>
        </w:rPr>
        <w:t xml:space="preserve">1) + P(2) &gt;= 0.50 </w:t>
      </w:r>
      <w:proofErr w:type="spellStart"/>
      <w:r>
        <w:rPr>
          <w:rFonts w:ascii="Times New Roman" w:hAnsi="Times New Roman"/>
          <w:color w:val="1E1E1E"/>
          <w:sz w:val="24"/>
        </w:rPr>
        <w:t>thì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34EA1CAF" w14:textId="77777777" w:rsidR="00F96D51" w:rsidRDefault="00413827">
      <w:pPr>
        <w:pStyle w:val="ListBullet"/>
        <w:spacing w:after="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Bước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4 - </w:t>
      </w:r>
      <w:proofErr w:type="spellStart"/>
      <w:r>
        <w:rPr>
          <w:rFonts w:ascii="Times New Roman" w:hAnsi="Times New Roman"/>
          <w:b/>
          <w:color w:val="1E1E1E"/>
          <w:sz w:val="24"/>
        </w:rPr>
        <w:t>Xuất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báo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cáo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chẩn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đoán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và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Đề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xuất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giải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pháp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Tổng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tỷ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%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chê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sắp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Top 3 </w:t>
      </w:r>
      <w:proofErr w:type="spellStart"/>
      <w:r>
        <w:rPr>
          <w:rFonts w:ascii="Times New Roman" w:hAnsi="Times New Roman"/>
          <w:color w:val="1E1E1E"/>
          <w:sz w:val="24"/>
        </w:rPr>
        <w:t>vấn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nghiêm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kèm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khuyến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ứng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145B439D" w14:textId="77777777" w:rsidR="00F96D51" w:rsidRDefault="00413827">
      <w:pPr>
        <w:keepNext/>
        <w:spacing w:before="200" w:after="80"/>
        <w:outlineLvl w:val="1"/>
      </w:pPr>
      <w:bookmarkStart w:id="74" w:name="_Toc31009072"/>
      <w:r>
        <w:rPr>
          <w:rFonts w:ascii="Times New Roman" w:hAnsi="Times New Roman"/>
          <w:b/>
          <w:color w:val="1F4E79"/>
          <w:sz w:val="26"/>
        </w:rPr>
        <w:lastRenderedPageBreak/>
        <w:t xml:space="preserve">14.4 </w:t>
      </w:r>
      <w:proofErr w:type="spellStart"/>
      <w:r>
        <w:rPr>
          <w:rFonts w:ascii="Times New Roman" w:hAnsi="Times New Roman"/>
          <w:b/>
          <w:color w:val="1F4E79"/>
          <w:sz w:val="26"/>
        </w:rPr>
        <w:t>Thử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nghiệm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chẩn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đoán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trên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4 </w:t>
      </w:r>
      <w:proofErr w:type="spellStart"/>
      <w:r>
        <w:rPr>
          <w:rFonts w:ascii="Times New Roman" w:hAnsi="Times New Roman"/>
          <w:b/>
          <w:color w:val="1F4E79"/>
          <w:sz w:val="26"/>
        </w:rPr>
        <w:t>sản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phẩm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mô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phỏng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(A, B, C, D)</w:t>
      </w:r>
      <w:bookmarkEnd w:id="74"/>
    </w:p>
    <w:p w14:paraId="0C3D8FF1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kịch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4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phỏng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mỗi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gồm</w:t>
      </w:r>
      <w:proofErr w:type="spellEnd"/>
      <w:r>
        <w:rPr>
          <w:rFonts w:ascii="Times New Roman" w:hAnsi="Times New Roman"/>
          <w:color w:val="1E1E1E"/>
          <w:sz w:val="24"/>
        </w:rPr>
        <w:t xml:space="preserve"> 50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>):</w:t>
      </w:r>
    </w:p>
    <w:p w14:paraId="30C7C2FB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•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A: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phỏng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khen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diện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7A8FD406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•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B: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phỏng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chê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nặng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chuyển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gói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7AC5D6E6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•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C: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phỏng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chê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12D224FA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•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D: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phỏng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chê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đắt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đỏ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dịch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hỗ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kém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22E14232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i/>
          <w:color w:val="1E1E1E"/>
          <w:sz w:val="24"/>
        </w:rPr>
        <w:t>Bảng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14.2: </w:t>
      </w:r>
      <w:proofErr w:type="spellStart"/>
      <w:r>
        <w:rPr>
          <w:rFonts w:ascii="Times New Roman" w:hAnsi="Times New Roman"/>
          <w:i/>
          <w:color w:val="1E1E1E"/>
          <w:sz w:val="24"/>
        </w:rPr>
        <w:t>Bảng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tổng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hợp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kết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quả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chẩn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đoán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tự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động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trên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4 </w:t>
      </w:r>
      <w:proofErr w:type="spellStart"/>
      <w:r>
        <w:rPr>
          <w:rFonts w:ascii="Times New Roman" w:hAnsi="Times New Roman"/>
          <w:i/>
          <w:color w:val="1E1E1E"/>
          <w:sz w:val="24"/>
        </w:rPr>
        <w:t>sản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phẩm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mô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phỏng</w:t>
      </w:r>
      <w:proofErr w:type="spellEnd"/>
      <w:r>
        <w:rPr>
          <w:rFonts w:ascii="Times New Roman" w:hAnsi="Times New Roman"/>
          <w:i/>
          <w:color w:val="1E1E1E"/>
          <w:sz w:val="24"/>
        </w:rPr>
        <w:t>:</w:t>
      </w:r>
    </w:p>
    <w:tbl>
      <w:tblPr>
        <w:tblW w:w="0" w:type="auto"/>
        <w:jc w:val="center"/>
        <w:tblBorders>
          <w:top w:val="single" w:sz="6" w:space="0" w:color="C0C0C0"/>
          <w:bottom w:val="single" w:sz="8" w:space="0" w:color="C0C0C0"/>
          <w:insideH w:val="single" w:sz="4" w:space="0" w:color="C0C0C0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1152"/>
        <w:gridCol w:w="1440"/>
        <w:gridCol w:w="1296"/>
        <w:gridCol w:w="1152"/>
        <w:gridCol w:w="1152"/>
        <w:gridCol w:w="2016"/>
        <w:gridCol w:w="2880"/>
      </w:tblGrid>
      <w:tr w:rsidR="00F96D51" w14:paraId="0E006883" w14:textId="77777777">
        <w:trPr>
          <w:jc w:val="center"/>
        </w:trPr>
        <w:tc>
          <w:tcPr>
            <w:tcW w:w="2448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6B5348F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Sản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phẩm</w:t>
            </w:r>
            <w:proofErr w:type="spellEnd"/>
          </w:p>
        </w:tc>
        <w:tc>
          <w:tcPr>
            <w:tcW w:w="1152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0AE14DC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review</w:t>
            </w:r>
          </w:p>
        </w:tc>
        <w:tc>
          <w:tcPr>
            <w:tcW w:w="1440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11631DA2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Sao TB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dự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đoán</w:t>
            </w:r>
            <w:proofErr w:type="spellEnd"/>
          </w:p>
        </w:tc>
        <w:tc>
          <w:tcPr>
            <w:tcW w:w="1296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22747DEF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Sao TB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thật</w:t>
            </w:r>
            <w:proofErr w:type="spellEnd"/>
          </w:p>
        </w:tc>
        <w:tc>
          <w:tcPr>
            <w:tcW w:w="1152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6A10087F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%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Tích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cực</w:t>
            </w:r>
            <w:proofErr w:type="spellEnd"/>
          </w:p>
        </w:tc>
        <w:tc>
          <w:tcPr>
            <w:tcW w:w="1152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0422E5B4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%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Tiêu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cực</w:t>
            </w:r>
            <w:proofErr w:type="spellEnd"/>
          </w:p>
        </w:tc>
        <w:tc>
          <w:tcPr>
            <w:tcW w:w="2016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49D2DDA4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Kết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luận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chất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lượng</w:t>
            </w:r>
            <w:proofErr w:type="spellEnd"/>
          </w:p>
        </w:tc>
        <w:tc>
          <w:tcPr>
            <w:tcW w:w="2880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398DBFB5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Vấn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đề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cốt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lõi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phát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hiện</w:t>
            </w:r>
            <w:proofErr w:type="spellEnd"/>
          </w:p>
        </w:tc>
      </w:tr>
      <w:tr w:rsidR="00F96D51" w14:paraId="489E31B1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61054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Sản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phẩm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A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Khen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toàn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diện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D3CD6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50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39ACF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4.06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</w:p>
        </w:tc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6D276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4.04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DBDA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82%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EBBA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10%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9F484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RẤT TỐT (TÍCH CỰC)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663C4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Không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có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vấn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đề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nổi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cộm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(—)</w:t>
            </w:r>
          </w:p>
        </w:tc>
      </w:tr>
      <w:tr w:rsidR="00F96D51" w14:paraId="2B93A4A9" w14:textId="77777777">
        <w:trPr>
          <w:jc w:val="center"/>
        </w:trPr>
        <w:tc>
          <w:tcPr>
            <w:tcW w:w="244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524D2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Sản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phẩm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B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Chê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giao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hàng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  <w:tc>
          <w:tcPr>
            <w:tcW w:w="11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27E1B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50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CA85A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2.60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</w:p>
        </w:tc>
        <w:tc>
          <w:tcPr>
            <w:tcW w:w="129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356AB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2.52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</w:p>
        </w:tc>
        <w:tc>
          <w:tcPr>
            <w:tcW w:w="11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0AD05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30%</w:t>
            </w:r>
          </w:p>
        </w:tc>
        <w:tc>
          <w:tcPr>
            <w:tcW w:w="11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A7CEC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54%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736FC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KHÔNG TỐT</w:t>
            </w:r>
          </w:p>
        </w:tc>
        <w:tc>
          <w:tcPr>
            <w:tcW w:w="28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545CC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Giá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cả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(33%), Giao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hàng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đóng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gói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(30%),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Chất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lượng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(26%)</w:t>
            </w:r>
          </w:p>
        </w:tc>
      </w:tr>
      <w:tr w:rsidR="00F96D51" w14:paraId="0C6DD919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0C37B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Sản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phẩm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C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Chê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chất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lượng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82897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50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9F9B5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2.58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</w:p>
        </w:tc>
        <w:tc>
          <w:tcPr>
            <w:tcW w:w="129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D47DB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2.40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A71C1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30%</w:t>
            </w:r>
          </w:p>
        </w:tc>
        <w:tc>
          <w:tcPr>
            <w:tcW w:w="11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C0BE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58%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12BBD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KHÔNG TỐT</w:t>
            </w:r>
          </w:p>
        </w:tc>
        <w:tc>
          <w:tcPr>
            <w:tcW w:w="2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7CF05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Chất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lượng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sản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phẩm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(34%),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Độ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bền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hỏng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hóc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(34%)</w:t>
            </w:r>
          </w:p>
        </w:tc>
      </w:tr>
      <w:tr w:rsidR="00F96D51" w14:paraId="5E1259C7" w14:textId="77777777">
        <w:trPr>
          <w:jc w:val="center"/>
        </w:trPr>
        <w:tc>
          <w:tcPr>
            <w:tcW w:w="2448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E453C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Sản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phẩm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D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Chê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giá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dịch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vụ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  <w:tc>
          <w:tcPr>
            <w:tcW w:w="11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2EEA2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50</w:t>
            </w:r>
          </w:p>
        </w:tc>
        <w:tc>
          <w:tcPr>
            <w:tcW w:w="144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97C9E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2.48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</w:p>
        </w:tc>
        <w:tc>
          <w:tcPr>
            <w:tcW w:w="129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E82FA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2.48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</w:p>
        </w:tc>
        <w:tc>
          <w:tcPr>
            <w:tcW w:w="11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398E6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30%</w:t>
            </w:r>
          </w:p>
        </w:tc>
        <w:tc>
          <w:tcPr>
            <w:tcW w:w="115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D6E7F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54%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4C7CB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>KHÔNG TỐT</w:t>
            </w:r>
          </w:p>
        </w:tc>
        <w:tc>
          <w:tcPr>
            <w:tcW w:w="288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17F6C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Dịch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vụ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khách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hàng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(44%),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Giá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cả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không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đáng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tiền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(41%)</w:t>
            </w:r>
          </w:p>
        </w:tc>
      </w:tr>
    </w:tbl>
    <w:p w14:paraId="010B17C4" w14:textId="77777777" w:rsidR="00F96D51" w:rsidRDefault="00F96D51">
      <w:pPr>
        <w:spacing w:before="40" w:after="80"/>
      </w:pPr>
    </w:p>
    <w:p w14:paraId="219B5FF8" w14:textId="77777777" w:rsidR="00F96D51" w:rsidRDefault="00413827">
      <w:pPr>
        <w:spacing w:before="160" w:after="40"/>
        <w:jc w:val="center"/>
      </w:pPr>
      <w:r>
        <w:rPr>
          <w:noProof/>
        </w:rPr>
        <w:drawing>
          <wp:inline distT="0" distB="0" distL="114300" distR="114300" wp14:anchorId="3A8BA884" wp14:editId="1ACCA36D">
            <wp:extent cx="5303520" cy="2953385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53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D758D" w14:textId="77777777" w:rsidR="00F96D51" w:rsidRDefault="00413827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color w:val="1E1E1E"/>
          <w:sz w:val="21"/>
        </w:rPr>
        <w:t>Hình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14.1: </w:t>
      </w:r>
      <w:proofErr w:type="spellStart"/>
      <w:r>
        <w:rPr>
          <w:rFonts w:ascii="Times New Roman" w:hAnsi="Times New Roman"/>
          <w:i/>
          <w:color w:val="1E1E1E"/>
          <w:sz w:val="21"/>
        </w:rPr>
        <w:t>Báo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cáo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chẩn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đoán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chi </w:t>
      </w:r>
      <w:proofErr w:type="spellStart"/>
      <w:r>
        <w:rPr>
          <w:rFonts w:ascii="Times New Roman" w:hAnsi="Times New Roman"/>
          <w:i/>
          <w:color w:val="1E1E1E"/>
          <w:sz w:val="21"/>
        </w:rPr>
        <w:t>tiết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Sản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phẩm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B (</w:t>
      </w:r>
      <w:proofErr w:type="spellStart"/>
      <w:r>
        <w:rPr>
          <w:rFonts w:ascii="Times New Roman" w:hAnsi="Times New Roman"/>
          <w:i/>
          <w:color w:val="1E1E1E"/>
          <w:sz w:val="21"/>
        </w:rPr>
        <w:t>Mô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phỏng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bị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chê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về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giao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hàng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và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đóng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gói</w:t>
      </w:r>
      <w:proofErr w:type="spellEnd"/>
      <w:r>
        <w:rPr>
          <w:rFonts w:ascii="Times New Roman" w:hAnsi="Times New Roman"/>
          <w:i/>
          <w:color w:val="1E1E1E"/>
          <w:sz w:val="21"/>
        </w:rPr>
        <w:t>)</w:t>
      </w:r>
    </w:p>
    <w:p w14:paraId="5F537A00" w14:textId="77777777" w:rsidR="00F96D51" w:rsidRDefault="00413827">
      <w:pPr>
        <w:spacing w:before="160" w:after="40"/>
        <w:jc w:val="center"/>
      </w:pPr>
      <w:r>
        <w:rPr>
          <w:noProof/>
        </w:rPr>
        <w:lastRenderedPageBreak/>
        <w:drawing>
          <wp:inline distT="0" distB="0" distL="114300" distR="114300" wp14:anchorId="37A64D69" wp14:editId="01F4938F">
            <wp:extent cx="5303520" cy="2534920"/>
            <wp:effectExtent l="0" t="0" r="0" b="1016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3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C3701" w14:textId="77777777" w:rsidR="00F96D51" w:rsidRDefault="00413827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color w:val="1E1E1E"/>
          <w:sz w:val="21"/>
        </w:rPr>
        <w:t>Hình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14.2: </w:t>
      </w:r>
      <w:proofErr w:type="spellStart"/>
      <w:r>
        <w:rPr>
          <w:rFonts w:ascii="Times New Roman" w:hAnsi="Times New Roman"/>
          <w:i/>
          <w:color w:val="1E1E1E"/>
          <w:sz w:val="21"/>
        </w:rPr>
        <w:t>Báo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cáo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chẩn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đoán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chi </w:t>
      </w:r>
      <w:proofErr w:type="spellStart"/>
      <w:r>
        <w:rPr>
          <w:rFonts w:ascii="Times New Roman" w:hAnsi="Times New Roman"/>
          <w:i/>
          <w:color w:val="1E1E1E"/>
          <w:sz w:val="21"/>
        </w:rPr>
        <w:t>tiết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Sản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phẩm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C (</w:t>
      </w:r>
      <w:proofErr w:type="spellStart"/>
      <w:r>
        <w:rPr>
          <w:rFonts w:ascii="Times New Roman" w:hAnsi="Times New Roman"/>
          <w:i/>
          <w:color w:val="1E1E1E"/>
          <w:sz w:val="21"/>
        </w:rPr>
        <w:t>Mô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phỏng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bị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chê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về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chất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lượng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sản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phẩm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và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độ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bền</w:t>
      </w:r>
      <w:proofErr w:type="spellEnd"/>
      <w:r>
        <w:rPr>
          <w:rFonts w:ascii="Times New Roman" w:hAnsi="Times New Roman"/>
          <w:i/>
          <w:color w:val="1E1E1E"/>
          <w:sz w:val="21"/>
        </w:rPr>
        <w:t>)</w:t>
      </w:r>
    </w:p>
    <w:p w14:paraId="5856F582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14.2,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14.1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14.2: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!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tuyệt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A: 4.06 vs 4.04;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D: 2.48 vs 2.48).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B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gắn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cờ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Giao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(30%);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C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gắn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cờ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(34%);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D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gắn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cờ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Dịch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(44%)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(41%).</w:t>
      </w:r>
    </w:p>
    <w:p w14:paraId="1B155565" w14:textId="77777777" w:rsidR="00F96D51" w:rsidRDefault="00413827">
      <w:pPr>
        <w:keepNext/>
        <w:spacing w:before="200" w:after="80"/>
        <w:outlineLvl w:val="1"/>
      </w:pPr>
      <w:bookmarkStart w:id="75" w:name="_Toc31009073"/>
      <w:r>
        <w:rPr>
          <w:rFonts w:ascii="Times New Roman" w:hAnsi="Times New Roman"/>
          <w:b/>
          <w:color w:val="1F4E79"/>
          <w:sz w:val="26"/>
        </w:rPr>
        <w:t xml:space="preserve">14.5 Demo </w:t>
      </w:r>
      <w:proofErr w:type="spellStart"/>
      <w:r>
        <w:rPr>
          <w:rFonts w:ascii="Times New Roman" w:hAnsi="Times New Roman"/>
          <w:b/>
          <w:color w:val="1F4E79"/>
          <w:sz w:val="26"/>
        </w:rPr>
        <w:t>chẩn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đoán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sản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phẩm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thực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tế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: Tai </w:t>
      </w:r>
      <w:proofErr w:type="spellStart"/>
      <w:r>
        <w:rPr>
          <w:rFonts w:ascii="Times New Roman" w:hAnsi="Times New Roman"/>
          <w:b/>
          <w:color w:val="1F4E79"/>
          <w:sz w:val="26"/>
        </w:rPr>
        <w:t>nghe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không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dây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XYZ</w:t>
      </w:r>
      <w:bookmarkEnd w:id="75"/>
    </w:p>
    <w:p w14:paraId="1C79BD04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gồm</w:t>
      </w:r>
      <w:proofErr w:type="spellEnd"/>
      <w:r>
        <w:rPr>
          <w:rFonts w:ascii="Times New Roman" w:hAnsi="Times New Roman"/>
          <w:color w:val="1E1E1E"/>
          <w:sz w:val="24"/>
        </w:rPr>
        <w:t xml:space="preserve"> 12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'Tai </w:t>
      </w:r>
      <w:proofErr w:type="spellStart"/>
      <w:r>
        <w:rPr>
          <w:rFonts w:ascii="Times New Roman" w:hAnsi="Times New Roman"/>
          <w:color w:val="1E1E1E"/>
          <w:sz w:val="24"/>
        </w:rPr>
        <w:t>nghe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XYZ'.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14.3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báo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do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ra:</w:t>
      </w:r>
    </w:p>
    <w:p w14:paraId="0554F436" w14:textId="77777777" w:rsidR="00F96D51" w:rsidRDefault="00413827">
      <w:pPr>
        <w:spacing w:before="160" w:after="40"/>
        <w:jc w:val="center"/>
      </w:pPr>
      <w:r>
        <w:rPr>
          <w:noProof/>
        </w:rPr>
        <w:drawing>
          <wp:inline distT="0" distB="0" distL="114300" distR="114300" wp14:anchorId="1ECD8355" wp14:editId="4D341811">
            <wp:extent cx="5303520" cy="2957195"/>
            <wp:effectExtent l="0" t="0" r="0" b="146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57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601C" w14:textId="77777777" w:rsidR="00F96D51" w:rsidRDefault="00413827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color w:val="1E1E1E"/>
          <w:sz w:val="21"/>
        </w:rPr>
        <w:t>Hình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14.3: </w:t>
      </w:r>
      <w:proofErr w:type="spellStart"/>
      <w:r>
        <w:rPr>
          <w:rFonts w:ascii="Times New Roman" w:hAnsi="Times New Roman"/>
          <w:i/>
          <w:color w:val="1E1E1E"/>
          <w:sz w:val="21"/>
        </w:rPr>
        <w:t>Báo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cáo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phân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tích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và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chẩn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đoán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tự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động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cho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sản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phẩm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thực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tế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'Tai </w:t>
      </w:r>
      <w:proofErr w:type="spellStart"/>
      <w:r>
        <w:rPr>
          <w:rFonts w:ascii="Times New Roman" w:hAnsi="Times New Roman"/>
          <w:i/>
          <w:color w:val="1E1E1E"/>
          <w:sz w:val="21"/>
        </w:rPr>
        <w:t>nghe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không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dây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XYZ'</w:t>
      </w:r>
    </w:p>
    <w:p w14:paraId="7958D741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'Tai </w:t>
      </w:r>
      <w:proofErr w:type="spellStart"/>
      <w:r>
        <w:rPr>
          <w:rFonts w:ascii="Times New Roman" w:hAnsi="Times New Roman"/>
          <w:color w:val="1E1E1E"/>
          <w:sz w:val="24"/>
        </w:rPr>
        <w:t>nghe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XYZ':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2.33 /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tin </w:t>
      </w:r>
      <w:proofErr w:type="spellStart"/>
      <w:r>
        <w:rPr>
          <w:rFonts w:ascii="Times New Roman" w:hAnsi="Times New Roman"/>
          <w:color w:val="1E1E1E"/>
          <w:sz w:val="24"/>
        </w:rPr>
        <w:t>cậy</w:t>
      </w:r>
      <w:proofErr w:type="spellEnd"/>
      <w:r>
        <w:rPr>
          <w:rFonts w:ascii="Times New Roman" w:hAnsi="Times New Roman"/>
          <w:color w:val="1E1E1E"/>
          <w:sz w:val="24"/>
        </w:rPr>
        <w:t xml:space="preserve"> 95%: 1.67 - 3.17). </w:t>
      </w:r>
      <w:proofErr w:type="spellStart"/>
      <w:r>
        <w:rPr>
          <w:rFonts w:ascii="Times New Roman" w:hAnsi="Times New Roman"/>
          <w:color w:val="1E1E1E"/>
          <w:sz w:val="24"/>
        </w:rPr>
        <w:t>Tỷ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67% (8/12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),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lastRenderedPageBreak/>
        <w:t>chiếm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 25%.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: 'SẢN PHẨM KHÔNG TỐT'. </w:t>
      </w:r>
      <w:proofErr w:type="spellStart"/>
      <w:r>
        <w:rPr>
          <w:rFonts w:ascii="Times New Roman" w:hAnsi="Times New Roman"/>
          <w:color w:val="1E1E1E"/>
          <w:sz w:val="24"/>
        </w:rPr>
        <w:t>Nguyên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cốt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lõi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bóc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gồm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Dịch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hỗ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đổi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trả</w:t>
      </w:r>
      <w:proofErr w:type="spellEnd"/>
      <w:r>
        <w:rPr>
          <w:rFonts w:ascii="Times New Roman" w:hAnsi="Times New Roman"/>
          <w:color w:val="1E1E1E"/>
          <w:sz w:val="24"/>
        </w:rPr>
        <w:t xml:space="preserve">, pin </w:t>
      </w:r>
      <w:proofErr w:type="spellStart"/>
      <w:r>
        <w:rPr>
          <w:rFonts w:ascii="Times New Roman" w:hAnsi="Times New Roman"/>
          <w:color w:val="1E1E1E"/>
          <w:sz w:val="24"/>
        </w:rPr>
        <w:t>tụt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bluetooth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6046C495" w14:textId="77777777" w:rsidR="00F96D51" w:rsidRDefault="00413827">
      <w:pPr>
        <w:keepNext/>
        <w:spacing w:before="200" w:after="80"/>
        <w:outlineLvl w:val="1"/>
      </w:pPr>
      <w:bookmarkStart w:id="76" w:name="_Toc31009074"/>
      <w:r>
        <w:rPr>
          <w:rFonts w:ascii="Times New Roman" w:hAnsi="Times New Roman"/>
          <w:b/>
          <w:color w:val="1F4E79"/>
          <w:sz w:val="26"/>
        </w:rPr>
        <w:t xml:space="preserve">14.6 </w:t>
      </w:r>
      <w:proofErr w:type="spellStart"/>
      <w:r>
        <w:rPr>
          <w:rFonts w:ascii="Times New Roman" w:hAnsi="Times New Roman"/>
          <w:b/>
          <w:color w:val="1F4E79"/>
          <w:sz w:val="26"/>
        </w:rPr>
        <w:t>Kiểm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chứng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khoa </w:t>
      </w:r>
      <w:proofErr w:type="spellStart"/>
      <w:r>
        <w:rPr>
          <w:rFonts w:ascii="Times New Roman" w:hAnsi="Times New Roman"/>
          <w:b/>
          <w:color w:val="1F4E79"/>
          <w:sz w:val="26"/>
        </w:rPr>
        <w:t>học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về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độ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tin </w:t>
      </w:r>
      <w:proofErr w:type="spellStart"/>
      <w:r>
        <w:rPr>
          <w:rFonts w:ascii="Times New Roman" w:hAnsi="Times New Roman"/>
          <w:b/>
          <w:color w:val="1F4E79"/>
          <w:sz w:val="26"/>
        </w:rPr>
        <w:t>cậy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trên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500 </w:t>
      </w:r>
      <w:proofErr w:type="spellStart"/>
      <w:r>
        <w:rPr>
          <w:rFonts w:ascii="Times New Roman" w:hAnsi="Times New Roman"/>
          <w:b/>
          <w:color w:val="1F4E79"/>
          <w:sz w:val="26"/>
        </w:rPr>
        <w:t>sản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phẩm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mô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phỏng</w:t>
      </w:r>
      <w:bookmarkEnd w:id="76"/>
      <w:proofErr w:type="spellEnd"/>
    </w:p>
    <w:p w14:paraId="15F07E98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khoa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quát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kê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phỏng</w:t>
      </w:r>
      <w:proofErr w:type="spellEnd"/>
      <w:r>
        <w:rPr>
          <w:rFonts w:ascii="Times New Roman" w:hAnsi="Times New Roman"/>
          <w:color w:val="1E1E1E"/>
          <w:sz w:val="24"/>
        </w:rPr>
        <w:t xml:space="preserve"> 500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mỗi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gồm</w:t>
      </w:r>
      <w:proofErr w:type="spellEnd"/>
      <w:r>
        <w:rPr>
          <w:rFonts w:ascii="Times New Roman" w:hAnsi="Times New Roman"/>
          <w:color w:val="1E1E1E"/>
          <w:sz w:val="24"/>
        </w:rPr>
        <w:t xml:space="preserve"> 50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test, </w:t>
      </w:r>
      <w:proofErr w:type="spellStart"/>
      <w:r>
        <w:rPr>
          <w:rFonts w:ascii="Times New Roman" w:hAnsi="Times New Roman"/>
          <w:color w:val="1E1E1E"/>
          <w:sz w:val="24"/>
        </w:rPr>
        <w:t>tổng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25,000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).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14.4 </w:t>
      </w:r>
      <w:proofErr w:type="spellStart"/>
      <w:r>
        <w:rPr>
          <w:rFonts w:ascii="Times New Roman" w:hAnsi="Times New Roman"/>
          <w:color w:val="1E1E1E"/>
          <w:sz w:val="24"/>
        </w:rPr>
        <w:t>biểu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diễn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giữa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do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4635475D" w14:textId="77777777" w:rsidR="00F96D51" w:rsidRDefault="00413827">
      <w:pPr>
        <w:spacing w:before="160" w:after="40"/>
        <w:jc w:val="center"/>
      </w:pPr>
      <w:r>
        <w:rPr>
          <w:noProof/>
        </w:rPr>
        <w:drawing>
          <wp:inline distT="0" distB="0" distL="114300" distR="114300" wp14:anchorId="628C19E4" wp14:editId="33CA383D">
            <wp:extent cx="5303520" cy="481203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81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92D4" w14:textId="77777777" w:rsidR="00F96D51" w:rsidRDefault="00413827">
      <w:pPr>
        <w:spacing w:before="40" w:after="160"/>
        <w:jc w:val="center"/>
      </w:pPr>
      <w:proofErr w:type="spellStart"/>
      <w:r>
        <w:rPr>
          <w:rFonts w:ascii="Times New Roman" w:hAnsi="Times New Roman"/>
          <w:i/>
          <w:color w:val="1E1E1E"/>
          <w:sz w:val="21"/>
        </w:rPr>
        <w:t>Hình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14.4: </w:t>
      </w:r>
      <w:proofErr w:type="spellStart"/>
      <w:r>
        <w:rPr>
          <w:rFonts w:ascii="Times New Roman" w:hAnsi="Times New Roman"/>
          <w:i/>
          <w:color w:val="1E1E1E"/>
          <w:sz w:val="21"/>
        </w:rPr>
        <w:t>Đồ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thị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tương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quan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giữa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điểm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sao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trung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bình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thực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tế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và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dự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đoán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trên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500 </w:t>
      </w:r>
      <w:proofErr w:type="spellStart"/>
      <w:r>
        <w:rPr>
          <w:rFonts w:ascii="Times New Roman" w:hAnsi="Times New Roman"/>
          <w:i/>
          <w:color w:val="1E1E1E"/>
          <w:sz w:val="21"/>
        </w:rPr>
        <w:t>sản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phẩm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mô</w:t>
      </w:r>
      <w:proofErr w:type="spellEnd"/>
      <w:r>
        <w:rPr>
          <w:rFonts w:ascii="Times New Roman" w:hAnsi="Times New Roman"/>
          <w:i/>
          <w:color w:val="1E1E1E"/>
          <w:sz w:val="21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1"/>
        </w:rPr>
        <w:t>phỏng</w:t>
      </w:r>
      <w:proofErr w:type="spellEnd"/>
    </w:p>
    <w:p w14:paraId="5BB092E6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khoa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500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20007120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1. Sai </w:t>
      </w:r>
      <w:proofErr w:type="spellStart"/>
      <w:r>
        <w:rPr>
          <w:rFonts w:ascii="Times New Roman" w:hAnsi="Times New Roman"/>
          <w:b/>
          <w:color w:val="1E1E1E"/>
          <w:sz w:val="24"/>
        </w:rPr>
        <w:t>số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MAE </w:t>
      </w:r>
      <w:proofErr w:type="spellStart"/>
      <w:r>
        <w:rPr>
          <w:rFonts w:ascii="Times New Roman" w:hAnsi="Times New Roman"/>
          <w:b/>
          <w:color w:val="1E1E1E"/>
          <w:sz w:val="24"/>
        </w:rPr>
        <w:t>cấp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sản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phẩm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siêu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nhỏ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(0.178 </w:t>
      </w:r>
      <w:proofErr w:type="spellStart"/>
      <w:r>
        <w:rPr>
          <w:rFonts w:ascii="Times New Roman" w:hAnsi="Times New Roman"/>
          <w:b/>
          <w:color w:val="1E1E1E"/>
          <w:sz w:val="24"/>
        </w:rPr>
        <w:t>sao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): </w:t>
      </w:r>
      <w:r>
        <w:rPr>
          <w:rFonts w:ascii="Times New Roman" w:hAnsi="Times New Roman"/>
          <w:color w:val="1E1E1E"/>
          <w:sz w:val="24"/>
        </w:rPr>
        <w:t xml:space="preserve">Sai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Tuyệt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cấp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MAE = 0.178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!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nhỏ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bé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chứng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cấp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nhau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4C009DDC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2. </w:t>
      </w:r>
      <w:proofErr w:type="spellStart"/>
      <w:r>
        <w:rPr>
          <w:rFonts w:ascii="Times New Roman" w:hAnsi="Times New Roman"/>
          <w:b/>
          <w:color w:val="1E1E1E"/>
          <w:sz w:val="24"/>
        </w:rPr>
        <w:t>Không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có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thiên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lệch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hệ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thống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(Bias = +0.046):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Bias = +0.046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gần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0).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khen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chê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4EB4D477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3. </w:t>
      </w:r>
      <w:proofErr w:type="spellStart"/>
      <w:r>
        <w:rPr>
          <w:rFonts w:ascii="Times New Roman" w:hAnsi="Times New Roman"/>
          <w:b/>
          <w:color w:val="1E1E1E"/>
          <w:sz w:val="24"/>
        </w:rPr>
        <w:t>Tương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quan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Pearson </w:t>
      </w:r>
      <w:proofErr w:type="spellStart"/>
      <w:r>
        <w:rPr>
          <w:rFonts w:ascii="Times New Roman" w:hAnsi="Times New Roman"/>
          <w:b/>
          <w:color w:val="1E1E1E"/>
          <w:sz w:val="24"/>
        </w:rPr>
        <w:t>đạt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r = 0.978: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tuyến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Pearson </w:t>
      </w:r>
      <w:proofErr w:type="spellStart"/>
      <w:r>
        <w:rPr>
          <w:rFonts w:ascii="Times New Roman" w:hAnsi="Times New Roman"/>
          <w:color w:val="1E1E1E"/>
          <w:sz w:val="24"/>
        </w:rPr>
        <w:t>giữa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r = 0.978 (</w:t>
      </w:r>
      <w:proofErr w:type="spellStart"/>
      <w:r>
        <w:rPr>
          <w:rFonts w:ascii="Times New Roman" w:hAnsi="Times New Roman"/>
          <w:color w:val="1E1E1E"/>
          <w:sz w:val="24"/>
        </w:rPr>
        <w:t>gần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1.0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tưởng</w:t>
      </w:r>
      <w:proofErr w:type="spellEnd"/>
      <w:r>
        <w:rPr>
          <w:rFonts w:ascii="Times New Roman" w:hAnsi="Times New Roman"/>
          <w:color w:val="1E1E1E"/>
          <w:sz w:val="24"/>
        </w:rPr>
        <w:t xml:space="preserve">)!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r>
        <w:rPr>
          <w:rFonts w:ascii="Times New Roman" w:hAnsi="Times New Roman"/>
          <w:color w:val="1E1E1E"/>
          <w:sz w:val="24"/>
        </w:rPr>
        <w:lastRenderedPageBreak/>
        <w:t xml:space="preserve">R^2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95%, </w:t>
      </w:r>
      <w:proofErr w:type="spellStart"/>
      <w:r>
        <w:rPr>
          <w:rFonts w:ascii="Times New Roman" w:hAnsi="Times New Roman"/>
          <w:color w:val="1E1E1E"/>
          <w:sz w:val="24"/>
        </w:rPr>
        <w:t>chứng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nắm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bắt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xu </w:t>
      </w:r>
      <w:proofErr w:type="spellStart"/>
      <w:r>
        <w:rPr>
          <w:rFonts w:ascii="Times New Roman" w:hAnsi="Times New Roman"/>
          <w:color w:val="1E1E1E"/>
          <w:sz w:val="24"/>
        </w:rPr>
        <w:t>hướng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0A47C761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4. </w:t>
      </w:r>
      <w:proofErr w:type="spellStart"/>
      <w:r>
        <w:rPr>
          <w:rFonts w:ascii="Times New Roman" w:hAnsi="Times New Roman"/>
          <w:b/>
          <w:color w:val="1E1E1E"/>
          <w:sz w:val="24"/>
        </w:rPr>
        <w:t>Độ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chính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xác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quyết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định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kinh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doanh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đạt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95.4% - 99.7%: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Tốt</w:t>
      </w:r>
      <w:proofErr w:type="spellEnd"/>
      <w:r>
        <w:rPr>
          <w:rFonts w:ascii="Times New Roman" w:hAnsi="Times New Roman"/>
          <w:color w:val="1E1E1E"/>
          <w:sz w:val="24"/>
        </w:rPr>
        <w:t xml:space="preserve"> /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95.4%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500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;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99.7%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292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ngưỡng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3.0 </w:t>
      </w:r>
      <w:proofErr w:type="spellStart"/>
      <w:r>
        <w:rPr>
          <w:rFonts w:ascii="Times New Roman" w:hAnsi="Times New Roman"/>
          <w:color w:val="1E1E1E"/>
          <w:sz w:val="24"/>
        </w:rPr>
        <w:t>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0.5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7EB88829" w14:textId="77777777" w:rsidR="00F96D51" w:rsidRDefault="00413827">
      <w:pPr>
        <w:keepNext/>
        <w:spacing w:before="200" w:after="80"/>
        <w:outlineLvl w:val="1"/>
      </w:pPr>
      <w:bookmarkStart w:id="77" w:name="_Toc31009075"/>
      <w:r>
        <w:rPr>
          <w:rFonts w:ascii="Times New Roman" w:hAnsi="Times New Roman"/>
          <w:b/>
          <w:color w:val="1F4E79"/>
          <w:sz w:val="26"/>
        </w:rPr>
        <w:t xml:space="preserve">14.7 </w:t>
      </w:r>
      <w:proofErr w:type="spellStart"/>
      <w:r>
        <w:rPr>
          <w:rFonts w:ascii="Times New Roman" w:hAnsi="Times New Roman"/>
          <w:b/>
          <w:color w:val="1F4E79"/>
          <w:sz w:val="26"/>
        </w:rPr>
        <w:t>Kiểm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chứng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độ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nhạy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của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từ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điển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khía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cạnh</w:t>
      </w:r>
      <w:bookmarkEnd w:id="77"/>
      <w:proofErr w:type="spellEnd"/>
    </w:p>
    <w:p w14:paraId="084C8861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Bên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9 </w:t>
      </w:r>
      <w:proofErr w:type="spellStart"/>
      <w:r>
        <w:rPr>
          <w:rFonts w:ascii="Times New Roman" w:hAnsi="Times New Roman"/>
          <w:color w:val="1E1E1E"/>
          <w:sz w:val="24"/>
        </w:rPr>
        <w:t>khía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gồm</w:t>
      </w:r>
      <w:proofErr w:type="spellEnd"/>
      <w:r>
        <w:rPr>
          <w:rFonts w:ascii="Times New Roman" w:hAnsi="Times New Roman"/>
          <w:color w:val="1E1E1E"/>
          <w:sz w:val="24"/>
        </w:rPr>
        <w:t xml:space="preserve"> 3,000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(1-2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chiếu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3,000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(4-5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).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Bảng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14.3:</w:t>
      </w:r>
    </w:p>
    <w:p w14:paraId="7B18B1E6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i/>
          <w:color w:val="1E1E1E"/>
          <w:sz w:val="24"/>
        </w:rPr>
        <w:t>Bảng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14.3: So </w:t>
      </w:r>
      <w:proofErr w:type="spellStart"/>
      <w:r>
        <w:rPr>
          <w:rFonts w:ascii="Times New Roman" w:hAnsi="Times New Roman"/>
          <w:i/>
          <w:color w:val="1E1E1E"/>
          <w:sz w:val="24"/>
        </w:rPr>
        <w:t>sánh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tỷ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lệ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gắn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cờ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phàn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nàn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giữa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nhóm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nhận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xét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1-2 </w:t>
      </w:r>
      <w:proofErr w:type="spellStart"/>
      <w:r>
        <w:rPr>
          <w:rFonts w:ascii="Times New Roman" w:hAnsi="Times New Roman"/>
          <w:i/>
          <w:color w:val="1E1E1E"/>
          <w:sz w:val="24"/>
        </w:rPr>
        <w:t>sao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i/>
          <w:color w:val="1E1E1E"/>
          <w:sz w:val="24"/>
        </w:rPr>
        <w:t>và</w:t>
      </w:r>
      <w:proofErr w:type="spellEnd"/>
      <w:r>
        <w:rPr>
          <w:rFonts w:ascii="Times New Roman" w:hAnsi="Times New Roman"/>
          <w:i/>
          <w:color w:val="1E1E1E"/>
          <w:sz w:val="24"/>
        </w:rPr>
        <w:t xml:space="preserve"> 4-5 </w:t>
      </w:r>
      <w:proofErr w:type="spellStart"/>
      <w:r>
        <w:rPr>
          <w:rFonts w:ascii="Times New Roman" w:hAnsi="Times New Roman"/>
          <w:i/>
          <w:color w:val="1E1E1E"/>
          <w:sz w:val="24"/>
        </w:rPr>
        <w:t>sao</w:t>
      </w:r>
      <w:proofErr w:type="spellEnd"/>
      <w:r>
        <w:rPr>
          <w:rFonts w:ascii="Times New Roman" w:hAnsi="Times New Roman"/>
          <w:i/>
          <w:color w:val="1E1E1E"/>
          <w:sz w:val="24"/>
        </w:rPr>
        <w:t>:</w:t>
      </w:r>
    </w:p>
    <w:tbl>
      <w:tblPr>
        <w:tblW w:w="0" w:type="auto"/>
        <w:jc w:val="center"/>
        <w:tblBorders>
          <w:top w:val="single" w:sz="6" w:space="0" w:color="C0C0C0"/>
          <w:bottom w:val="single" w:sz="8" w:space="0" w:color="C0C0C0"/>
          <w:insideH w:val="single" w:sz="4" w:space="0" w:color="C0C0C0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160"/>
        <w:gridCol w:w="2160"/>
        <w:gridCol w:w="2016"/>
        <w:gridCol w:w="2304"/>
      </w:tblGrid>
      <w:tr w:rsidR="00F96D51" w14:paraId="3B3B5222" w14:textId="77777777">
        <w:trPr>
          <w:jc w:val="center"/>
        </w:trPr>
        <w:tc>
          <w:tcPr>
            <w:tcW w:w="2592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D6DBB63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Khía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cạnh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sản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phẩm</w:t>
            </w:r>
            <w:proofErr w:type="spellEnd"/>
          </w:p>
        </w:tc>
        <w:tc>
          <w:tcPr>
            <w:tcW w:w="2160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75BAC876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% Review 1-2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sao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bị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gắn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cờ</w:t>
            </w:r>
            <w:proofErr w:type="spellEnd"/>
          </w:p>
        </w:tc>
        <w:tc>
          <w:tcPr>
            <w:tcW w:w="2160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19A94EAE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% Review 4-5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sao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bị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gắn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cờ</w:t>
            </w:r>
            <w:proofErr w:type="spellEnd"/>
          </w:p>
        </w:tc>
        <w:tc>
          <w:tcPr>
            <w:tcW w:w="2016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0F3C2DC6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Hệ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số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chênh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lệch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Lần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>)</w:t>
            </w:r>
          </w:p>
        </w:tc>
        <w:tc>
          <w:tcPr>
            <w:tcW w:w="2304" w:type="dxa"/>
            <w:shd w:val="clear" w:color="auto" w:fill="1F4E79"/>
            <w:tcMar>
              <w:top w:w="120" w:type="dxa"/>
              <w:left w:w="130" w:type="dxa"/>
              <w:bottom w:w="120" w:type="dxa"/>
              <w:right w:w="130" w:type="dxa"/>
            </w:tcMar>
          </w:tcPr>
          <w:p w14:paraId="12B4C020" w14:textId="77777777" w:rsidR="00F96D51" w:rsidRDefault="00413827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Đánh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giá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độ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1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1"/>
              </w:rPr>
              <w:t>nhạy</w:t>
            </w:r>
            <w:proofErr w:type="spellEnd"/>
          </w:p>
        </w:tc>
      </w:tr>
      <w:tr w:rsidR="00F96D51" w14:paraId="3A464938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AB944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1.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Giá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cả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không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đáng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tiền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25A85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16.5%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75AAF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1.5%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ED885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Gấp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11.0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lần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54433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Độ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nhạy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cực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cao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lời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chê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giá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tập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trung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ở 1-2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</w:p>
        </w:tc>
      </w:tr>
      <w:tr w:rsidR="00F96D51" w14:paraId="1C29428A" w14:textId="77777777">
        <w:trPr>
          <w:jc w:val="center"/>
        </w:trPr>
        <w:tc>
          <w:tcPr>
            <w:tcW w:w="25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3CA60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2.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Hoạt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động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kém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không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dùng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được</w:t>
            </w:r>
            <w:proofErr w:type="spellEnd"/>
          </w:p>
        </w:tc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7A755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5.7%</w:t>
            </w:r>
          </w:p>
        </w:tc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B3548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0.5%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7D6FC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Gấp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11.4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lần</w:t>
            </w:r>
            <w:proofErr w:type="spellEnd"/>
          </w:p>
        </w:tc>
        <w:tc>
          <w:tcPr>
            <w:tcW w:w="230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F547E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Đặc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trưng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tuyệt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đối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chỉ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xuất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hiện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ở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bài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chê</w:t>
            </w:r>
            <w:proofErr w:type="spellEnd"/>
          </w:p>
        </w:tc>
      </w:tr>
      <w:tr w:rsidR="00F96D51" w14:paraId="5844149A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A56A9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3.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Kích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cỡ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vừa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vặn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B89E1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2.6%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55993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0.3%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A3844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Gấp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8.7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lần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D56B4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Độ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nhạy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rất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cao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lời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phàn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nàn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size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tập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trung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ở 1-2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</w:p>
        </w:tc>
      </w:tr>
      <w:tr w:rsidR="00F96D51" w14:paraId="32C56DF6" w14:textId="77777777">
        <w:trPr>
          <w:jc w:val="center"/>
        </w:trPr>
        <w:tc>
          <w:tcPr>
            <w:tcW w:w="25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73049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4.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Dịch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vụ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khách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hàng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đổi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trả</w:t>
            </w:r>
            <w:proofErr w:type="spellEnd"/>
          </w:p>
        </w:tc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44047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7.6%</w:t>
            </w:r>
          </w:p>
        </w:tc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C2E0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0.9%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AF879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Gấp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8.4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lần</w:t>
            </w:r>
            <w:proofErr w:type="spellEnd"/>
          </w:p>
        </w:tc>
        <w:tc>
          <w:tcPr>
            <w:tcW w:w="230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AFF6A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Độ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nhạy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rất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cao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bức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xúc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dịch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vụ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tập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trung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ở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bài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chê</w:t>
            </w:r>
            <w:proofErr w:type="spellEnd"/>
          </w:p>
        </w:tc>
      </w:tr>
      <w:tr w:rsidR="00F96D51" w14:paraId="45698BF2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831EF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5.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Chất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lượng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sản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phẩm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0872C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12.4%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E8BA9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1.7%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0A2B7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Gấp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7.3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lần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F3BE4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Độ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nhạy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cao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chê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chất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lượng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kém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tập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trung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ở 1-2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</w:p>
        </w:tc>
      </w:tr>
      <w:tr w:rsidR="00F96D51" w14:paraId="4680C644" w14:textId="77777777">
        <w:trPr>
          <w:jc w:val="center"/>
        </w:trPr>
        <w:tc>
          <w:tcPr>
            <w:tcW w:w="25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A8EE3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6.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Độ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bền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/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hỏng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hóc</w:t>
            </w:r>
            <w:proofErr w:type="spellEnd"/>
          </w:p>
        </w:tc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8A1B5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6.9%</w:t>
            </w:r>
          </w:p>
        </w:tc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97B7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1.0%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8FDBA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Gấp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6.9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lần</w:t>
            </w:r>
            <w:proofErr w:type="spellEnd"/>
          </w:p>
        </w:tc>
        <w:tc>
          <w:tcPr>
            <w:tcW w:w="230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AB5E4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Độ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nhạy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cao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hỏng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hóc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linh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kiện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tập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trung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ở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bài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chê</w:t>
            </w:r>
            <w:proofErr w:type="spellEnd"/>
          </w:p>
        </w:tc>
      </w:tr>
      <w:tr w:rsidR="00F96D51" w14:paraId="7D7E472D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301C2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7.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Trải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nghiệm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nội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dung (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Sách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Phim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>)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74E44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22.2%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23190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3.7%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43741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Gấp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6.0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lần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89F91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Độ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nhạy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cao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chê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nội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dung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dở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tập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trung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ở 1-2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</w:p>
        </w:tc>
      </w:tr>
      <w:tr w:rsidR="00F96D51" w14:paraId="6F798E21" w14:textId="77777777">
        <w:trPr>
          <w:jc w:val="center"/>
        </w:trPr>
        <w:tc>
          <w:tcPr>
            <w:tcW w:w="2592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D90D1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8. Giao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hàng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&amp;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đóng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gói</w:t>
            </w:r>
            <w:proofErr w:type="spellEnd"/>
          </w:p>
        </w:tc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98B5A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3.1%</w:t>
            </w:r>
          </w:p>
        </w:tc>
        <w:tc>
          <w:tcPr>
            <w:tcW w:w="2160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3C50E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0.5%</w:t>
            </w:r>
          </w:p>
        </w:tc>
        <w:tc>
          <w:tcPr>
            <w:tcW w:w="2016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B56E4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Gấp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6.2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lần</w:t>
            </w:r>
            <w:proofErr w:type="spellEnd"/>
          </w:p>
        </w:tc>
        <w:tc>
          <w:tcPr>
            <w:tcW w:w="2304" w:type="dxa"/>
            <w:shd w:val="clear" w:color="auto" w:fill="F7F9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15A80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Độ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nhạy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cao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phàn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nàn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giao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hàng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chậm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tập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trung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ở 1-2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</w:p>
        </w:tc>
      </w:tr>
      <w:tr w:rsidR="00F96D51" w14:paraId="6F7D0F9C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E7995" w14:textId="77777777" w:rsidR="00F96D51" w:rsidRDefault="00413827">
            <w:r>
              <w:rPr>
                <w:rFonts w:ascii="Times New Roman" w:hAnsi="Times New Roman"/>
                <w:color w:val="1E1E1E"/>
                <w:sz w:val="20"/>
              </w:rPr>
              <w:t xml:space="preserve">9.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Không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đúng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mô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tả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B0AB1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4.6%</w:t>
            </w:r>
          </w:p>
        </w:tc>
        <w:tc>
          <w:tcPr>
            <w:tcW w:w="21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5FFAB" w14:textId="77777777" w:rsidR="00F96D51" w:rsidRDefault="00413827">
            <w:pPr>
              <w:jc w:val="center"/>
            </w:pPr>
            <w:r>
              <w:rPr>
                <w:rFonts w:ascii="Times New Roman" w:hAnsi="Times New Roman"/>
                <w:color w:val="1E1E1E"/>
                <w:sz w:val="20"/>
              </w:rPr>
              <w:t>1.1%</w:t>
            </w:r>
          </w:p>
        </w:tc>
        <w:tc>
          <w:tcPr>
            <w:tcW w:w="201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E1504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Gấp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4.2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lần</w:t>
            </w:r>
            <w:proofErr w:type="spellEnd"/>
          </w:p>
        </w:tc>
        <w:tc>
          <w:tcPr>
            <w:tcW w:w="2304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928BF" w14:textId="77777777" w:rsidR="00F96D51" w:rsidRDefault="00413827"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Độ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nhạy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tốt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khiếu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nại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mô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tả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sai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lệch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tập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trung</w:t>
            </w:r>
            <w:proofErr w:type="spellEnd"/>
            <w:r>
              <w:rPr>
                <w:rFonts w:ascii="Times New Roman" w:hAnsi="Times New Roman"/>
                <w:color w:val="1E1E1E"/>
                <w:sz w:val="20"/>
              </w:rPr>
              <w:t xml:space="preserve"> ở </w:t>
            </w:r>
            <w:r>
              <w:rPr>
                <w:rFonts w:ascii="Times New Roman" w:hAnsi="Times New Roman"/>
                <w:color w:val="1E1E1E"/>
                <w:sz w:val="20"/>
              </w:rPr>
              <w:lastRenderedPageBreak/>
              <w:t xml:space="preserve">1-2 </w:t>
            </w:r>
            <w:proofErr w:type="spellStart"/>
            <w:r>
              <w:rPr>
                <w:rFonts w:ascii="Times New Roman" w:hAnsi="Times New Roman"/>
                <w:color w:val="1E1E1E"/>
                <w:sz w:val="20"/>
              </w:rPr>
              <w:t>sao</w:t>
            </w:r>
            <w:proofErr w:type="spellEnd"/>
          </w:p>
        </w:tc>
      </w:tr>
    </w:tbl>
    <w:p w14:paraId="2BCCC6EA" w14:textId="77777777" w:rsidR="00F96D51" w:rsidRDefault="00F96D51">
      <w:pPr>
        <w:spacing w:before="40" w:after="80"/>
      </w:pPr>
    </w:p>
    <w:p w14:paraId="69F7C091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14.3: </w:t>
      </w:r>
      <w:proofErr w:type="spellStart"/>
      <w:r>
        <w:rPr>
          <w:rFonts w:ascii="Times New Roman" w:hAnsi="Times New Roman"/>
          <w:color w:val="1E1E1E"/>
          <w:sz w:val="24"/>
        </w:rPr>
        <w:t>Tất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9 </w:t>
      </w:r>
      <w:proofErr w:type="spellStart"/>
      <w:r>
        <w:rPr>
          <w:rFonts w:ascii="Times New Roman" w:hAnsi="Times New Roman"/>
          <w:color w:val="1E1E1E"/>
          <w:sz w:val="24"/>
        </w:rPr>
        <w:t>khía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tỷ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chê</w:t>
      </w:r>
      <w:proofErr w:type="spellEnd"/>
      <w:r>
        <w:rPr>
          <w:rFonts w:ascii="Times New Roman" w:hAnsi="Times New Roman"/>
          <w:color w:val="1E1E1E"/>
          <w:sz w:val="24"/>
        </w:rPr>
        <w:t xml:space="preserve"> (1-2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cao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4.2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11.4 </w:t>
      </w:r>
      <w:proofErr w:type="spellStart"/>
      <w:r>
        <w:rPr>
          <w:rFonts w:ascii="Times New Roman" w:hAnsi="Times New Roman"/>
          <w:color w:val="1E1E1E"/>
          <w:sz w:val="24"/>
        </w:rPr>
        <w:t>lần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so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khen</w:t>
      </w:r>
      <w:proofErr w:type="spellEnd"/>
      <w:r>
        <w:rPr>
          <w:rFonts w:ascii="Times New Roman" w:hAnsi="Times New Roman"/>
          <w:color w:val="1E1E1E"/>
          <w:sz w:val="24"/>
        </w:rPr>
        <w:t xml:space="preserve"> (4-5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). </w:t>
      </w:r>
      <w:proofErr w:type="spellStart"/>
      <w:r>
        <w:rPr>
          <w:rFonts w:ascii="Times New Roman" w:hAnsi="Times New Roman"/>
          <w:color w:val="1E1E1E"/>
          <w:sz w:val="24"/>
        </w:rPr>
        <w:t>Điều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Regex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P_{neg} &gt;= 0.50 </w:t>
      </w:r>
      <w:proofErr w:type="spellStart"/>
      <w:r>
        <w:rPr>
          <w:rFonts w:ascii="Times New Roman" w:hAnsi="Times New Roman"/>
          <w:color w:val="1E1E1E"/>
          <w:sz w:val="24"/>
        </w:rPr>
        <w:t>hoạt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ổn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giữa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khen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cạnh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60A37867" w14:textId="77777777" w:rsidR="00F96D51" w:rsidRDefault="00413827">
      <w:pPr>
        <w:keepNext/>
        <w:spacing w:before="200" w:after="80"/>
        <w:outlineLvl w:val="1"/>
      </w:pPr>
      <w:bookmarkStart w:id="78" w:name="_Toc31009076"/>
      <w:r>
        <w:rPr>
          <w:rFonts w:ascii="Times New Roman" w:hAnsi="Times New Roman"/>
          <w:b/>
          <w:color w:val="1F4E79"/>
          <w:sz w:val="26"/>
        </w:rPr>
        <w:t xml:space="preserve">14.8 </w:t>
      </w:r>
      <w:proofErr w:type="spellStart"/>
      <w:r>
        <w:rPr>
          <w:rFonts w:ascii="Times New Roman" w:hAnsi="Times New Roman"/>
          <w:b/>
          <w:color w:val="1F4E79"/>
          <w:sz w:val="26"/>
        </w:rPr>
        <w:t>Một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số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hạn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chế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của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phương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pháp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chẩn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đoán</w:t>
      </w:r>
      <w:bookmarkEnd w:id="78"/>
      <w:proofErr w:type="spellEnd"/>
    </w:p>
    <w:p w14:paraId="7A4EFFAD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Mặc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những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phương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tồn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thứ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phương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Regex </w:t>
      </w:r>
      <w:proofErr w:type="spellStart"/>
      <w:r>
        <w:rPr>
          <w:rFonts w:ascii="Times New Roman" w:hAnsi="Times New Roman"/>
          <w:color w:val="1E1E1E"/>
          <w:sz w:val="24"/>
        </w:rPr>
        <w:t>cố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lóng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trẻ</w:t>
      </w:r>
      <w:proofErr w:type="spellEnd"/>
      <w:r>
        <w:rPr>
          <w:rFonts w:ascii="Times New Roman" w:hAnsi="Times New Roman"/>
          <w:color w:val="1E1E1E"/>
          <w:sz w:val="24"/>
        </w:rPr>
        <w:t xml:space="preserve">; </w:t>
      </w:r>
      <w:proofErr w:type="spellStart"/>
      <w:r>
        <w:rPr>
          <w:rFonts w:ascii="Times New Roman" w:hAnsi="Times New Roman"/>
          <w:color w:val="1E1E1E"/>
          <w:sz w:val="24"/>
        </w:rPr>
        <w:t>thứ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hai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dưới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10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), 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tin </w:t>
      </w:r>
      <w:proofErr w:type="spellStart"/>
      <w:r>
        <w:rPr>
          <w:rFonts w:ascii="Times New Roman" w:hAnsi="Times New Roman"/>
          <w:color w:val="1E1E1E"/>
          <w:sz w:val="24"/>
        </w:rPr>
        <w:t>cậy</w:t>
      </w:r>
      <w:proofErr w:type="spellEnd"/>
      <w:r>
        <w:rPr>
          <w:rFonts w:ascii="Times New Roman" w:hAnsi="Times New Roman"/>
          <w:color w:val="1E1E1E"/>
          <w:sz w:val="24"/>
        </w:rPr>
        <w:t xml:space="preserve"> Bootstrap </w:t>
      </w:r>
      <w:proofErr w:type="spellStart"/>
      <w:r>
        <w:rPr>
          <w:rFonts w:ascii="Times New Roman" w:hAnsi="Times New Roman"/>
          <w:color w:val="1E1E1E"/>
          <w:sz w:val="24"/>
        </w:rPr>
        <w:t>sẽ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đòi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hỏi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báo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</w:t>
      </w:r>
      <w:proofErr w:type="spellStart"/>
      <w:r>
        <w:rPr>
          <w:rFonts w:ascii="Times New Roman" w:hAnsi="Times New Roman"/>
          <w:color w:val="1E1E1E"/>
          <w:sz w:val="24"/>
        </w:rPr>
        <w:t>quyết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doanh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43B37E24" w14:textId="77777777" w:rsidR="00F96D51" w:rsidRDefault="00413827">
      <w:r>
        <w:br w:type="page"/>
      </w:r>
    </w:p>
    <w:p w14:paraId="57FB134D" w14:textId="77777777" w:rsidR="00F96D51" w:rsidRDefault="00413827">
      <w:pPr>
        <w:keepNext/>
        <w:spacing w:before="280" w:after="160"/>
        <w:outlineLvl w:val="0"/>
      </w:pPr>
      <w:bookmarkStart w:id="79" w:name="_Toc31009077"/>
      <w:r>
        <w:rPr>
          <w:rFonts w:ascii="Times New Roman" w:hAnsi="Times New Roman"/>
          <w:b/>
          <w:color w:val="1F4E79"/>
          <w:sz w:val="28"/>
        </w:rPr>
        <w:lastRenderedPageBreak/>
        <w:t>CHƯƠNG 15: CẨM NANG VẤN ĐÁP BẢO VỆ ĐỒ ÁN (30 CÂU HỎI VÀ LỜI GIẢI CHI TIẾT)</w:t>
      </w:r>
      <w:bookmarkEnd w:id="79"/>
    </w:p>
    <w:p w14:paraId="56206436" w14:textId="77777777" w:rsidR="00F96D51" w:rsidRDefault="00413827">
      <w:pPr>
        <w:keepNext/>
        <w:spacing w:before="200" w:after="80"/>
        <w:outlineLvl w:val="1"/>
      </w:pPr>
      <w:bookmarkStart w:id="80" w:name="_Toc31009078"/>
      <w:r>
        <w:rPr>
          <w:rFonts w:ascii="Times New Roman" w:hAnsi="Times New Roman"/>
          <w:b/>
          <w:color w:val="1F4E79"/>
          <w:sz w:val="26"/>
        </w:rPr>
        <w:t xml:space="preserve">15.1 </w:t>
      </w:r>
      <w:proofErr w:type="spellStart"/>
      <w:r>
        <w:rPr>
          <w:rFonts w:ascii="Times New Roman" w:hAnsi="Times New Roman"/>
          <w:b/>
          <w:color w:val="1F4E79"/>
          <w:sz w:val="26"/>
        </w:rPr>
        <w:t>Kế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hoạch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phân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bổ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thời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gian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và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cấu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trúc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bài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thuyết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trình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10-12 </w:t>
      </w:r>
      <w:proofErr w:type="spellStart"/>
      <w:r>
        <w:rPr>
          <w:rFonts w:ascii="Times New Roman" w:hAnsi="Times New Roman"/>
          <w:b/>
          <w:color w:val="1F4E79"/>
          <w:sz w:val="26"/>
        </w:rPr>
        <w:t>phút</w:t>
      </w:r>
      <w:bookmarkEnd w:id="80"/>
      <w:proofErr w:type="spellEnd"/>
    </w:p>
    <w:p w14:paraId="33B15365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bổ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kỷ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khoa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yếu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then </w:t>
      </w:r>
      <w:proofErr w:type="spellStart"/>
      <w:r>
        <w:rPr>
          <w:rFonts w:ascii="Times New Roman" w:hAnsi="Times New Roman"/>
          <w:color w:val="1E1E1E"/>
          <w:sz w:val="24"/>
        </w:rPr>
        <w:t>chốt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kéo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10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12 </w:t>
      </w:r>
      <w:proofErr w:type="spellStart"/>
      <w:r>
        <w:rPr>
          <w:rFonts w:ascii="Times New Roman" w:hAnsi="Times New Roman"/>
          <w:color w:val="1E1E1E"/>
          <w:sz w:val="24"/>
        </w:rPr>
        <w:t>phút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sau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10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15 </w:t>
      </w:r>
      <w:proofErr w:type="spellStart"/>
      <w:r>
        <w:rPr>
          <w:rFonts w:ascii="Times New Roman" w:hAnsi="Times New Roman"/>
          <w:color w:val="1E1E1E"/>
          <w:sz w:val="24"/>
        </w:rPr>
        <w:t>phút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đồng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Chiến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bổ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 dung 4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đỉnh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gồm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34D9131F" w14:textId="77777777" w:rsidR="00F96D51" w:rsidRDefault="00413827">
      <w:pPr>
        <w:pStyle w:val="ListBullet"/>
        <w:spacing w:after="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Phần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1 - </w:t>
      </w:r>
      <w:proofErr w:type="spellStart"/>
      <w:r>
        <w:rPr>
          <w:rFonts w:ascii="Times New Roman" w:hAnsi="Times New Roman"/>
          <w:b/>
          <w:color w:val="1E1E1E"/>
          <w:sz w:val="24"/>
        </w:rPr>
        <w:t>Đặt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vấn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đề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và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Thấu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hiểu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dữ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liệu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(2.5 </w:t>
      </w:r>
      <w:proofErr w:type="spellStart"/>
      <w:r>
        <w:rPr>
          <w:rFonts w:ascii="Times New Roman" w:hAnsi="Times New Roman"/>
          <w:b/>
          <w:color w:val="1E1E1E"/>
          <w:sz w:val="24"/>
        </w:rPr>
        <w:t>phút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): </w:t>
      </w:r>
      <w:proofErr w:type="spellStart"/>
      <w:r>
        <w:rPr>
          <w:rFonts w:ascii="Times New Roman" w:hAnsi="Times New Roman"/>
          <w:color w:val="1E1E1E"/>
          <w:sz w:val="24"/>
        </w:rPr>
        <w:t>Nêu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hồi</w:t>
      </w:r>
      <w:proofErr w:type="spellEnd"/>
      <w:r>
        <w:rPr>
          <w:rFonts w:ascii="Times New Roman" w:hAnsi="Times New Roman"/>
          <w:color w:val="1E1E1E"/>
          <w:sz w:val="24"/>
        </w:rPr>
        <w:t xml:space="preserve"> Amazon; </w:t>
      </w:r>
      <w:proofErr w:type="spellStart"/>
      <w:r>
        <w:rPr>
          <w:rFonts w:ascii="Times New Roman" w:hAnsi="Times New Roman"/>
          <w:color w:val="1E1E1E"/>
          <w:sz w:val="24"/>
        </w:rPr>
        <w:t>thách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(Baseline </w:t>
      </w:r>
      <w:proofErr w:type="spellStart"/>
      <w:r>
        <w:rPr>
          <w:rFonts w:ascii="Times New Roman" w:hAnsi="Times New Roman"/>
          <w:color w:val="1E1E1E"/>
          <w:sz w:val="24"/>
        </w:rPr>
        <w:t>ngẫu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20.0%,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hồ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thứ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bậc</w:t>
      </w:r>
      <w:proofErr w:type="spellEnd"/>
      <w:r>
        <w:rPr>
          <w:rFonts w:ascii="Times New Roman" w:hAnsi="Times New Roman"/>
          <w:color w:val="1E1E1E"/>
          <w:sz w:val="24"/>
        </w:rPr>
        <w:t xml:space="preserve">); </w:t>
      </w:r>
      <w:proofErr w:type="spellStart"/>
      <w:r>
        <w:rPr>
          <w:rFonts w:ascii="Times New Roman" w:hAnsi="Times New Roman"/>
          <w:color w:val="1E1E1E"/>
          <w:sz w:val="24"/>
        </w:rPr>
        <w:t>giới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3.65 </w:t>
      </w:r>
      <w:proofErr w:type="spellStart"/>
      <w:r>
        <w:rPr>
          <w:rFonts w:ascii="Times New Roman" w:hAnsi="Times New Roman"/>
          <w:color w:val="1E1E1E"/>
          <w:sz w:val="24"/>
        </w:rPr>
        <w:t>triệu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ghi</w:t>
      </w:r>
      <w:proofErr w:type="spellEnd"/>
      <w:r>
        <w:rPr>
          <w:rFonts w:ascii="Times New Roman" w:hAnsi="Times New Roman"/>
          <w:color w:val="1E1E1E"/>
          <w:sz w:val="24"/>
        </w:rPr>
        <w:t xml:space="preserve">; </w:t>
      </w:r>
      <w:proofErr w:type="spellStart"/>
      <w:r>
        <w:rPr>
          <w:rFonts w:ascii="Times New Roman" w:hAnsi="Times New Roman"/>
          <w:color w:val="1E1E1E"/>
          <w:sz w:val="24"/>
        </w:rPr>
        <w:t>cơ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PyArrow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 5.1 </w:t>
      </w:r>
      <w:proofErr w:type="spellStart"/>
      <w:r>
        <w:rPr>
          <w:rFonts w:ascii="Times New Roman" w:hAnsi="Times New Roman"/>
          <w:color w:val="1E1E1E"/>
          <w:sz w:val="24"/>
        </w:rPr>
        <w:t>giây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2.1).</w:t>
      </w:r>
    </w:p>
    <w:p w14:paraId="06BF6667" w14:textId="77777777" w:rsidR="00F96D51" w:rsidRDefault="00413827">
      <w:pPr>
        <w:pStyle w:val="ListBullet"/>
        <w:spacing w:after="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Phần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2 - </w:t>
      </w:r>
      <w:proofErr w:type="spellStart"/>
      <w:r>
        <w:rPr>
          <w:rFonts w:ascii="Times New Roman" w:hAnsi="Times New Roman"/>
          <w:b/>
          <w:color w:val="1E1E1E"/>
          <w:sz w:val="24"/>
        </w:rPr>
        <w:t>Tiền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xử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lý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và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Khai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phá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không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giám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sát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(3.5 </w:t>
      </w:r>
      <w:proofErr w:type="spellStart"/>
      <w:r>
        <w:rPr>
          <w:rFonts w:ascii="Times New Roman" w:hAnsi="Times New Roman"/>
          <w:b/>
          <w:color w:val="1E1E1E"/>
          <w:sz w:val="24"/>
        </w:rPr>
        <w:t>phút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):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10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stop words;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U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7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4.1); </w:t>
      </w:r>
      <w:proofErr w:type="spellStart"/>
      <w:r>
        <w:rPr>
          <w:rFonts w:ascii="Times New Roman" w:hAnsi="Times New Roman"/>
          <w:color w:val="1E1E1E"/>
          <w:sz w:val="24"/>
        </w:rPr>
        <w:t>cấu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TF-IDF 50,000 </w:t>
      </w:r>
      <w:proofErr w:type="spellStart"/>
      <w:r>
        <w:rPr>
          <w:rFonts w:ascii="Times New Roman" w:hAnsi="Times New Roman"/>
          <w:color w:val="1E1E1E"/>
          <w:sz w:val="24"/>
        </w:rPr>
        <w:t>chiều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RAM (294 MB);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LSA 100 </w:t>
      </w:r>
      <w:proofErr w:type="spellStart"/>
      <w:r>
        <w:rPr>
          <w:rFonts w:ascii="Times New Roman" w:hAnsi="Times New Roman"/>
          <w:color w:val="1E1E1E"/>
          <w:sz w:val="24"/>
        </w:rPr>
        <w:t>chiều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6.1);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MiniBatchKMeans</w:t>
      </w:r>
      <w:proofErr w:type="spellEnd"/>
      <w:r>
        <w:rPr>
          <w:rFonts w:ascii="Times New Roman" w:hAnsi="Times New Roman"/>
          <w:color w:val="1E1E1E"/>
          <w:sz w:val="24"/>
        </w:rPr>
        <w:t xml:space="preserve"> k=6 </w:t>
      </w:r>
      <w:proofErr w:type="spellStart"/>
      <w:r>
        <w:rPr>
          <w:rFonts w:ascii="Times New Roman" w:hAnsi="Times New Roman"/>
          <w:color w:val="1E1E1E"/>
          <w:sz w:val="24"/>
        </w:rPr>
        <w:t>theo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Silhouette (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7.1);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Lift </w:t>
      </w:r>
      <w:proofErr w:type="spellStart"/>
      <w:r>
        <w:rPr>
          <w:rFonts w:ascii="Times New Roman" w:hAnsi="Times New Roman"/>
          <w:color w:val="1E1E1E"/>
          <w:sz w:val="24"/>
        </w:rPr>
        <w:t>cao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8.1).</w:t>
      </w:r>
    </w:p>
    <w:p w14:paraId="77C84499" w14:textId="77777777" w:rsidR="00F96D51" w:rsidRDefault="00413827">
      <w:pPr>
        <w:pStyle w:val="ListBullet"/>
        <w:spacing w:after="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Phần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3 - </w:t>
      </w:r>
      <w:proofErr w:type="spellStart"/>
      <w:r>
        <w:rPr>
          <w:rFonts w:ascii="Times New Roman" w:hAnsi="Times New Roman"/>
          <w:b/>
          <w:color w:val="1E1E1E"/>
          <w:sz w:val="24"/>
        </w:rPr>
        <w:t>Huấn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luyện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có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giám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sát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và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Đánh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giá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thực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nghiệm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(3.5 </w:t>
      </w:r>
      <w:proofErr w:type="spellStart"/>
      <w:r>
        <w:rPr>
          <w:rFonts w:ascii="Times New Roman" w:hAnsi="Times New Roman"/>
          <w:b/>
          <w:color w:val="1E1E1E"/>
          <w:sz w:val="24"/>
        </w:rPr>
        <w:t>phút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):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chỉnh</w:t>
      </w:r>
      <w:proofErr w:type="spellEnd"/>
      <w:r>
        <w:rPr>
          <w:rFonts w:ascii="Times New Roman" w:hAnsi="Times New Roman"/>
          <w:color w:val="1E1E1E"/>
          <w:sz w:val="24"/>
        </w:rPr>
        <w:t xml:space="preserve"> alpha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9.1); </w:t>
      </w:r>
      <w:proofErr w:type="spellStart"/>
      <w:r>
        <w:rPr>
          <w:rFonts w:ascii="Times New Roman" w:hAnsi="Times New Roman"/>
          <w:color w:val="1E1E1E"/>
          <w:sz w:val="24"/>
        </w:rPr>
        <w:t>bảng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 3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test 97,500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10.1); </w:t>
      </w:r>
      <w:proofErr w:type="spellStart"/>
      <w:r>
        <w:rPr>
          <w:rFonts w:ascii="Times New Roman" w:hAnsi="Times New Roman"/>
          <w:color w:val="1E1E1E"/>
          <w:sz w:val="24"/>
        </w:rPr>
        <w:t>khẳng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SGD Logistic Regression (Accuracy 54.48%, Off-by-one 89.14%, MAE 0.612);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nhầm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11.1)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12.1).</w:t>
      </w:r>
    </w:p>
    <w:p w14:paraId="58FC90D9" w14:textId="77777777" w:rsidR="00F96D51" w:rsidRDefault="00413827">
      <w:pPr>
        <w:pStyle w:val="ListBullet"/>
        <w:spacing w:after="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Phần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4 - </w:t>
      </w:r>
      <w:proofErr w:type="spellStart"/>
      <w:r>
        <w:rPr>
          <w:rFonts w:ascii="Times New Roman" w:hAnsi="Times New Roman"/>
          <w:b/>
          <w:color w:val="1E1E1E"/>
          <w:sz w:val="24"/>
        </w:rPr>
        <w:t>Ứng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dụng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thực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tế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và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Kết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luận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(2.0 </w:t>
      </w:r>
      <w:proofErr w:type="spellStart"/>
      <w:r>
        <w:rPr>
          <w:rFonts w:ascii="Times New Roman" w:hAnsi="Times New Roman"/>
          <w:b/>
          <w:color w:val="1E1E1E"/>
          <w:sz w:val="24"/>
        </w:rPr>
        <w:t>phút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): </w:t>
      </w:r>
      <w:r>
        <w:rPr>
          <w:rFonts w:ascii="Times New Roman" w:hAnsi="Times New Roman"/>
          <w:color w:val="1E1E1E"/>
          <w:sz w:val="24"/>
        </w:rPr>
        <w:t xml:space="preserve">Minh </w:t>
      </w:r>
      <w:proofErr w:type="spellStart"/>
      <w:r>
        <w:rPr>
          <w:rFonts w:ascii="Times New Roman" w:hAnsi="Times New Roman"/>
          <w:color w:val="1E1E1E"/>
          <w:sz w:val="24"/>
        </w:rPr>
        <w:t>họa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;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9 </w:t>
      </w:r>
      <w:proofErr w:type="spellStart"/>
      <w:r>
        <w:rPr>
          <w:rFonts w:ascii="Times New Roman" w:hAnsi="Times New Roman"/>
          <w:color w:val="1E1E1E"/>
          <w:sz w:val="24"/>
        </w:rPr>
        <w:t>khía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14.1, 14.2, 14.3); </w:t>
      </w:r>
      <w:proofErr w:type="spellStart"/>
      <w:r>
        <w:rPr>
          <w:rFonts w:ascii="Times New Roman" w:hAnsi="Times New Roman"/>
          <w:color w:val="1E1E1E"/>
          <w:sz w:val="24"/>
        </w:rPr>
        <w:t>nhấn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khoa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500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phỏng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tương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Pearson r = 0.978, MAE = 0.178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-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14.4); </w:t>
      </w:r>
      <w:proofErr w:type="spellStart"/>
      <w:r>
        <w:rPr>
          <w:rFonts w:ascii="Times New Roman" w:hAnsi="Times New Roman"/>
          <w:color w:val="1E1E1E"/>
          <w:sz w:val="24"/>
        </w:rPr>
        <w:t>tóm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tắt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góp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hướng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triển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6C4DCAFE" w14:textId="77777777" w:rsidR="00F96D51" w:rsidRDefault="00413827">
      <w:pPr>
        <w:keepNext/>
        <w:spacing w:before="200" w:after="80"/>
        <w:outlineLvl w:val="1"/>
      </w:pPr>
      <w:bookmarkStart w:id="81" w:name="_Toc31009079"/>
      <w:r>
        <w:rPr>
          <w:rFonts w:ascii="Times New Roman" w:hAnsi="Times New Roman"/>
          <w:b/>
          <w:color w:val="1F4E79"/>
          <w:sz w:val="26"/>
        </w:rPr>
        <w:t xml:space="preserve">15.2 </w:t>
      </w:r>
      <w:proofErr w:type="spellStart"/>
      <w:r>
        <w:rPr>
          <w:rFonts w:ascii="Times New Roman" w:hAnsi="Times New Roman"/>
          <w:b/>
          <w:color w:val="1F4E79"/>
          <w:sz w:val="26"/>
        </w:rPr>
        <w:t>Bộ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30 </w:t>
      </w:r>
      <w:proofErr w:type="spellStart"/>
      <w:r>
        <w:rPr>
          <w:rFonts w:ascii="Times New Roman" w:hAnsi="Times New Roman"/>
          <w:b/>
          <w:color w:val="1F4E79"/>
          <w:sz w:val="26"/>
        </w:rPr>
        <w:t>câu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hỏi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vấn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đáp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chuyên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môn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hóc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búa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kèm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lời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giải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chi </w:t>
      </w:r>
      <w:proofErr w:type="spellStart"/>
      <w:r>
        <w:rPr>
          <w:rFonts w:ascii="Times New Roman" w:hAnsi="Times New Roman"/>
          <w:b/>
          <w:color w:val="1F4E79"/>
          <w:sz w:val="26"/>
        </w:rPr>
        <w:t>tiết</w:t>
      </w:r>
      <w:bookmarkEnd w:id="81"/>
      <w:proofErr w:type="spellEnd"/>
    </w:p>
    <w:p w14:paraId="7F715D44" w14:textId="77777777" w:rsidR="00F96D51" w:rsidRDefault="00413827">
      <w:pPr>
        <w:spacing w:after="6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1: </w:t>
      </w:r>
      <w:proofErr w:type="spellStart"/>
      <w:r>
        <w:rPr>
          <w:rFonts w:ascii="Times New Roman" w:hAnsi="Times New Roman"/>
          <w:color w:val="1E1E1E"/>
          <w:sz w:val="24"/>
        </w:rPr>
        <w:t>Tại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(Data Mining) </w:t>
      </w:r>
      <w:proofErr w:type="spellStart"/>
      <w:r>
        <w:rPr>
          <w:rFonts w:ascii="Times New Roman" w:hAnsi="Times New Roman"/>
          <w:color w:val="1E1E1E"/>
          <w:sz w:val="24"/>
        </w:rPr>
        <w:t>chứ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 xml:space="preserve"> (Machine Learning)?</w:t>
      </w:r>
    </w:p>
    <w:p w14:paraId="3B140898" w14:textId="77777777" w:rsidR="00F96D51" w:rsidRDefault="00413827">
      <w:pPr>
        <w:spacing w:after="1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Trả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lời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Dạ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Thầy</w:t>
      </w:r>
      <w:proofErr w:type="spellEnd"/>
      <w:r>
        <w:rPr>
          <w:rFonts w:ascii="Times New Roman" w:hAnsi="Times New Roman"/>
          <w:color w:val="1E1E1E"/>
          <w:sz w:val="24"/>
        </w:rPr>
        <w:t>/</w:t>
      </w:r>
      <w:proofErr w:type="spellStart"/>
      <w:r>
        <w:rPr>
          <w:rFonts w:ascii="Times New Roman" w:hAnsi="Times New Roman"/>
          <w:color w:val="1E1E1E"/>
          <w:sz w:val="24"/>
        </w:rPr>
        <w:t>Cô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huấn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luyện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ưu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nhãn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Khai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bao </w:t>
      </w:r>
      <w:proofErr w:type="spellStart"/>
      <w:r>
        <w:rPr>
          <w:rFonts w:ascii="Times New Roman" w:hAnsi="Times New Roman"/>
          <w:color w:val="1E1E1E"/>
          <w:sz w:val="24"/>
        </w:rPr>
        <w:t>trùm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CRISP-DM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quản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nhớ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khám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tri </w:t>
      </w:r>
      <w:proofErr w:type="spellStart"/>
      <w:r>
        <w:rPr>
          <w:rFonts w:ascii="Times New Roman" w:hAnsi="Times New Roman"/>
          <w:color w:val="1E1E1E"/>
          <w:sz w:val="24"/>
        </w:rPr>
        <w:t>thức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(LSA </w:t>
      </w:r>
      <w:proofErr w:type="spellStart"/>
      <w:r>
        <w:rPr>
          <w:rFonts w:ascii="Times New Roman" w:hAnsi="Times New Roman"/>
          <w:color w:val="1E1E1E"/>
          <w:sz w:val="24"/>
        </w:rPr>
        <w:t>tìm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KMeans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vi </w:t>
      </w:r>
      <w:proofErr w:type="spellStart"/>
      <w:r>
        <w:rPr>
          <w:rFonts w:ascii="Times New Roman" w:hAnsi="Times New Roman"/>
          <w:color w:val="1E1E1E"/>
          <w:sz w:val="24"/>
        </w:rPr>
        <w:t>theo</w:t>
      </w:r>
      <w:proofErr w:type="spellEnd"/>
      <w:r>
        <w:rPr>
          <w:rFonts w:ascii="Times New Roman" w:hAnsi="Times New Roman"/>
          <w:color w:val="1E1E1E"/>
          <w:sz w:val="24"/>
        </w:rPr>
        <w:t xml:space="preserve"> Silhouette, </w:t>
      </w:r>
      <w:proofErr w:type="spellStart"/>
      <w:r>
        <w:rPr>
          <w:rFonts w:ascii="Times New Roman" w:hAnsi="Times New Roman"/>
          <w:color w:val="1E1E1E"/>
          <w:sz w:val="24"/>
        </w:rPr>
        <w:t>Khai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Apriori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Lift),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(Feature Importance)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(ABSA)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rễ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</w:t>
      </w:r>
      <w:proofErr w:type="spellStart"/>
      <w:r>
        <w:rPr>
          <w:rFonts w:ascii="Times New Roman" w:hAnsi="Times New Roman"/>
          <w:color w:val="1E1E1E"/>
          <w:sz w:val="24"/>
        </w:rPr>
        <w:t>quyết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doanh</w:t>
      </w:r>
      <w:proofErr w:type="spellEnd"/>
      <w:r>
        <w:rPr>
          <w:rFonts w:ascii="Times New Roman" w:hAnsi="Times New Roman"/>
          <w:color w:val="1E1E1E"/>
          <w:sz w:val="24"/>
        </w:rPr>
        <w:t xml:space="preserve">. Do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tri </w:t>
      </w:r>
      <w:proofErr w:type="spellStart"/>
      <w:r>
        <w:rPr>
          <w:rFonts w:ascii="Times New Roman" w:hAnsi="Times New Roman"/>
          <w:color w:val="1E1E1E"/>
          <w:sz w:val="24"/>
        </w:rPr>
        <w:t>thức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động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0A9A71AF" w14:textId="77777777" w:rsidR="00F96D51" w:rsidRDefault="00413827">
      <w:pPr>
        <w:spacing w:after="6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2: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TruncatedSVD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gì</w:t>
      </w:r>
      <w:proofErr w:type="spellEnd"/>
      <w:r>
        <w:rPr>
          <w:rFonts w:ascii="Times New Roman" w:hAnsi="Times New Roman"/>
          <w:color w:val="1E1E1E"/>
          <w:sz w:val="24"/>
        </w:rPr>
        <w:t xml:space="preserve"> so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PCA </w:t>
      </w:r>
      <w:proofErr w:type="spellStart"/>
      <w:r>
        <w:rPr>
          <w:rFonts w:ascii="Times New Roman" w:hAnsi="Times New Roman"/>
          <w:color w:val="1E1E1E"/>
          <w:sz w:val="24"/>
        </w:rPr>
        <w:t>thông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? </w:t>
      </w:r>
      <w:proofErr w:type="spellStart"/>
      <w:r>
        <w:rPr>
          <w:rFonts w:ascii="Times New Roman" w:hAnsi="Times New Roman"/>
          <w:color w:val="1E1E1E"/>
          <w:sz w:val="24"/>
        </w:rPr>
        <w:t>Tại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PCA?</w:t>
      </w:r>
    </w:p>
    <w:p w14:paraId="6207FE78" w14:textId="77777777" w:rsidR="00F96D51" w:rsidRDefault="00413827">
      <w:pPr>
        <w:spacing w:after="1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lastRenderedPageBreak/>
        <w:t>Trả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lời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Dạ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Thầy</w:t>
      </w:r>
      <w:proofErr w:type="spellEnd"/>
      <w:r>
        <w:rPr>
          <w:rFonts w:ascii="Times New Roman" w:hAnsi="Times New Roman"/>
          <w:color w:val="1E1E1E"/>
          <w:sz w:val="24"/>
        </w:rPr>
        <w:t>/</w:t>
      </w:r>
      <w:proofErr w:type="spellStart"/>
      <w:r>
        <w:rPr>
          <w:rFonts w:ascii="Times New Roman" w:hAnsi="Times New Roman"/>
          <w:color w:val="1E1E1E"/>
          <w:sz w:val="24"/>
        </w:rPr>
        <w:t>Cô</w:t>
      </w:r>
      <w:proofErr w:type="spellEnd"/>
      <w:r>
        <w:rPr>
          <w:rFonts w:ascii="Times New Roman" w:hAnsi="Times New Roman"/>
          <w:color w:val="1E1E1E"/>
          <w:sz w:val="24"/>
        </w:rPr>
        <w:t xml:space="preserve">, PCA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bắt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buộc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(Mean Centering).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TF-IDF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600,000 x 50,000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99.89%,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0 </w:t>
      </w:r>
      <w:proofErr w:type="spellStart"/>
      <w:r>
        <w:rPr>
          <w:rFonts w:ascii="Times New Roman" w:hAnsi="Times New Roman"/>
          <w:color w:val="1E1E1E"/>
          <w:sz w:val="24"/>
        </w:rPr>
        <w:t>sẽ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0. </w:t>
      </w:r>
      <w:proofErr w:type="spellStart"/>
      <w:r>
        <w:rPr>
          <w:rFonts w:ascii="Times New Roman" w:hAnsi="Times New Roman"/>
          <w:color w:val="1E1E1E"/>
          <w:sz w:val="24"/>
        </w:rPr>
        <w:t>Điều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hủy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CSR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240 GB RAM, </w:t>
      </w:r>
      <w:proofErr w:type="spellStart"/>
      <w:r>
        <w:rPr>
          <w:rFonts w:ascii="Times New Roman" w:hAnsi="Times New Roman"/>
          <w:color w:val="1E1E1E"/>
          <w:sz w:val="24"/>
        </w:rPr>
        <w:t>gây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nhớ</w:t>
      </w:r>
      <w:proofErr w:type="spellEnd"/>
      <w:r>
        <w:rPr>
          <w:rFonts w:ascii="Times New Roman" w:hAnsi="Times New Roman"/>
          <w:color w:val="1E1E1E"/>
          <w:sz w:val="24"/>
        </w:rPr>
        <w:t xml:space="preserve"> OOM </w:t>
      </w:r>
      <w:proofErr w:type="spellStart"/>
      <w:r>
        <w:rPr>
          <w:rFonts w:ascii="Times New Roman" w:hAnsi="Times New Roman"/>
          <w:color w:val="1E1E1E"/>
          <w:sz w:val="24"/>
        </w:rPr>
        <w:t>ngay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TruncatedSVD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CSR </w:t>
      </w:r>
      <w:proofErr w:type="spellStart"/>
      <w:r>
        <w:rPr>
          <w:rFonts w:ascii="Times New Roman" w:hAnsi="Times New Roman"/>
          <w:color w:val="1E1E1E"/>
          <w:sz w:val="24"/>
        </w:rPr>
        <w:t>mà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giữ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vẹn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16.2 </w:t>
      </w:r>
      <w:proofErr w:type="spellStart"/>
      <w:r>
        <w:rPr>
          <w:rFonts w:ascii="Times New Roman" w:hAnsi="Times New Roman"/>
          <w:color w:val="1E1E1E"/>
          <w:sz w:val="24"/>
        </w:rPr>
        <w:t>giây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67BA2EC3" w14:textId="77777777" w:rsidR="00F96D51" w:rsidRDefault="00413827">
      <w:pPr>
        <w:spacing w:after="6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3: </w:t>
      </w:r>
      <w:proofErr w:type="spellStart"/>
      <w:r>
        <w:rPr>
          <w:rFonts w:ascii="Times New Roman" w:hAnsi="Times New Roman"/>
          <w:color w:val="1E1E1E"/>
          <w:sz w:val="24"/>
        </w:rPr>
        <w:t>Tỷ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SVD 100 </w:t>
      </w:r>
      <w:proofErr w:type="spellStart"/>
      <w:r>
        <w:rPr>
          <w:rFonts w:ascii="Times New Roman" w:hAnsi="Times New Roman"/>
          <w:color w:val="1E1E1E"/>
          <w:sz w:val="24"/>
        </w:rPr>
        <w:t>chiều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7.7%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>?</w:t>
      </w:r>
    </w:p>
    <w:p w14:paraId="6CA0E1A1" w14:textId="77777777" w:rsidR="00F96D51" w:rsidRDefault="00413827">
      <w:pPr>
        <w:spacing w:after="1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Trả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lời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Dạ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Thầy</w:t>
      </w:r>
      <w:proofErr w:type="spellEnd"/>
      <w:r>
        <w:rPr>
          <w:rFonts w:ascii="Times New Roman" w:hAnsi="Times New Roman"/>
          <w:color w:val="1E1E1E"/>
          <w:sz w:val="24"/>
        </w:rPr>
        <w:t>/</w:t>
      </w:r>
      <w:proofErr w:type="spellStart"/>
      <w:r>
        <w:rPr>
          <w:rFonts w:ascii="Times New Roman" w:hAnsi="Times New Roman"/>
          <w:color w:val="1E1E1E"/>
          <w:sz w:val="24"/>
        </w:rPr>
        <w:t>Cô</w:t>
      </w:r>
      <w:proofErr w:type="spellEnd"/>
      <w:r>
        <w:rPr>
          <w:rFonts w:ascii="Times New Roman" w:hAnsi="Times New Roman"/>
          <w:color w:val="1E1E1E"/>
          <w:sz w:val="24"/>
        </w:rPr>
        <w:t xml:space="preserve">, 7.7%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con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Ngôn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50,000 </w:t>
      </w:r>
      <w:proofErr w:type="spellStart"/>
      <w:r>
        <w:rPr>
          <w:rFonts w:ascii="Times New Roman" w:hAnsi="Times New Roman"/>
          <w:color w:val="1E1E1E"/>
          <w:sz w:val="24"/>
        </w:rPr>
        <w:t>chiều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n-grams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99.89%,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tin </w:t>
      </w:r>
      <w:proofErr w:type="spellStart"/>
      <w:r>
        <w:rPr>
          <w:rFonts w:ascii="Times New Roman" w:hAnsi="Times New Roman"/>
          <w:color w:val="1E1E1E"/>
          <w:sz w:val="24"/>
        </w:rPr>
        <w:t>nằm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đuôi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(Long-tail)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nghìn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theo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Zipf</w:t>
      </w:r>
      <w:proofErr w:type="spellEnd"/>
      <w:r>
        <w:rPr>
          <w:rFonts w:ascii="Times New Roman" w:hAnsi="Times New Roman"/>
          <w:color w:val="1E1E1E"/>
          <w:sz w:val="24"/>
        </w:rPr>
        <w:t xml:space="preserve">. 100 </w:t>
      </w:r>
      <w:proofErr w:type="spellStart"/>
      <w:r>
        <w:rPr>
          <w:rFonts w:ascii="Times New Roman" w:hAnsi="Times New Roman"/>
          <w:color w:val="1E1E1E"/>
          <w:sz w:val="24"/>
        </w:rPr>
        <w:t>chiều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tiềm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LSA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nắm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bắt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sách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phim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nhạc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đồ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). </w:t>
      </w:r>
      <w:proofErr w:type="spellStart"/>
      <w:r>
        <w:rPr>
          <w:rFonts w:ascii="Times New Roman" w:hAnsi="Times New Roman"/>
          <w:color w:val="1E1E1E"/>
          <w:sz w:val="24"/>
        </w:rPr>
        <w:t>Phát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sở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vì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chi </w:t>
      </w:r>
      <w:proofErr w:type="spellStart"/>
      <w:r>
        <w:rPr>
          <w:rFonts w:ascii="Times New Roman" w:hAnsi="Times New Roman"/>
          <w:color w:val="1E1E1E"/>
          <w:sz w:val="24"/>
        </w:rPr>
        <w:t>tiết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50,000 </w:t>
      </w:r>
      <w:proofErr w:type="spellStart"/>
      <w:r>
        <w:rPr>
          <w:rFonts w:ascii="Times New Roman" w:hAnsi="Times New Roman"/>
          <w:color w:val="1E1E1E"/>
          <w:sz w:val="24"/>
        </w:rPr>
        <w:t>chiều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vượt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100 </w:t>
      </w:r>
      <w:proofErr w:type="spellStart"/>
      <w:r>
        <w:rPr>
          <w:rFonts w:ascii="Times New Roman" w:hAnsi="Times New Roman"/>
          <w:color w:val="1E1E1E"/>
          <w:sz w:val="24"/>
        </w:rPr>
        <w:t>chiều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LSA.</w:t>
      </w:r>
    </w:p>
    <w:p w14:paraId="72FCC1D1" w14:textId="77777777" w:rsidR="00F96D51" w:rsidRDefault="00413827">
      <w:pPr>
        <w:spacing w:after="6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4: </w:t>
      </w:r>
      <w:proofErr w:type="spellStart"/>
      <w:r>
        <w:rPr>
          <w:rFonts w:ascii="Times New Roman" w:hAnsi="Times New Roman"/>
          <w:color w:val="1E1E1E"/>
          <w:sz w:val="24"/>
        </w:rPr>
        <w:t>Căn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cứ</w:t>
      </w:r>
      <w:proofErr w:type="spellEnd"/>
      <w:r>
        <w:rPr>
          <w:rFonts w:ascii="Times New Roman" w:hAnsi="Times New Roman"/>
          <w:color w:val="1E1E1E"/>
          <w:sz w:val="24"/>
        </w:rPr>
        <w:t xml:space="preserve"> khoa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giúp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lựa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chọn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k = 6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MiniBatchKMeans</w:t>
      </w:r>
      <w:proofErr w:type="spellEnd"/>
      <w:r>
        <w:rPr>
          <w:rFonts w:ascii="Times New Roman" w:hAnsi="Times New Roman"/>
          <w:color w:val="1E1E1E"/>
          <w:sz w:val="24"/>
        </w:rPr>
        <w:t>?</w:t>
      </w:r>
    </w:p>
    <w:p w14:paraId="65A45128" w14:textId="77777777" w:rsidR="00F96D51" w:rsidRDefault="00413827">
      <w:pPr>
        <w:spacing w:after="1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Trả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lời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Dạ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Thầy</w:t>
      </w:r>
      <w:proofErr w:type="spellEnd"/>
      <w:r>
        <w:rPr>
          <w:rFonts w:ascii="Times New Roman" w:hAnsi="Times New Roman"/>
          <w:color w:val="1E1E1E"/>
          <w:sz w:val="24"/>
        </w:rPr>
        <w:t>/</w:t>
      </w:r>
      <w:proofErr w:type="spellStart"/>
      <w:r>
        <w:rPr>
          <w:rFonts w:ascii="Times New Roman" w:hAnsi="Times New Roman"/>
          <w:color w:val="1E1E1E"/>
          <w:sz w:val="24"/>
        </w:rPr>
        <w:t>Cô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cứ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Silhouette (Silhouette Coefficient)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10,000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k </w:t>
      </w:r>
      <w:proofErr w:type="spellStart"/>
      <w:r>
        <w:rPr>
          <w:rFonts w:ascii="Times New Roman" w:hAnsi="Times New Roman"/>
          <w:color w:val="1E1E1E"/>
          <w:sz w:val="24"/>
        </w:rPr>
        <w:t>thuộc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{4, 6, 8, 10}.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thấy</w:t>
      </w:r>
      <w:proofErr w:type="spellEnd"/>
      <w:r>
        <w:rPr>
          <w:rFonts w:ascii="Times New Roman" w:hAnsi="Times New Roman"/>
          <w:color w:val="1E1E1E"/>
          <w:sz w:val="24"/>
        </w:rPr>
        <w:t xml:space="preserve">: k = 4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0.0409; k = 6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đỉnh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0.0480; k = 8 </w:t>
      </w:r>
      <w:proofErr w:type="spellStart"/>
      <w:r>
        <w:rPr>
          <w:rFonts w:ascii="Times New Roman" w:hAnsi="Times New Roman"/>
          <w:color w:val="1E1E1E"/>
          <w:sz w:val="24"/>
        </w:rPr>
        <w:t>giảm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0.0309; k = 10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0.0376.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Silhouette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đỉnh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k = 6 </w:t>
      </w:r>
      <w:proofErr w:type="spellStart"/>
      <w:r>
        <w:rPr>
          <w:rFonts w:ascii="Times New Roman" w:hAnsi="Times New Roman"/>
          <w:color w:val="1E1E1E"/>
          <w:sz w:val="24"/>
        </w:rPr>
        <w:t>chứng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ưu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6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. Khi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, 6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rõ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Sách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Phim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ảnh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Âm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nhạc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Đồ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Đồ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mạnh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6BCA4A77" w14:textId="77777777" w:rsidR="00F96D51" w:rsidRDefault="00413827">
      <w:pPr>
        <w:spacing w:after="6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5: Ý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Silhouette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gì</w:t>
      </w:r>
      <w:proofErr w:type="spellEnd"/>
      <w:r>
        <w:rPr>
          <w:rFonts w:ascii="Times New Roman" w:hAnsi="Times New Roman"/>
          <w:color w:val="1E1E1E"/>
          <w:sz w:val="24"/>
        </w:rPr>
        <w:t xml:space="preserve">?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âm</w:t>
      </w:r>
      <w:proofErr w:type="spellEnd"/>
      <w:r>
        <w:rPr>
          <w:rFonts w:ascii="Times New Roman" w:hAnsi="Times New Roman"/>
          <w:color w:val="1E1E1E"/>
          <w:sz w:val="24"/>
        </w:rPr>
        <w:t xml:space="preserve"> hay </w:t>
      </w:r>
      <w:proofErr w:type="spellStart"/>
      <w:r>
        <w:rPr>
          <w:rFonts w:ascii="Times New Roman" w:hAnsi="Times New Roman"/>
          <w:color w:val="1E1E1E"/>
          <w:sz w:val="24"/>
        </w:rPr>
        <w:t>dương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gì</w:t>
      </w:r>
      <w:proofErr w:type="spellEnd"/>
      <w:r>
        <w:rPr>
          <w:rFonts w:ascii="Times New Roman" w:hAnsi="Times New Roman"/>
          <w:color w:val="1E1E1E"/>
          <w:sz w:val="24"/>
        </w:rPr>
        <w:t>?</w:t>
      </w:r>
    </w:p>
    <w:p w14:paraId="4A979664" w14:textId="77777777" w:rsidR="00F96D51" w:rsidRDefault="00413827">
      <w:pPr>
        <w:spacing w:after="1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Trả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lời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Dạ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Thầy</w:t>
      </w:r>
      <w:proofErr w:type="spellEnd"/>
      <w:r>
        <w:rPr>
          <w:rFonts w:ascii="Times New Roman" w:hAnsi="Times New Roman"/>
          <w:color w:val="1E1E1E"/>
          <w:sz w:val="24"/>
        </w:rPr>
        <w:t>/</w:t>
      </w:r>
      <w:proofErr w:type="spellStart"/>
      <w:r>
        <w:rPr>
          <w:rFonts w:ascii="Times New Roman" w:hAnsi="Times New Roman"/>
          <w:color w:val="1E1E1E"/>
          <w:sz w:val="24"/>
        </w:rPr>
        <w:t>Cô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Silhouette s(</w:t>
      </w:r>
      <w:proofErr w:type="spellStart"/>
      <w:r>
        <w:rPr>
          <w:rFonts w:ascii="Times New Roman" w:hAnsi="Times New Roman"/>
          <w:color w:val="1E1E1E"/>
          <w:sz w:val="24"/>
        </w:rPr>
        <w:t>i</w:t>
      </w:r>
      <w:proofErr w:type="spellEnd"/>
      <w:r>
        <w:rPr>
          <w:rFonts w:ascii="Times New Roman" w:hAnsi="Times New Roman"/>
          <w:color w:val="1E1E1E"/>
          <w:sz w:val="24"/>
        </w:rPr>
        <w:t>) = [b(</w:t>
      </w:r>
      <w:proofErr w:type="spellStart"/>
      <w:r>
        <w:rPr>
          <w:rFonts w:ascii="Times New Roman" w:hAnsi="Times New Roman"/>
          <w:color w:val="1E1E1E"/>
          <w:sz w:val="24"/>
        </w:rPr>
        <w:t>i</w:t>
      </w:r>
      <w:proofErr w:type="spellEnd"/>
      <w:r>
        <w:rPr>
          <w:rFonts w:ascii="Times New Roman" w:hAnsi="Times New Roman"/>
          <w:color w:val="1E1E1E"/>
          <w:sz w:val="24"/>
        </w:rPr>
        <w:t>) - a(</w:t>
      </w:r>
      <w:proofErr w:type="spellStart"/>
      <w:r>
        <w:rPr>
          <w:rFonts w:ascii="Times New Roman" w:hAnsi="Times New Roman"/>
          <w:color w:val="1E1E1E"/>
          <w:sz w:val="24"/>
        </w:rPr>
        <w:t>i</w:t>
      </w:r>
      <w:proofErr w:type="spellEnd"/>
      <w:r>
        <w:rPr>
          <w:rFonts w:ascii="Times New Roman" w:hAnsi="Times New Roman"/>
          <w:color w:val="1E1E1E"/>
          <w:sz w:val="24"/>
        </w:rPr>
        <w:t>)] / max(a(</w:t>
      </w:r>
      <w:proofErr w:type="spellStart"/>
      <w:r>
        <w:rPr>
          <w:rFonts w:ascii="Times New Roman" w:hAnsi="Times New Roman"/>
          <w:color w:val="1E1E1E"/>
          <w:sz w:val="24"/>
        </w:rPr>
        <w:t>i</w:t>
      </w:r>
      <w:proofErr w:type="spellEnd"/>
      <w:r>
        <w:rPr>
          <w:rFonts w:ascii="Times New Roman" w:hAnsi="Times New Roman"/>
          <w:color w:val="1E1E1E"/>
          <w:sz w:val="24"/>
        </w:rPr>
        <w:t>), b(</w:t>
      </w:r>
      <w:proofErr w:type="spellStart"/>
      <w:r>
        <w:rPr>
          <w:rFonts w:ascii="Times New Roman" w:hAnsi="Times New Roman"/>
          <w:color w:val="1E1E1E"/>
          <w:sz w:val="24"/>
        </w:rPr>
        <w:t>i</w:t>
      </w:r>
      <w:proofErr w:type="spellEnd"/>
      <w:r>
        <w:rPr>
          <w:rFonts w:ascii="Times New Roman" w:hAnsi="Times New Roman"/>
          <w:color w:val="1E1E1E"/>
          <w:sz w:val="24"/>
        </w:rPr>
        <w:t xml:space="preserve">)),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 a(</w:t>
      </w:r>
      <w:proofErr w:type="spellStart"/>
      <w:r>
        <w:rPr>
          <w:rFonts w:ascii="Times New Roman" w:hAnsi="Times New Roman"/>
          <w:color w:val="1E1E1E"/>
          <w:sz w:val="24"/>
        </w:rPr>
        <w:t>i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b(</w:t>
      </w:r>
      <w:proofErr w:type="spellStart"/>
      <w:r>
        <w:rPr>
          <w:rFonts w:ascii="Times New Roman" w:hAnsi="Times New Roman"/>
          <w:color w:val="1E1E1E"/>
          <w:sz w:val="24"/>
        </w:rPr>
        <w:t>i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[-1, 1].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s(</w:t>
      </w:r>
      <w:proofErr w:type="spellStart"/>
      <w:r>
        <w:rPr>
          <w:rFonts w:ascii="Times New Roman" w:hAnsi="Times New Roman"/>
          <w:color w:val="1E1E1E"/>
          <w:sz w:val="24"/>
        </w:rPr>
        <w:t>i</w:t>
      </w:r>
      <w:proofErr w:type="spellEnd"/>
      <w:r>
        <w:rPr>
          <w:rFonts w:ascii="Times New Roman" w:hAnsi="Times New Roman"/>
          <w:color w:val="1E1E1E"/>
          <w:sz w:val="24"/>
        </w:rPr>
        <w:t xml:space="preserve">) &gt; 0: 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đắn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s(</w:t>
      </w:r>
      <w:proofErr w:type="spellStart"/>
      <w:r>
        <w:rPr>
          <w:rFonts w:ascii="Times New Roman" w:hAnsi="Times New Roman"/>
          <w:color w:val="1E1E1E"/>
          <w:sz w:val="24"/>
        </w:rPr>
        <w:t>i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gần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0: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nằm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vùng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giữa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s(</w:t>
      </w:r>
      <w:proofErr w:type="spellStart"/>
      <w:r>
        <w:rPr>
          <w:rFonts w:ascii="Times New Roman" w:hAnsi="Times New Roman"/>
          <w:color w:val="1E1E1E"/>
          <w:sz w:val="24"/>
        </w:rPr>
        <w:t>i</w:t>
      </w:r>
      <w:proofErr w:type="spellEnd"/>
      <w:r>
        <w:rPr>
          <w:rFonts w:ascii="Times New Roman" w:hAnsi="Times New Roman"/>
          <w:color w:val="1E1E1E"/>
          <w:sz w:val="24"/>
        </w:rPr>
        <w:t xml:space="preserve">) &lt; 0: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nhầm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3471482E" w14:textId="77777777" w:rsidR="00F96D51" w:rsidRDefault="00413827">
      <w:pPr>
        <w:spacing w:after="6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6: </w:t>
      </w:r>
      <w:proofErr w:type="spellStart"/>
      <w:r>
        <w:rPr>
          <w:rFonts w:ascii="Times New Roman" w:hAnsi="Times New Roman"/>
          <w:color w:val="1E1E1E"/>
          <w:sz w:val="24"/>
        </w:rPr>
        <w:t>Luật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(Association Rules)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nào</w:t>
      </w:r>
      <w:proofErr w:type="spellEnd"/>
      <w:r>
        <w:rPr>
          <w:rFonts w:ascii="Times New Roman" w:hAnsi="Times New Roman"/>
          <w:color w:val="1E1E1E"/>
          <w:sz w:val="24"/>
        </w:rPr>
        <w:t xml:space="preserve">?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nâng</w:t>
      </w:r>
      <w:proofErr w:type="spellEnd"/>
      <w:r>
        <w:rPr>
          <w:rFonts w:ascii="Times New Roman" w:hAnsi="Times New Roman"/>
          <w:color w:val="1E1E1E"/>
          <w:sz w:val="24"/>
        </w:rPr>
        <w:t xml:space="preserve"> Lift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ý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gì</w:t>
      </w:r>
      <w:proofErr w:type="spellEnd"/>
      <w:r>
        <w:rPr>
          <w:rFonts w:ascii="Times New Roman" w:hAnsi="Times New Roman"/>
          <w:color w:val="1E1E1E"/>
          <w:sz w:val="24"/>
        </w:rPr>
        <w:t>?</w:t>
      </w:r>
    </w:p>
    <w:p w14:paraId="78EADBFB" w14:textId="77777777" w:rsidR="00F96D51" w:rsidRDefault="00413827">
      <w:pPr>
        <w:spacing w:after="1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Trả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lời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Dạ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Thầy</w:t>
      </w:r>
      <w:proofErr w:type="spellEnd"/>
      <w:r>
        <w:rPr>
          <w:rFonts w:ascii="Times New Roman" w:hAnsi="Times New Roman"/>
          <w:color w:val="1E1E1E"/>
          <w:sz w:val="24"/>
        </w:rPr>
        <w:t>/</w:t>
      </w:r>
      <w:proofErr w:type="spellStart"/>
      <w:r>
        <w:rPr>
          <w:rFonts w:ascii="Times New Roman" w:hAnsi="Times New Roman"/>
          <w:color w:val="1E1E1E"/>
          <w:sz w:val="24"/>
        </w:rPr>
        <w:t>Cô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'Giao </w:t>
      </w:r>
      <w:proofErr w:type="spellStart"/>
      <w:r>
        <w:rPr>
          <w:rFonts w:ascii="Times New Roman" w:hAnsi="Times New Roman"/>
          <w:color w:val="1E1E1E"/>
          <w:sz w:val="24"/>
        </w:rPr>
        <w:t>dịch</w:t>
      </w:r>
      <w:proofErr w:type="spellEnd"/>
      <w:r>
        <w:rPr>
          <w:rFonts w:ascii="Times New Roman" w:hAnsi="Times New Roman"/>
          <w:color w:val="1E1E1E"/>
          <w:sz w:val="24"/>
        </w:rPr>
        <w:t xml:space="preserve">' (Transaction),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n-grams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'</w:t>
      </w:r>
      <w:proofErr w:type="spellStart"/>
      <w:r>
        <w:rPr>
          <w:rFonts w:ascii="Times New Roman" w:hAnsi="Times New Roman"/>
          <w:color w:val="1E1E1E"/>
          <w:sz w:val="24"/>
        </w:rPr>
        <w:t>Hạng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' (Items). </w:t>
      </w:r>
      <w:proofErr w:type="spellStart"/>
      <w:r>
        <w:rPr>
          <w:rFonts w:ascii="Times New Roman" w:hAnsi="Times New Roman"/>
          <w:color w:val="1E1E1E"/>
          <w:sz w:val="24"/>
        </w:rPr>
        <w:t>Luật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dạng</w:t>
      </w:r>
      <w:proofErr w:type="spellEnd"/>
      <w:r>
        <w:rPr>
          <w:rFonts w:ascii="Times New Roman" w:hAnsi="Times New Roman"/>
          <w:color w:val="1E1E1E"/>
          <w:sz w:val="24"/>
        </w:rPr>
        <w:t>: {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} -&gt; {k Sao}.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Lift = Confidence / </w:t>
      </w:r>
      <w:proofErr w:type="gramStart"/>
      <w:r>
        <w:rPr>
          <w:rFonts w:ascii="Times New Roman" w:hAnsi="Times New Roman"/>
          <w:color w:val="1E1E1E"/>
          <w:sz w:val="24"/>
        </w:rPr>
        <w:t>P(</w:t>
      </w:r>
      <w:proofErr w:type="gramEnd"/>
      <w:r>
        <w:rPr>
          <w:rFonts w:ascii="Times New Roman" w:hAnsi="Times New Roman"/>
          <w:color w:val="1E1E1E"/>
          <w:sz w:val="24"/>
        </w:rPr>
        <w:t xml:space="preserve">k Sao). </w:t>
      </w:r>
      <w:proofErr w:type="spellStart"/>
      <w:r>
        <w:rPr>
          <w:rFonts w:ascii="Times New Roman" w:hAnsi="Times New Roman"/>
          <w:color w:val="1E1E1E"/>
          <w:sz w:val="24"/>
        </w:rPr>
        <w:t>Vì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gramStart"/>
      <w:r>
        <w:rPr>
          <w:rFonts w:ascii="Times New Roman" w:hAnsi="Times New Roman"/>
          <w:color w:val="1E1E1E"/>
          <w:sz w:val="24"/>
        </w:rPr>
        <w:t>P(</w:t>
      </w:r>
      <w:proofErr w:type="gramEnd"/>
      <w:r>
        <w:rPr>
          <w:rFonts w:ascii="Times New Roman" w:hAnsi="Times New Roman"/>
          <w:color w:val="1E1E1E"/>
          <w:sz w:val="24"/>
        </w:rPr>
        <w:t xml:space="preserve">k Sao) = 0.20 (20.0%). Lift 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bao </w:t>
      </w:r>
      <w:proofErr w:type="spellStart"/>
      <w:r>
        <w:rPr>
          <w:rFonts w:ascii="Times New Roman" w:hAnsi="Times New Roman"/>
          <w:color w:val="1E1E1E"/>
          <w:sz w:val="24"/>
        </w:rPr>
        <w:t>nhiêu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so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Ví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luật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{zero stars} -&gt; {1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}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Lift = 4.81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'zero stars',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vọt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4.81 </w:t>
      </w:r>
      <w:proofErr w:type="spellStart"/>
      <w:r>
        <w:rPr>
          <w:rFonts w:ascii="Times New Roman" w:hAnsi="Times New Roman"/>
          <w:color w:val="1E1E1E"/>
          <w:sz w:val="24"/>
        </w:rPr>
        <w:t>lần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so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65063321" w14:textId="77777777" w:rsidR="00F96D51" w:rsidRDefault="00413827">
      <w:pPr>
        <w:spacing w:after="6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7: </w:t>
      </w:r>
      <w:proofErr w:type="spellStart"/>
      <w:r>
        <w:rPr>
          <w:rFonts w:ascii="Times New Roman" w:hAnsi="Times New Roman"/>
          <w:color w:val="1E1E1E"/>
          <w:sz w:val="24"/>
        </w:rPr>
        <w:t>Khảo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(Negation Bigrams) </w:t>
      </w:r>
      <w:proofErr w:type="spellStart"/>
      <w:r>
        <w:rPr>
          <w:rFonts w:ascii="Times New Roman" w:hAnsi="Times New Roman"/>
          <w:color w:val="1E1E1E"/>
          <w:sz w:val="24"/>
        </w:rPr>
        <w:t>đem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gì</w:t>
      </w:r>
      <w:proofErr w:type="spellEnd"/>
      <w:r>
        <w:rPr>
          <w:rFonts w:ascii="Times New Roman" w:hAnsi="Times New Roman"/>
          <w:color w:val="1E1E1E"/>
          <w:sz w:val="24"/>
        </w:rPr>
        <w:t>?</w:t>
      </w:r>
    </w:p>
    <w:p w14:paraId="39E45813" w14:textId="77777777" w:rsidR="00F96D51" w:rsidRDefault="00413827">
      <w:pPr>
        <w:spacing w:after="1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lastRenderedPageBreak/>
        <w:t>Trả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lời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Dạ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Thầy</w:t>
      </w:r>
      <w:proofErr w:type="spellEnd"/>
      <w:r>
        <w:rPr>
          <w:rFonts w:ascii="Times New Roman" w:hAnsi="Times New Roman"/>
          <w:color w:val="1E1E1E"/>
          <w:sz w:val="24"/>
        </w:rPr>
        <w:t>/</w:t>
      </w:r>
      <w:proofErr w:type="spellStart"/>
      <w:r>
        <w:rPr>
          <w:rFonts w:ascii="Times New Roman" w:hAnsi="Times New Roman"/>
          <w:color w:val="1E1E1E"/>
          <w:sz w:val="24"/>
        </w:rPr>
        <w:t>Cô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phát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'not bad':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'bad' </w:t>
      </w:r>
      <w:proofErr w:type="spellStart"/>
      <w:r>
        <w:rPr>
          <w:rFonts w:ascii="Times New Roman" w:hAnsi="Times New Roman"/>
          <w:color w:val="1E1E1E"/>
          <w:sz w:val="24"/>
        </w:rPr>
        <w:t>đứng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riêng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Bigram 'not bad'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49.30% ở 3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18.91% ở 4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khá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tốt</w:t>
      </w:r>
      <w:proofErr w:type="spellEnd"/>
      <w:r>
        <w:rPr>
          <w:rFonts w:ascii="Times New Roman" w:hAnsi="Times New Roman"/>
          <w:color w:val="1E1E1E"/>
          <w:sz w:val="24"/>
        </w:rPr>
        <w:t xml:space="preserve">)!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7.17% ở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Ngược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, 'not waste' </w:t>
      </w:r>
      <w:proofErr w:type="spellStart"/>
      <w:r>
        <w:rPr>
          <w:rFonts w:ascii="Times New Roman" w:hAnsi="Times New Roman"/>
          <w:color w:val="1E1E1E"/>
          <w:sz w:val="24"/>
        </w:rPr>
        <w:t>dồn</w:t>
      </w:r>
      <w:proofErr w:type="spellEnd"/>
      <w:r>
        <w:rPr>
          <w:rFonts w:ascii="Times New Roman" w:hAnsi="Times New Roman"/>
          <w:color w:val="1E1E1E"/>
          <w:sz w:val="24"/>
        </w:rPr>
        <w:t xml:space="preserve"> 71.50%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'not buy' </w:t>
      </w:r>
      <w:proofErr w:type="spellStart"/>
      <w:r>
        <w:rPr>
          <w:rFonts w:ascii="Times New Roman" w:hAnsi="Times New Roman"/>
          <w:color w:val="1E1E1E"/>
          <w:sz w:val="24"/>
        </w:rPr>
        <w:t>dồn</w:t>
      </w:r>
      <w:proofErr w:type="spellEnd"/>
      <w:r>
        <w:rPr>
          <w:rFonts w:ascii="Times New Roman" w:hAnsi="Times New Roman"/>
          <w:color w:val="1E1E1E"/>
          <w:sz w:val="24"/>
        </w:rPr>
        <w:t xml:space="preserve"> 57.97%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Điều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kèm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sau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khẳng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trò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thay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N-grams.</w:t>
      </w:r>
    </w:p>
    <w:p w14:paraId="081397A3" w14:textId="77777777" w:rsidR="00F96D51" w:rsidRDefault="00413827">
      <w:pPr>
        <w:spacing w:after="6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8: </w:t>
      </w:r>
      <w:proofErr w:type="spellStart"/>
      <w:r>
        <w:rPr>
          <w:rFonts w:ascii="Times New Roman" w:hAnsi="Times New Roman"/>
          <w:color w:val="1E1E1E"/>
          <w:sz w:val="24"/>
        </w:rPr>
        <w:t>Tại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lựa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chọn</w:t>
      </w:r>
      <w:proofErr w:type="spellEnd"/>
      <w:r>
        <w:rPr>
          <w:rFonts w:ascii="Times New Roman" w:hAnsi="Times New Roman"/>
          <w:color w:val="1E1E1E"/>
          <w:sz w:val="24"/>
        </w:rPr>
        <w:t xml:space="preserve"> SGD Logistic Regression </w:t>
      </w:r>
      <w:proofErr w:type="spellStart"/>
      <w:r>
        <w:rPr>
          <w:rFonts w:ascii="Times New Roman" w:hAnsi="Times New Roman"/>
          <w:color w:val="1E1E1E"/>
          <w:sz w:val="24"/>
        </w:rPr>
        <w:t>thay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vì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Deep Learning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BERT hay </w:t>
      </w:r>
      <w:proofErr w:type="spellStart"/>
      <w:r>
        <w:rPr>
          <w:rFonts w:ascii="Times New Roman" w:hAnsi="Times New Roman"/>
          <w:color w:val="1E1E1E"/>
          <w:sz w:val="24"/>
        </w:rPr>
        <w:t>RoBERTa</w:t>
      </w:r>
      <w:proofErr w:type="spellEnd"/>
      <w:r>
        <w:rPr>
          <w:rFonts w:ascii="Times New Roman" w:hAnsi="Times New Roman"/>
          <w:color w:val="1E1E1E"/>
          <w:sz w:val="24"/>
        </w:rPr>
        <w:t>?</w:t>
      </w:r>
    </w:p>
    <w:p w14:paraId="72AD0DAC" w14:textId="77777777" w:rsidR="00F96D51" w:rsidRDefault="00413827">
      <w:pPr>
        <w:spacing w:after="1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Trả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lời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Dạ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Thầy</w:t>
      </w:r>
      <w:proofErr w:type="spellEnd"/>
      <w:r>
        <w:rPr>
          <w:rFonts w:ascii="Times New Roman" w:hAnsi="Times New Roman"/>
          <w:color w:val="1E1E1E"/>
          <w:sz w:val="24"/>
        </w:rPr>
        <w:t>/</w:t>
      </w:r>
      <w:proofErr w:type="spellStart"/>
      <w:r>
        <w:rPr>
          <w:rFonts w:ascii="Times New Roman" w:hAnsi="Times New Roman"/>
          <w:color w:val="1E1E1E"/>
          <w:sz w:val="24"/>
        </w:rPr>
        <w:t>Cô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lựa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chọn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ưu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giữa</w:t>
      </w:r>
      <w:proofErr w:type="spellEnd"/>
      <w:r>
        <w:rPr>
          <w:rFonts w:ascii="Times New Roman" w:hAnsi="Times New Roman"/>
          <w:color w:val="1E1E1E"/>
          <w:sz w:val="24"/>
        </w:rPr>
        <w:t xml:space="preserve"> 3 </w:t>
      </w:r>
      <w:proofErr w:type="spellStart"/>
      <w:r>
        <w:rPr>
          <w:rFonts w:ascii="Times New Roman" w:hAnsi="Times New Roman"/>
          <w:color w:val="1E1E1E"/>
          <w:sz w:val="24"/>
        </w:rPr>
        <w:t>yếu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Hiệu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diễn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: 1.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: Fine-tune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Transformer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BERT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3.65 </w:t>
      </w:r>
      <w:proofErr w:type="spellStart"/>
      <w:r>
        <w:rPr>
          <w:rFonts w:ascii="Times New Roman" w:hAnsi="Times New Roman"/>
          <w:color w:val="1E1E1E"/>
          <w:sz w:val="24"/>
        </w:rPr>
        <w:t>triệu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đòi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hỏi</w:t>
      </w:r>
      <w:proofErr w:type="spellEnd"/>
      <w:r>
        <w:rPr>
          <w:rFonts w:ascii="Times New Roman" w:hAnsi="Times New Roman"/>
          <w:color w:val="1E1E1E"/>
          <w:sz w:val="24"/>
        </w:rPr>
        <w:t xml:space="preserve"> GPU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VRAM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, SGD Logistic Regression </w:t>
      </w:r>
      <w:proofErr w:type="spellStart"/>
      <w:r>
        <w:rPr>
          <w:rFonts w:ascii="Times New Roman" w:hAnsi="Times New Roman"/>
          <w:color w:val="1E1E1E"/>
          <w:sz w:val="24"/>
        </w:rPr>
        <w:t>huấn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luyện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600,000 </w:t>
      </w:r>
      <w:proofErr w:type="spellStart"/>
      <w:r>
        <w:rPr>
          <w:rFonts w:ascii="Times New Roman" w:hAnsi="Times New Roman"/>
          <w:color w:val="1E1E1E"/>
          <w:sz w:val="24"/>
        </w:rPr>
        <w:t>dòng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12.33 </w:t>
      </w:r>
      <w:proofErr w:type="spellStart"/>
      <w:r>
        <w:rPr>
          <w:rFonts w:ascii="Times New Roman" w:hAnsi="Times New Roman"/>
          <w:color w:val="1E1E1E"/>
          <w:sz w:val="24"/>
        </w:rPr>
        <w:t>giây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CPU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. 2.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: SGD LR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Accuracy 54.48%, </w:t>
      </w:r>
      <w:proofErr w:type="spellStart"/>
      <w:r>
        <w:rPr>
          <w:rFonts w:ascii="Times New Roman" w:hAnsi="Times New Roman"/>
          <w:color w:val="1E1E1E"/>
          <w:sz w:val="24"/>
        </w:rPr>
        <w:t>tiệm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nút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Yann </w:t>
      </w:r>
      <w:proofErr w:type="spellStart"/>
      <w:r>
        <w:rPr>
          <w:rFonts w:ascii="Times New Roman" w:hAnsi="Times New Roman"/>
          <w:color w:val="1E1E1E"/>
          <w:sz w:val="24"/>
        </w:rPr>
        <w:t>LeCun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NeurIPS</w:t>
      </w:r>
      <w:proofErr w:type="spellEnd"/>
      <w:r>
        <w:rPr>
          <w:rFonts w:ascii="Times New Roman" w:hAnsi="Times New Roman"/>
          <w:color w:val="1E1E1E"/>
          <w:sz w:val="24"/>
        </w:rPr>
        <w:t xml:space="preserve"> 2015 (54.64%). 3.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diễn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: Logistic Regression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tuyến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bạch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phép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coef</w:t>
      </w:r>
      <w:proofErr w:type="spellEnd"/>
      <w:r>
        <w:rPr>
          <w:rFonts w:ascii="Times New Roman" w:hAnsi="Times New Roman"/>
          <w:color w:val="1E1E1E"/>
          <w:sz w:val="24"/>
        </w:rPr>
        <w:t xml:space="preserve">_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cạnh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73F267EE" w14:textId="77777777" w:rsidR="00F96D51" w:rsidRDefault="00413827">
      <w:pPr>
        <w:spacing w:after="6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9: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Accuracy 54.48%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? </w:t>
      </w:r>
      <w:proofErr w:type="spellStart"/>
      <w:r>
        <w:rPr>
          <w:rFonts w:ascii="Times New Roman" w:hAnsi="Times New Roman"/>
          <w:color w:val="1E1E1E"/>
          <w:sz w:val="24"/>
        </w:rPr>
        <w:t>Hãy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con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đồng</w:t>
      </w:r>
      <w:proofErr w:type="spellEnd"/>
      <w:r>
        <w:rPr>
          <w:rFonts w:ascii="Times New Roman" w:hAnsi="Times New Roman"/>
          <w:color w:val="1E1E1E"/>
          <w:sz w:val="24"/>
        </w:rPr>
        <w:t>!</w:t>
      </w:r>
    </w:p>
    <w:p w14:paraId="358A1DC2" w14:textId="77777777" w:rsidR="00F96D51" w:rsidRDefault="00413827">
      <w:pPr>
        <w:spacing w:after="1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Trả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lời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Dạ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Thầy</w:t>
      </w:r>
      <w:proofErr w:type="spellEnd"/>
      <w:r>
        <w:rPr>
          <w:rFonts w:ascii="Times New Roman" w:hAnsi="Times New Roman"/>
          <w:color w:val="1E1E1E"/>
          <w:sz w:val="24"/>
        </w:rPr>
        <w:t>/</w:t>
      </w:r>
      <w:proofErr w:type="spellStart"/>
      <w:r>
        <w:rPr>
          <w:rFonts w:ascii="Times New Roman" w:hAnsi="Times New Roman"/>
          <w:color w:val="1E1E1E"/>
          <w:sz w:val="24"/>
        </w:rPr>
        <w:t>Cô</w:t>
      </w:r>
      <w:proofErr w:type="spellEnd"/>
      <w:r>
        <w:rPr>
          <w:rFonts w:ascii="Times New Roman" w:hAnsi="Times New Roman"/>
          <w:color w:val="1E1E1E"/>
          <w:sz w:val="24"/>
        </w:rPr>
        <w:t xml:space="preserve">, 54.48%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yêu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cầu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: 1. So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mò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20.0%. Accuracy 54.48% </w:t>
      </w:r>
      <w:proofErr w:type="spellStart"/>
      <w:r>
        <w:rPr>
          <w:rFonts w:ascii="Times New Roman" w:hAnsi="Times New Roman"/>
          <w:color w:val="1E1E1E"/>
          <w:sz w:val="24"/>
        </w:rPr>
        <w:t>cao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2.72 </w:t>
      </w:r>
      <w:proofErr w:type="spellStart"/>
      <w:r>
        <w:rPr>
          <w:rFonts w:ascii="Times New Roman" w:hAnsi="Times New Roman"/>
          <w:color w:val="1E1E1E"/>
          <w:sz w:val="24"/>
        </w:rPr>
        <w:t>lần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so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Baseline </w:t>
      </w:r>
      <w:proofErr w:type="spellStart"/>
      <w:r>
        <w:rPr>
          <w:rFonts w:ascii="Times New Roman" w:hAnsi="Times New Roman"/>
          <w:color w:val="1E1E1E"/>
          <w:sz w:val="24"/>
        </w:rPr>
        <w:t>ngẫu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. 2. So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cứu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Đây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benchmark </w:t>
      </w:r>
      <w:proofErr w:type="spellStart"/>
      <w:r>
        <w:rPr>
          <w:rFonts w:ascii="Times New Roman" w:hAnsi="Times New Roman"/>
          <w:color w:val="1E1E1E"/>
          <w:sz w:val="24"/>
        </w:rPr>
        <w:t>nổi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Yann </w:t>
      </w:r>
      <w:proofErr w:type="spellStart"/>
      <w:r>
        <w:rPr>
          <w:rFonts w:ascii="Times New Roman" w:hAnsi="Times New Roman"/>
          <w:color w:val="1E1E1E"/>
          <w:sz w:val="24"/>
        </w:rPr>
        <w:t>LeCun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NeurIPS</w:t>
      </w:r>
      <w:proofErr w:type="spellEnd"/>
      <w:r>
        <w:rPr>
          <w:rFonts w:ascii="Times New Roman" w:hAnsi="Times New Roman"/>
          <w:color w:val="1E1E1E"/>
          <w:sz w:val="24"/>
        </w:rPr>
        <w:t xml:space="preserve"> 2015),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báo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LeCun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n-grams </w:t>
      </w:r>
      <w:proofErr w:type="spellStart"/>
      <w:r>
        <w:rPr>
          <w:rFonts w:ascii="Times New Roman" w:hAnsi="Times New Roman"/>
          <w:color w:val="1E1E1E"/>
          <w:sz w:val="24"/>
        </w:rPr>
        <w:t>cũng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54.64%. 3. Quan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: Thang 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thứ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bậc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Off-by-one Accuracy (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đa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),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89.14%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MAE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0.612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!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90%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xu </w:t>
      </w:r>
      <w:proofErr w:type="spellStart"/>
      <w:r>
        <w:rPr>
          <w:rFonts w:ascii="Times New Roman" w:hAnsi="Times New Roman"/>
          <w:color w:val="1E1E1E"/>
          <w:sz w:val="24"/>
        </w:rPr>
        <w:t>hướng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0EA45E8A" w14:textId="77777777" w:rsidR="00F96D51" w:rsidRDefault="00413827">
      <w:pPr>
        <w:spacing w:after="6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10: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Off-by-one Accuracy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ý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nào</w:t>
      </w:r>
      <w:proofErr w:type="spellEnd"/>
      <w:r>
        <w:rPr>
          <w:rFonts w:ascii="Times New Roman" w:hAnsi="Times New Roman"/>
          <w:color w:val="1E1E1E"/>
          <w:sz w:val="24"/>
        </w:rPr>
        <w:t>?</w:t>
      </w:r>
    </w:p>
    <w:p w14:paraId="52CB9D69" w14:textId="77777777" w:rsidR="00F96D51" w:rsidRDefault="00413827">
      <w:pPr>
        <w:spacing w:after="1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Trả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lời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Dạ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Thầy</w:t>
      </w:r>
      <w:proofErr w:type="spellEnd"/>
      <w:r>
        <w:rPr>
          <w:rFonts w:ascii="Times New Roman" w:hAnsi="Times New Roman"/>
          <w:color w:val="1E1E1E"/>
          <w:sz w:val="24"/>
        </w:rPr>
        <w:t>/</w:t>
      </w:r>
      <w:proofErr w:type="spellStart"/>
      <w:r>
        <w:rPr>
          <w:rFonts w:ascii="Times New Roman" w:hAnsi="Times New Roman"/>
          <w:color w:val="1E1E1E"/>
          <w:sz w:val="24"/>
        </w:rPr>
        <w:t>Cô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giữa</w:t>
      </w:r>
      <w:proofErr w:type="spellEnd"/>
      <w:r>
        <w:rPr>
          <w:rFonts w:ascii="Times New Roman" w:hAnsi="Times New Roman"/>
          <w:color w:val="1E1E1E"/>
          <w:sz w:val="24"/>
        </w:rPr>
        <w:t xml:space="preserve"> 4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cùng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tốt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dễ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còn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4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tử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4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2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doanh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Off-by-one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89.14% </w:t>
      </w:r>
      <w:proofErr w:type="spellStart"/>
      <w:r>
        <w:rPr>
          <w:rFonts w:ascii="Times New Roman" w:hAnsi="Times New Roman"/>
          <w:color w:val="1E1E1E"/>
          <w:sz w:val="24"/>
        </w:rPr>
        <w:t>chứng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hầu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bao </w:t>
      </w:r>
      <w:proofErr w:type="spellStart"/>
      <w:r>
        <w:rPr>
          <w:rFonts w:ascii="Times New Roman" w:hAnsi="Times New Roman"/>
          <w:color w:val="1E1E1E"/>
          <w:sz w:val="24"/>
        </w:rPr>
        <w:t>giờ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lộn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giữa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nhầm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0.66%).</w:t>
      </w:r>
    </w:p>
    <w:p w14:paraId="6862B7B5" w14:textId="77777777" w:rsidR="00F96D51" w:rsidRDefault="00413827">
      <w:pPr>
        <w:spacing w:after="6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11: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RAM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 xml:space="preserve"> 16GB?</w:t>
      </w:r>
    </w:p>
    <w:p w14:paraId="2E2E908B" w14:textId="77777777" w:rsidR="00F96D51" w:rsidRDefault="00413827">
      <w:pPr>
        <w:spacing w:after="1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Trả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lời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Dạ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Thầy</w:t>
      </w:r>
      <w:proofErr w:type="spellEnd"/>
      <w:r>
        <w:rPr>
          <w:rFonts w:ascii="Times New Roman" w:hAnsi="Times New Roman"/>
          <w:color w:val="1E1E1E"/>
          <w:sz w:val="24"/>
        </w:rPr>
        <w:t>/</w:t>
      </w:r>
      <w:proofErr w:type="spellStart"/>
      <w:r>
        <w:rPr>
          <w:rFonts w:ascii="Times New Roman" w:hAnsi="Times New Roman"/>
          <w:color w:val="1E1E1E"/>
          <w:sz w:val="24"/>
        </w:rPr>
        <w:t>Cô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4 </w:t>
      </w:r>
      <w:proofErr w:type="spellStart"/>
      <w:r>
        <w:rPr>
          <w:rFonts w:ascii="Times New Roman" w:hAnsi="Times New Roman"/>
          <w:color w:val="1E1E1E"/>
          <w:sz w:val="24"/>
        </w:rPr>
        <w:t>tầng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: 1. </w:t>
      </w:r>
      <w:proofErr w:type="spellStart"/>
      <w:r>
        <w:rPr>
          <w:rFonts w:ascii="Times New Roman" w:hAnsi="Times New Roman"/>
          <w:color w:val="1E1E1E"/>
          <w:sz w:val="24"/>
        </w:rPr>
        <w:t>Dùng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PyArrow</w:t>
      </w:r>
      <w:proofErr w:type="spellEnd"/>
      <w:r>
        <w:rPr>
          <w:rFonts w:ascii="Times New Roman" w:hAnsi="Times New Roman"/>
          <w:color w:val="1E1E1E"/>
          <w:sz w:val="24"/>
        </w:rPr>
        <w:t xml:space="preserve"> Engine </w:t>
      </w:r>
      <w:proofErr w:type="spellStart"/>
      <w:r>
        <w:rPr>
          <w:rFonts w:ascii="Times New Roman" w:hAnsi="Times New Roman"/>
          <w:color w:val="1E1E1E"/>
          <w:sz w:val="24"/>
        </w:rPr>
        <w:t>đọc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theo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Zero-Copy, </w:t>
      </w:r>
      <w:proofErr w:type="spellStart"/>
      <w:r>
        <w:rPr>
          <w:rFonts w:ascii="Times New Roman" w:hAnsi="Times New Roman"/>
          <w:color w:val="1E1E1E"/>
          <w:sz w:val="24"/>
        </w:rPr>
        <w:t>nạp</w:t>
      </w:r>
      <w:proofErr w:type="spellEnd"/>
      <w:r>
        <w:rPr>
          <w:rFonts w:ascii="Times New Roman" w:hAnsi="Times New Roman"/>
          <w:color w:val="1E1E1E"/>
          <w:sz w:val="24"/>
        </w:rPr>
        <w:t xml:space="preserve"> 3.65 </w:t>
      </w:r>
      <w:proofErr w:type="spellStart"/>
      <w:r>
        <w:rPr>
          <w:rFonts w:ascii="Times New Roman" w:hAnsi="Times New Roman"/>
          <w:color w:val="1E1E1E"/>
          <w:sz w:val="24"/>
        </w:rPr>
        <w:t>triệu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5.1 </w:t>
      </w:r>
      <w:proofErr w:type="spellStart"/>
      <w:r>
        <w:rPr>
          <w:rFonts w:ascii="Times New Roman" w:hAnsi="Times New Roman"/>
          <w:color w:val="1E1E1E"/>
          <w:sz w:val="24"/>
        </w:rPr>
        <w:t>giây</w:t>
      </w:r>
      <w:proofErr w:type="spellEnd"/>
      <w:r>
        <w:rPr>
          <w:rFonts w:ascii="Times New Roman" w:hAnsi="Times New Roman"/>
          <w:color w:val="1E1E1E"/>
          <w:sz w:val="24"/>
        </w:rPr>
        <w:t xml:space="preserve">. 2. </w:t>
      </w:r>
      <w:proofErr w:type="spellStart"/>
      <w:r>
        <w:rPr>
          <w:rFonts w:ascii="Times New Roman" w:hAnsi="Times New Roman"/>
          <w:color w:val="1E1E1E"/>
          <w:sz w:val="24"/>
        </w:rPr>
        <w:t>Sử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CSR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Scipy</w:t>
      </w:r>
      <w:proofErr w:type="spellEnd"/>
      <w:r>
        <w:rPr>
          <w:rFonts w:ascii="Times New Roman" w:hAnsi="Times New Roman"/>
          <w:color w:val="1E1E1E"/>
          <w:sz w:val="24"/>
        </w:rPr>
        <w:t xml:space="preserve">: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600,000 x 50,000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tốn</w:t>
      </w:r>
      <w:proofErr w:type="spellEnd"/>
      <w:r>
        <w:rPr>
          <w:rFonts w:ascii="Times New Roman" w:hAnsi="Times New Roman"/>
          <w:color w:val="1E1E1E"/>
          <w:sz w:val="24"/>
        </w:rPr>
        <w:t xml:space="preserve"> 240 GB RAM, </w:t>
      </w:r>
      <w:proofErr w:type="spellStart"/>
      <w:r>
        <w:rPr>
          <w:rFonts w:ascii="Times New Roman" w:hAnsi="Times New Roman"/>
          <w:color w:val="1E1E1E"/>
          <w:sz w:val="24"/>
        </w:rPr>
        <w:t>nhưng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CSR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đúng</w:t>
      </w:r>
      <w:proofErr w:type="spellEnd"/>
      <w:r>
        <w:rPr>
          <w:rFonts w:ascii="Times New Roman" w:hAnsi="Times New Roman"/>
          <w:color w:val="1E1E1E"/>
          <w:sz w:val="24"/>
        </w:rPr>
        <w:t xml:space="preserve"> 294 MB RAM (</w:t>
      </w:r>
      <w:proofErr w:type="spellStart"/>
      <w:r>
        <w:rPr>
          <w:rFonts w:ascii="Times New Roman" w:hAnsi="Times New Roman"/>
          <w:color w:val="1E1E1E"/>
          <w:sz w:val="24"/>
        </w:rPr>
        <w:t>giảm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800 </w:t>
      </w:r>
      <w:proofErr w:type="spellStart"/>
      <w:r>
        <w:rPr>
          <w:rFonts w:ascii="Times New Roman" w:hAnsi="Times New Roman"/>
          <w:color w:val="1E1E1E"/>
          <w:sz w:val="24"/>
        </w:rPr>
        <w:t>lần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). 3. </w:t>
      </w:r>
      <w:proofErr w:type="spellStart"/>
      <w:r>
        <w:rPr>
          <w:rFonts w:ascii="Times New Roman" w:hAnsi="Times New Roman"/>
          <w:color w:val="1E1E1E"/>
          <w:sz w:val="24"/>
        </w:rPr>
        <w:t>Thiết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tầng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600,000 Train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97,500 Test </w:t>
      </w:r>
      <w:proofErr w:type="spellStart"/>
      <w:r>
        <w:rPr>
          <w:rFonts w:ascii="Times New Roman" w:hAnsi="Times New Roman"/>
          <w:color w:val="1E1E1E"/>
          <w:sz w:val="24"/>
        </w:rPr>
        <w:t>đảm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&lt; </w:t>
      </w:r>
      <w:r>
        <w:rPr>
          <w:rFonts w:ascii="Times New Roman" w:hAnsi="Times New Roman"/>
          <w:color w:val="1E1E1E"/>
          <w:sz w:val="24"/>
        </w:rPr>
        <w:lastRenderedPageBreak/>
        <w:t xml:space="preserve">0.126% </w:t>
      </w:r>
      <w:proofErr w:type="spellStart"/>
      <w:r>
        <w:rPr>
          <w:rFonts w:ascii="Times New Roman" w:hAnsi="Times New Roman"/>
          <w:color w:val="1E1E1E"/>
          <w:sz w:val="24"/>
        </w:rPr>
        <w:t>theo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tâm</w:t>
      </w:r>
      <w:proofErr w:type="spellEnd"/>
      <w:r>
        <w:rPr>
          <w:rFonts w:ascii="Times New Roman" w:hAnsi="Times New Roman"/>
          <w:color w:val="1E1E1E"/>
          <w:sz w:val="24"/>
        </w:rPr>
        <w:t xml:space="preserve">. 4. </w:t>
      </w:r>
      <w:proofErr w:type="spellStart"/>
      <w:r>
        <w:rPr>
          <w:rFonts w:ascii="Times New Roman" w:hAnsi="Times New Roman"/>
          <w:color w:val="1E1E1E"/>
          <w:sz w:val="24"/>
        </w:rPr>
        <w:t>Dùng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(SGD) </w:t>
      </w:r>
      <w:proofErr w:type="spellStart"/>
      <w:r>
        <w:rPr>
          <w:rFonts w:ascii="Times New Roman" w:hAnsi="Times New Roman"/>
          <w:color w:val="1E1E1E"/>
          <w:sz w:val="24"/>
        </w:rPr>
        <w:t>cập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theo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nhỏ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bao </w:t>
      </w:r>
      <w:proofErr w:type="spellStart"/>
      <w:r>
        <w:rPr>
          <w:rFonts w:ascii="Times New Roman" w:hAnsi="Times New Roman"/>
          <w:color w:val="1E1E1E"/>
          <w:sz w:val="24"/>
        </w:rPr>
        <w:t>giờ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nhớ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đệm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4B6BECA7" w14:textId="77777777" w:rsidR="00F96D51" w:rsidRDefault="00413827">
      <w:pPr>
        <w:spacing w:after="6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12: </w:t>
      </w:r>
      <w:proofErr w:type="spellStart"/>
      <w:r>
        <w:rPr>
          <w:rFonts w:ascii="Times New Roman" w:hAnsi="Times New Roman"/>
          <w:color w:val="1E1E1E"/>
          <w:sz w:val="24"/>
        </w:rPr>
        <w:t>Tại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Stop Words,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10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>?</w:t>
      </w:r>
    </w:p>
    <w:p w14:paraId="06629970" w14:textId="77777777" w:rsidR="00F96D51" w:rsidRDefault="00413827">
      <w:pPr>
        <w:spacing w:after="1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Trả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lời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Dạ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Thầy</w:t>
      </w:r>
      <w:proofErr w:type="spellEnd"/>
      <w:r>
        <w:rPr>
          <w:rFonts w:ascii="Times New Roman" w:hAnsi="Times New Roman"/>
          <w:color w:val="1E1E1E"/>
          <w:sz w:val="24"/>
        </w:rPr>
        <w:t>/</w:t>
      </w:r>
      <w:proofErr w:type="spellStart"/>
      <w:r>
        <w:rPr>
          <w:rFonts w:ascii="Times New Roman" w:hAnsi="Times New Roman"/>
          <w:color w:val="1E1E1E"/>
          <w:sz w:val="24"/>
        </w:rPr>
        <w:t>Cô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Stop Words </w:t>
      </w:r>
      <w:proofErr w:type="spellStart"/>
      <w:r>
        <w:rPr>
          <w:rFonts w:ascii="Times New Roman" w:hAnsi="Times New Roman"/>
          <w:color w:val="1E1E1E"/>
          <w:sz w:val="24"/>
        </w:rPr>
        <w:t>mặc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NLTK hay Scikit-Learn, </w:t>
      </w:r>
      <w:proofErr w:type="spellStart"/>
      <w:r>
        <w:rPr>
          <w:rFonts w:ascii="Times New Roman" w:hAnsi="Times New Roman"/>
          <w:color w:val="1E1E1E"/>
          <w:sz w:val="24"/>
        </w:rPr>
        <w:t>tất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'not', 'no', 'never' </w:t>
      </w:r>
      <w:proofErr w:type="spellStart"/>
      <w:r>
        <w:rPr>
          <w:rFonts w:ascii="Times New Roman" w:hAnsi="Times New Roman"/>
          <w:color w:val="1E1E1E"/>
          <w:sz w:val="24"/>
        </w:rPr>
        <w:t>đều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xóa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'not', </w:t>
      </w:r>
      <w:proofErr w:type="spellStart"/>
      <w:r>
        <w:rPr>
          <w:rFonts w:ascii="Times New Roman" w:hAnsi="Times New Roman"/>
          <w:color w:val="1E1E1E"/>
          <w:sz w:val="24"/>
        </w:rPr>
        <w:t>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: 'The product is good' (5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'The product is not good' (1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sẽ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'product good'! Hai </w:t>
      </w:r>
      <w:proofErr w:type="spellStart"/>
      <w:r>
        <w:rPr>
          <w:rFonts w:ascii="Times New Roman" w:hAnsi="Times New Roman"/>
          <w:color w:val="1E1E1E"/>
          <w:sz w:val="24"/>
        </w:rPr>
        <w:t>sắc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nhau</w:t>
      </w:r>
      <w:proofErr w:type="spellEnd"/>
      <w:r>
        <w:rPr>
          <w:rFonts w:ascii="Times New Roman" w:hAnsi="Times New Roman"/>
          <w:color w:val="1E1E1E"/>
          <w:sz w:val="24"/>
        </w:rPr>
        <w:t xml:space="preserve"> 100%.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10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cốt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lõi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Bigram </w:t>
      </w:r>
      <w:proofErr w:type="spellStart"/>
      <w:r>
        <w:rPr>
          <w:rFonts w:ascii="Times New Roman" w:hAnsi="Times New Roman"/>
          <w:color w:val="1E1E1E"/>
          <w:sz w:val="24"/>
        </w:rPr>
        <w:t>đảo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'not good', 'not bad'.</w:t>
      </w:r>
    </w:p>
    <w:p w14:paraId="0FA51E34" w14:textId="77777777" w:rsidR="00F96D51" w:rsidRDefault="00413827">
      <w:pPr>
        <w:spacing w:after="6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13: </w:t>
      </w:r>
      <w:proofErr w:type="spellStart"/>
      <w:r>
        <w:rPr>
          <w:rFonts w:ascii="Times New Roman" w:hAnsi="Times New Roman"/>
          <w:color w:val="1E1E1E"/>
          <w:sz w:val="24"/>
        </w:rPr>
        <w:t>Tham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sublinear_tf</w:t>
      </w:r>
      <w:proofErr w:type="spellEnd"/>
      <w:r>
        <w:rPr>
          <w:rFonts w:ascii="Times New Roman" w:hAnsi="Times New Roman"/>
          <w:color w:val="1E1E1E"/>
          <w:sz w:val="24"/>
        </w:rPr>
        <w:t xml:space="preserve">=True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TfidfVectorizer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gì</w:t>
      </w:r>
      <w:proofErr w:type="spellEnd"/>
      <w:r>
        <w:rPr>
          <w:rFonts w:ascii="Times New Roman" w:hAnsi="Times New Roman"/>
          <w:color w:val="1E1E1E"/>
          <w:sz w:val="24"/>
        </w:rPr>
        <w:t>?</w:t>
      </w:r>
    </w:p>
    <w:p w14:paraId="4C84736D" w14:textId="77777777" w:rsidR="00F96D51" w:rsidRDefault="00413827">
      <w:pPr>
        <w:spacing w:after="1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Trả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lời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Dạ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Thầy</w:t>
      </w:r>
      <w:proofErr w:type="spellEnd"/>
      <w:r>
        <w:rPr>
          <w:rFonts w:ascii="Times New Roman" w:hAnsi="Times New Roman"/>
          <w:color w:val="1E1E1E"/>
          <w:sz w:val="24"/>
        </w:rPr>
        <w:t>/</w:t>
      </w:r>
      <w:proofErr w:type="spellStart"/>
      <w:r>
        <w:rPr>
          <w:rFonts w:ascii="Times New Roman" w:hAnsi="Times New Roman"/>
          <w:color w:val="1E1E1E"/>
          <w:sz w:val="24"/>
        </w:rPr>
        <w:t>Cô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sublinear_tf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thay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tf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logarit</w:t>
      </w:r>
      <w:proofErr w:type="spellEnd"/>
      <w:r>
        <w:rPr>
          <w:rFonts w:ascii="Times New Roman" w:hAnsi="Times New Roman"/>
          <w:color w:val="1E1E1E"/>
          <w:sz w:val="24"/>
        </w:rPr>
        <w:t>: TF = 1 + ln(</w:t>
      </w:r>
      <w:proofErr w:type="spellStart"/>
      <w:r>
        <w:rPr>
          <w:rFonts w:ascii="Times New Roman" w:hAnsi="Times New Roman"/>
          <w:color w:val="1E1E1E"/>
          <w:sz w:val="24"/>
        </w:rPr>
        <w:t>tf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tf</w:t>
      </w:r>
      <w:proofErr w:type="spellEnd"/>
      <w:r>
        <w:rPr>
          <w:rFonts w:ascii="Times New Roman" w:hAnsi="Times New Roman"/>
          <w:color w:val="1E1E1E"/>
          <w:sz w:val="24"/>
        </w:rPr>
        <w:t xml:space="preserve"> &gt; 0. </w:t>
      </w:r>
      <w:proofErr w:type="spellStart"/>
      <w:r>
        <w:rPr>
          <w:rFonts w:ascii="Times New Roman" w:hAnsi="Times New Roman"/>
          <w:color w:val="1E1E1E"/>
          <w:sz w:val="24"/>
        </w:rPr>
        <w:t>Hàm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logarit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giúp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hòa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lặp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dài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đảm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ngắn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gọn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104D01D4" w14:textId="77777777" w:rsidR="00F96D51" w:rsidRDefault="00413827">
      <w:pPr>
        <w:spacing w:after="6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14: </w:t>
      </w:r>
      <w:proofErr w:type="spellStart"/>
      <w:r>
        <w:rPr>
          <w:rFonts w:ascii="Times New Roman" w:hAnsi="Times New Roman"/>
          <w:color w:val="1E1E1E"/>
          <w:sz w:val="24"/>
        </w:rPr>
        <w:t>Tại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chọn</w:t>
      </w:r>
      <w:proofErr w:type="spellEnd"/>
      <w:r>
        <w:rPr>
          <w:rFonts w:ascii="Times New Roman" w:hAnsi="Times New Roman"/>
          <w:color w:val="1E1E1E"/>
          <w:sz w:val="24"/>
        </w:rPr>
        <w:t xml:space="preserve"> Complement Naive Bayes </w:t>
      </w:r>
      <w:proofErr w:type="spellStart"/>
      <w:r>
        <w:rPr>
          <w:rFonts w:ascii="Times New Roman" w:hAnsi="Times New Roman"/>
          <w:color w:val="1E1E1E"/>
          <w:sz w:val="24"/>
        </w:rPr>
        <w:t>thay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vì</w:t>
      </w:r>
      <w:proofErr w:type="spellEnd"/>
      <w:r>
        <w:rPr>
          <w:rFonts w:ascii="Times New Roman" w:hAnsi="Times New Roman"/>
          <w:color w:val="1E1E1E"/>
          <w:sz w:val="24"/>
        </w:rPr>
        <w:t xml:space="preserve"> Multinomial Naive Bayes </w:t>
      </w:r>
      <w:proofErr w:type="spellStart"/>
      <w:r>
        <w:rPr>
          <w:rFonts w:ascii="Times New Roman" w:hAnsi="Times New Roman"/>
          <w:color w:val="1E1E1E"/>
          <w:sz w:val="24"/>
        </w:rPr>
        <w:t>truyền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>?</w:t>
      </w:r>
    </w:p>
    <w:p w14:paraId="754BE4B3" w14:textId="77777777" w:rsidR="00F96D51" w:rsidRDefault="00413827">
      <w:pPr>
        <w:spacing w:after="1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Trả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lời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Dạ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Thầy</w:t>
      </w:r>
      <w:proofErr w:type="spellEnd"/>
      <w:r>
        <w:rPr>
          <w:rFonts w:ascii="Times New Roman" w:hAnsi="Times New Roman"/>
          <w:color w:val="1E1E1E"/>
          <w:sz w:val="24"/>
        </w:rPr>
        <w:t>/</w:t>
      </w:r>
      <w:proofErr w:type="spellStart"/>
      <w:r>
        <w:rPr>
          <w:rFonts w:ascii="Times New Roman" w:hAnsi="Times New Roman"/>
          <w:color w:val="1E1E1E"/>
          <w:sz w:val="24"/>
        </w:rPr>
        <w:t>Cô</w:t>
      </w:r>
      <w:proofErr w:type="spellEnd"/>
      <w:r>
        <w:rPr>
          <w:rFonts w:ascii="Times New Roman" w:hAnsi="Times New Roman"/>
          <w:color w:val="1E1E1E"/>
          <w:sz w:val="24"/>
        </w:rPr>
        <w:t xml:space="preserve">, Multinomial Naive Bayes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nặng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. Complement Naive Bayes </w:t>
      </w:r>
      <w:proofErr w:type="spellStart"/>
      <w:r>
        <w:rPr>
          <w:rFonts w:ascii="Times New Roman" w:hAnsi="Times New Roman"/>
          <w:color w:val="1E1E1E"/>
          <w:sz w:val="24"/>
        </w:rPr>
        <w:t>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tất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c), </w:t>
      </w:r>
      <w:proofErr w:type="spellStart"/>
      <w:r>
        <w:rPr>
          <w:rFonts w:ascii="Times New Roman" w:hAnsi="Times New Roman"/>
          <w:color w:val="1E1E1E"/>
          <w:sz w:val="24"/>
        </w:rPr>
        <w:t>giúp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hơn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thấy</w:t>
      </w:r>
      <w:proofErr w:type="spellEnd"/>
      <w:r>
        <w:rPr>
          <w:rFonts w:ascii="Times New Roman" w:hAnsi="Times New Roman"/>
          <w:color w:val="1E1E1E"/>
          <w:sz w:val="24"/>
        </w:rPr>
        <w:t xml:space="preserve"> CNB </w:t>
      </w:r>
      <w:proofErr w:type="spellStart"/>
      <w:r>
        <w:rPr>
          <w:rFonts w:ascii="Times New Roman" w:hAnsi="Times New Roman"/>
          <w:color w:val="1E1E1E"/>
          <w:sz w:val="24"/>
        </w:rPr>
        <w:t>vượt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 MNB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50,000 </w:t>
      </w:r>
      <w:proofErr w:type="spellStart"/>
      <w:r>
        <w:rPr>
          <w:rFonts w:ascii="Times New Roman" w:hAnsi="Times New Roman"/>
          <w:color w:val="1E1E1E"/>
          <w:sz w:val="24"/>
        </w:rPr>
        <w:t>chiều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7B919A30" w14:textId="77777777" w:rsidR="00F96D51" w:rsidRDefault="00413827">
      <w:pPr>
        <w:spacing w:after="6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15: </w:t>
      </w:r>
      <w:proofErr w:type="spellStart"/>
      <w:r>
        <w:rPr>
          <w:rFonts w:ascii="Times New Roman" w:hAnsi="Times New Roman"/>
          <w:color w:val="1E1E1E"/>
          <w:sz w:val="24"/>
        </w:rPr>
        <w:t>Tại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SGD Linear SVM </w:t>
      </w:r>
      <w:proofErr w:type="spellStart"/>
      <w:r>
        <w:rPr>
          <w:rFonts w:ascii="Times New Roman" w:hAnsi="Times New Roman"/>
          <w:color w:val="1E1E1E"/>
          <w:sz w:val="24"/>
        </w:rPr>
        <w:t>lại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Modified Huber Loss </w:t>
      </w:r>
      <w:proofErr w:type="spellStart"/>
      <w:r>
        <w:rPr>
          <w:rFonts w:ascii="Times New Roman" w:hAnsi="Times New Roman"/>
          <w:color w:val="1E1E1E"/>
          <w:sz w:val="24"/>
        </w:rPr>
        <w:t>thay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vì</w:t>
      </w:r>
      <w:proofErr w:type="spellEnd"/>
      <w:r>
        <w:rPr>
          <w:rFonts w:ascii="Times New Roman" w:hAnsi="Times New Roman"/>
          <w:color w:val="1E1E1E"/>
          <w:sz w:val="24"/>
        </w:rPr>
        <w:t xml:space="preserve"> Hinge Loss </w:t>
      </w:r>
      <w:proofErr w:type="spellStart"/>
      <w:r>
        <w:rPr>
          <w:rFonts w:ascii="Times New Roman" w:hAnsi="Times New Roman"/>
          <w:color w:val="1E1E1E"/>
          <w:sz w:val="24"/>
        </w:rPr>
        <w:t>thông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thường</w:t>
      </w:r>
      <w:proofErr w:type="spellEnd"/>
      <w:r>
        <w:rPr>
          <w:rFonts w:ascii="Times New Roman" w:hAnsi="Times New Roman"/>
          <w:color w:val="1E1E1E"/>
          <w:sz w:val="24"/>
        </w:rPr>
        <w:t>?</w:t>
      </w:r>
    </w:p>
    <w:p w14:paraId="1BD52AB0" w14:textId="77777777" w:rsidR="00F96D51" w:rsidRDefault="00413827">
      <w:pPr>
        <w:spacing w:after="1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Trả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lời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Dạ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Thầy</w:t>
      </w:r>
      <w:proofErr w:type="spellEnd"/>
      <w:r>
        <w:rPr>
          <w:rFonts w:ascii="Times New Roman" w:hAnsi="Times New Roman"/>
          <w:color w:val="1E1E1E"/>
          <w:sz w:val="24"/>
        </w:rPr>
        <w:t>/</w:t>
      </w:r>
      <w:proofErr w:type="spellStart"/>
      <w:r>
        <w:rPr>
          <w:rFonts w:ascii="Times New Roman" w:hAnsi="Times New Roman"/>
          <w:color w:val="1E1E1E"/>
          <w:sz w:val="24"/>
        </w:rPr>
        <w:t>Cô</w:t>
      </w:r>
      <w:proofErr w:type="spellEnd"/>
      <w:r>
        <w:rPr>
          <w:rFonts w:ascii="Times New Roman" w:hAnsi="Times New Roman"/>
          <w:color w:val="1E1E1E"/>
          <w:sz w:val="24"/>
        </w:rPr>
        <w:t xml:space="preserve">, Hinge Loss </w:t>
      </w:r>
      <w:proofErr w:type="spellStart"/>
      <w:r>
        <w:rPr>
          <w:rFonts w:ascii="Times New Roman" w:hAnsi="Times New Roman"/>
          <w:color w:val="1E1E1E"/>
          <w:sz w:val="24"/>
        </w:rPr>
        <w:t>truyền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SVM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vi </w:t>
      </w:r>
      <w:proofErr w:type="spellStart"/>
      <w:r>
        <w:rPr>
          <w:rFonts w:ascii="Times New Roman" w:hAnsi="Times New Roman"/>
          <w:color w:val="1E1E1E"/>
          <w:sz w:val="24"/>
        </w:rPr>
        <w:t>tại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z = 1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P(</w:t>
      </w:r>
      <w:proofErr w:type="spellStart"/>
      <w:r>
        <w:rPr>
          <w:rFonts w:ascii="Times New Roman" w:hAnsi="Times New Roman"/>
          <w:color w:val="1E1E1E"/>
          <w:sz w:val="24"/>
        </w:rPr>
        <w:t>y|x</w:t>
      </w:r>
      <w:proofErr w:type="spellEnd"/>
      <w:r>
        <w:rPr>
          <w:rFonts w:ascii="Times New Roman" w:hAnsi="Times New Roman"/>
          <w:color w:val="1E1E1E"/>
          <w:sz w:val="24"/>
        </w:rPr>
        <w:t xml:space="preserve">). Modified Huber Loss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(Smooth), </w:t>
      </w:r>
      <w:proofErr w:type="spellStart"/>
      <w:r>
        <w:rPr>
          <w:rFonts w:ascii="Times New Roman" w:hAnsi="Times New Roman"/>
          <w:color w:val="1E1E1E"/>
          <w:sz w:val="24"/>
        </w:rPr>
        <w:t>khả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vi </w:t>
      </w:r>
      <w:proofErr w:type="spellStart"/>
      <w:r>
        <w:rPr>
          <w:rFonts w:ascii="Times New Roman" w:hAnsi="Times New Roman"/>
          <w:color w:val="1E1E1E"/>
          <w:sz w:val="24"/>
        </w:rPr>
        <w:t>liên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bậc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vừa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an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SVM, </w:t>
      </w:r>
      <w:proofErr w:type="spellStart"/>
      <w:r>
        <w:rPr>
          <w:rFonts w:ascii="Times New Roman" w:hAnsi="Times New Roman"/>
          <w:color w:val="1E1E1E"/>
          <w:sz w:val="24"/>
        </w:rPr>
        <w:t>vừa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phép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gọi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predict_proba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Softmax</w:t>
      </w:r>
      <w:proofErr w:type="spellEnd"/>
      <w:r>
        <w:rPr>
          <w:rFonts w:ascii="Times New Roman" w:hAnsi="Times New Roman"/>
          <w:color w:val="1E1E1E"/>
          <w:sz w:val="24"/>
        </w:rPr>
        <w:t xml:space="preserve"> tin </w:t>
      </w:r>
      <w:proofErr w:type="spellStart"/>
      <w:r>
        <w:rPr>
          <w:rFonts w:ascii="Times New Roman" w:hAnsi="Times New Roman"/>
          <w:color w:val="1E1E1E"/>
          <w:sz w:val="24"/>
        </w:rPr>
        <w:t>cậy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cạnh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5BD3502B" w14:textId="77777777" w:rsidR="00F96D51" w:rsidRDefault="00413827">
      <w:pPr>
        <w:spacing w:after="6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16: </w:t>
      </w:r>
      <w:proofErr w:type="spellStart"/>
      <w:r>
        <w:rPr>
          <w:rFonts w:ascii="Times New Roman" w:hAnsi="Times New Roman"/>
          <w:color w:val="1E1E1E"/>
          <w:sz w:val="24"/>
        </w:rPr>
        <w:t>Siêu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tham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alpha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SGD Classifier </w:t>
      </w:r>
      <w:proofErr w:type="spellStart"/>
      <w:r>
        <w:rPr>
          <w:rFonts w:ascii="Times New Roman" w:hAnsi="Times New Roman"/>
          <w:color w:val="1E1E1E"/>
          <w:sz w:val="24"/>
        </w:rPr>
        <w:t>đóng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trò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gì</w:t>
      </w:r>
      <w:proofErr w:type="spellEnd"/>
      <w:r>
        <w:rPr>
          <w:rFonts w:ascii="Times New Roman" w:hAnsi="Times New Roman"/>
          <w:color w:val="1E1E1E"/>
          <w:sz w:val="24"/>
        </w:rPr>
        <w:t xml:space="preserve">? </w:t>
      </w:r>
      <w:proofErr w:type="spellStart"/>
      <w:r>
        <w:rPr>
          <w:rFonts w:ascii="Times New Roman" w:hAnsi="Times New Roman"/>
          <w:color w:val="1E1E1E"/>
          <w:sz w:val="24"/>
        </w:rPr>
        <w:t>Tại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alpha = 1e-05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ưu</w:t>
      </w:r>
      <w:proofErr w:type="spellEnd"/>
      <w:r>
        <w:rPr>
          <w:rFonts w:ascii="Times New Roman" w:hAnsi="Times New Roman"/>
          <w:color w:val="1E1E1E"/>
          <w:sz w:val="24"/>
        </w:rPr>
        <w:t>?</w:t>
      </w:r>
    </w:p>
    <w:p w14:paraId="54B75E3B" w14:textId="77777777" w:rsidR="00F96D51" w:rsidRDefault="00413827">
      <w:pPr>
        <w:spacing w:after="1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Trả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lời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Dạ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Thầy</w:t>
      </w:r>
      <w:proofErr w:type="spellEnd"/>
      <w:r>
        <w:rPr>
          <w:rFonts w:ascii="Times New Roman" w:hAnsi="Times New Roman"/>
          <w:color w:val="1E1E1E"/>
          <w:sz w:val="24"/>
        </w:rPr>
        <w:t>/</w:t>
      </w:r>
      <w:proofErr w:type="spellStart"/>
      <w:r>
        <w:rPr>
          <w:rFonts w:ascii="Times New Roman" w:hAnsi="Times New Roman"/>
          <w:color w:val="1E1E1E"/>
          <w:sz w:val="24"/>
        </w:rPr>
        <w:t>Cô</w:t>
      </w:r>
      <w:proofErr w:type="spellEnd"/>
      <w:r>
        <w:rPr>
          <w:rFonts w:ascii="Times New Roman" w:hAnsi="Times New Roman"/>
          <w:color w:val="1E1E1E"/>
          <w:sz w:val="24"/>
        </w:rPr>
        <w:t xml:space="preserve">, alpha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L2. Khi alpha &lt; 1e-05 (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1e-06),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yếu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nhẹ</w:t>
      </w:r>
      <w:proofErr w:type="spellEnd"/>
      <w:r>
        <w:rPr>
          <w:rFonts w:ascii="Times New Roman" w:hAnsi="Times New Roman"/>
          <w:color w:val="1E1E1E"/>
          <w:sz w:val="24"/>
        </w:rPr>
        <w:t xml:space="preserve"> (Overfitting). Khi alpha &gt; 1e-05 (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3e-04),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nặng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ép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0 </w:t>
      </w:r>
      <w:proofErr w:type="spellStart"/>
      <w:r>
        <w:rPr>
          <w:rFonts w:ascii="Times New Roman" w:hAnsi="Times New Roman"/>
          <w:color w:val="1E1E1E"/>
          <w:sz w:val="24"/>
        </w:rPr>
        <w:t>làm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dưới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(Underfitting). </w:t>
      </w:r>
      <w:proofErr w:type="spellStart"/>
      <w:r>
        <w:rPr>
          <w:rFonts w:ascii="Times New Roman" w:hAnsi="Times New Roman"/>
          <w:color w:val="1E1E1E"/>
          <w:sz w:val="24"/>
        </w:rPr>
        <w:t>Đường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Macro F1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đỉnh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úp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alpha = 1e-05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SGD LR (52.44%)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SGD SVM (49.90%).</w:t>
      </w:r>
    </w:p>
    <w:p w14:paraId="19A6EAC2" w14:textId="77777777" w:rsidR="00F96D51" w:rsidRDefault="00413827">
      <w:pPr>
        <w:spacing w:after="6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17: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hay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nhầm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>?</w:t>
      </w:r>
    </w:p>
    <w:p w14:paraId="3388C87A" w14:textId="77777777" w:rsidR="00F96D51" w:rsidRDefault="00413827">
      <w:pPr>
        <w:spacing w:after="1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Trả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lời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Dạ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Thầy</w:t>
      </w:r>
      <w:proofErr w:type="spellEnd"/>
      <w:r>
        <w:rPr>
          <w:rFonts w:ascii="Times New Roman" w:hAnsi="Times New Roman"/>
          <w:color w:val="1E1E1E"/>
          <w:sz w:val="24"/>
        </w:rPr>
        <w:t>/</w:t>
      </w:r>
      <w:proofErr w:type="spellStart"/>
      <w:r>
        <w:rPr>
          <w:rFonts w:ascii="Times New Roman" w:hAnsi="Times New Roman"/>
          <w:color w:val="1E1E1E"/>
          <w:sz w:val="24"/>
        </w:rPr>
        <w:t>Cô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theo</w:t>
      </w:r>
      <w:proofErr w:type="spellEnd"/>
      <w:r>
        <w:rPr>
          <w:rFonts w:ascii="Times New Roman" w:hAnsi="Times New Roman"/>
          <w:color w:val="1E1E1E"/>
          <w:sz w:val="24"/>
        </w:rPr>
        <w:t xml:space="preserve"> Classification Report, </w:t>
      </w:r>
      <w:proofErr w:type="spellStart"/>
      <w:r>
        <w:rPr>
          <w:rFonts w:ascii="Times New Roman" w:hAnsi="Times New Roman"/>
          <w:color w:val="1E1E1E"/>
          <w:sz w:val="24"/>
        </w:rPr>
        <w:t>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F1 </w:t>
      </w:r>
      <w:proofErr w:type="spellStart"/>
      <w:r>
        <w:rPr>
          <w:rFonts w:ascii="Times New Roman" w:hAnsi="Times New Roman"/>
          <w:color w:val="1E1E1E"/>
          <w:sz w:val="24"/>
        </w:rPr>
        <w:t>cao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5 Sao (66.25%)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1 Sao (65.95%) do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khẳng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rõ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3 Sao (F1 = 45.10%)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2 Sao (F1 = 45.63%). </w:t>
      </w:r>
      <w:proofErr w:type="spellStart"/>
      <w:r>
        <w:rPr>
          <w:rFonts w:ascii="Times New Roman" w:hAnsi="Times New Roman"/>
          <w:color w:val="1E1E1E"/>
          <w:sz w:val="24"/>
        </w:rPr>
        <w:t>Cặp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nhầm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phổ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4 </w:t>
      </w:r>
      <w:proofErr w:type="spellStart"/>
      <w:r>
        <w:rPr>
          <w:rFonts w:ascii="Times New Roman" w:hAnsi="Times New Roman"/>
          <w:color w:val="1E1E1E"/>
          <w:sz w:val="24"/>
        </w:rPr>
        <w:lastRenderedPageBreak/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chiếm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 28.54%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4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),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2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chiếm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 24.31%).</w:t>
      </w:r>
    </w:p>
    <w:p w14:paraId="217FCC69" w14:textId="77777777" w:rsidR="00F96D51" w:rsidRDefault="00413827">
      <w:pPr>
        <w:spacing w:after="6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18: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châm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 (Sarcasm) </w:t>
      </w:r>
      <w:proofErr w:type="spellStart"/>
      <w:r>
        <w:rPr>
          <w:rFonts w:ascii="Times New Roman" w:hAnsi="Times New Roman"/>
          <w:color w:val="1E1E1E"/>
          <w:sz w:val="24"/>
        </w:rPr>
        <w:t>ảnh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hưởng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>?</w:t>
      </w:r>
    </w:p>
    <w:p w14:paraId="3ED194B0" w14:textId="77777777" w:rsidR="00F96D51" w:rsidRDefault="00413827">
      <w:pPr>
        <w:spacing w:after="1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Trả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lời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Dạ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Thầy</w:t>
      </w:r>
      <w:proofErr w:type="spellEnd"/>
      <w:r>
        <w:rPr>
          <w:rFonts w:ascii="Times New Roman" w:hAnsi="Times New Roman"/>
          <w:color w:val="1E1E1E"/>
          <w:sz w:val="24"/>
        </w:rPr>
        <w:t>/</w:t>
      </w:r>
      <w:proofErr w:type="spellStart"/>
      <w:r>
        <w:rPr>
          <w:rFonts w:ascii="Times New Roman" w:hAnsi="Times New Roman"/>
          <w:color w:val="1E1E1E"/>
          <w:sz w:val="24"/>
        </w:rPr>
        <w:t>Cô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châm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'What a wonderful masterpiece of junk!'),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mua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mỉa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. Do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TF-IDF </w:t>
      </w:r>
      <w:proofErr w:type="spellStart"/>
      <w:r>
        <w:rPr>
          <w:rFonts w:ascii="Times New Roman" w:hAnsi="Times New Roman"/>
          <w:color w:val="1E1E1E"/>
          <w:sz w:val="24"/>
        </w:rPr>
        <w:t>cộng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dồn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'wonderful', 'masterpiece'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khiến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tuyến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lừa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Đây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túi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0941F4CA" w14:textId="77777777" w:rsidR="00F96D51" w:rsidRDefault="00413827">
      <w:pPr>
        <w:spacing w:after="6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19: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9 </w:t>
      </w:r>
      <w:proofErr w:type="spellStart"/>
      <w:r>
        <w:rPr>
          <w:rFonts w:ascii="Times New Roman" w:hAnsi="Times New Roman"/>
          <w:color w:val="1E1E1E"/>
          <w:sz w:val="24"/>
        </w:rPr>
        <w:t>khía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nào</w:t>
      </w:r>
      <w:proofErr w:type="spellEnd"/>
      <w:r>
        <w:rPr>
          <w:rFonts w:ascii="Times New Roman" w:hAnsi="Times New Roman"/>
          <w:color w:val="1E1E1E"/>
          <w:sz w:val="24"/>
        </w:rPr>
        <w:t>?</w:t>
      </w:r>
    </w:p>
    <w:p w14:paraId="42589C7C" w14:textId="77777777" w:rsidR="00F96D51" w:rsidRDefault="00413827">
      <w:pPr>
        <w:spacing w:after="1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Trả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lời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Dạ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Thầy</w:t>
      </w:r>
      <w:proofErr w:type="spellEnd"/>
      <w:r>
        <w:rPr>
          <w:rFonts w:ascii="Times New Roman" w:hAnsi="Times New Roman"/>
          <w:color w:val="1E1E1E"/>
          <w:sz w:val="24"/>
        </w:rPr>
        <w:t>/</w:t>
      </w:r>
      <w:proofErr w:type="spellStart"/>
      <w:r>
        <w:rPr>
          <w:rFonts w:ascii="Times New Roman" w:hAnsi="Times New Roman"/>
          <w:color w:val="1E1E1E"/>
          <w:sz w:val="24"/>
        </w:rPr>
        <w:t>Cô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qua 4 </w:t>
      </w:r>
      <w:proofErr w:type="spellStart"/>
      <w:r>
        <w:rPr>
          <w:rFonts w:ascii="Times New Roman" w:hAnsi="Times New Roman"/>
          <w:color w:val="1E1E1E"/>
          <w:sz w:val="24"/>
        </w:rPr>
        <w:t>bước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: 1. </w:t>
      </w:r>
      <w:proofErr w:type="spellStart"/>
      <w:r>
        <w:rPr>
          <w:rFonts w:ascii="Times New Roman" w:hAnsi="Times New Roman"/>
          <w:color w:val="1E1E1E"/>
          <w:sz w:val="24"/>
        </w:rPr>
        <w:t>Dự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tin </w:t>
      </w:r>
      <w:proofErr w:type="spellStart"/>
      <w:r>
        <w:rPr>
          <w:rFonts w:ascii="Times New Roman" w:hAnsi="Times New Roman"/>
          <w:color w:val="1E1E1E"/>
          <w:sz w:val="24"/>
        </w:rPr>
        <w:t>cậy</w:t>
      </w:r>
      <w:proofErr w:type="spellEnd"/>
      <w:r>
        <w:rPr>
          <w:rFonts w:ascii="Times New Roman" w:hAnsi="Times New Roman"/>
          <w:color w:val="1E1E1E"/>
          <w:sz w:val="24"/>
        </w:rPr>
        <w:t xml:space="preserve"> Bootstrap 95%. 2. </w:t>
      </w:r>
      <w:proofErr w:type="spellStart"/>
      <w:r>
        <w:rPr>
          <w:rFonts w:ascii="Times New Roman" w:hAnsi="Times New Roman"/>
          <w:color w:val="1E1E1E"/>
          <w:sz w:val="24"/>
        </w:rPr>
        <w:t>Lọc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(1-2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đơn</w:t>
      </w:r>
      <w:proofErr w:type="spellEnd"/>
      <w:r>
        <w:rPr>
          <w:rFonts w:ascii="Times New Roman" w:hAnsi="Times New Roman"/>
          <w:color w:val="1E1E1E"/>
          <w:sz w:val="24"/>
        </w:rPr>
        <w:t xml:space="preserve">. 3. So </w:t>
      </w:r>
      <w:proofErr w:type="spellStart"/>
      <w:r>
        <w:rPr>
          <w:rFonts w:ascii="Times New Roman" w:hAnsi="Times New Roman"/>
          <w:color w:val="1E1E1E"/>
          <w:sz w:val="24"/>
        </w:rPr>
        <w:t>khớp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9 </w:t>
      </w:r>
      <w:proofErr w:type="spellStart"/>
      <w:r>
        <w:rPr>
          <w:rFonts w:ascii="Times New Roman" w:hAnsi="Times New Roman"/>
          <w:color w:val="1E1E1E"/>
          <w:sz w:val="24"/>
        </w:rPr>
        <w:t>khía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Regex;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thỏa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P_neg</w:t>
      </w:r>
      <w:proofErr w:type="spellEnd"/>
      <w:r>
        <w:rPr>
          <w:rFonts w:ascii="Times New Roman" w:hAnsi="Times New Roman"/>
          <w:color w:val="1E1E1E"/>
          <w:sz w:val="24"/>
        </w:rPr>
        <w:t xml:space="preserve"> &gt;= 0.50 </w:t>
      </w:r>
      <w:proofErr w:type="spellStart"/>
      <w:r>
        <w:rPr>
          <w:rFonts w:ascii="Times New Roman" w:hAnsi="Times New Roman"/>
          <w:color w:val="1E1E1E"/>
          <w:sz w:val="24"/>
        </w:rPr>
        <w:t>mới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. 4. </w:t>
      </w:r>
      <w:proofErr w:type="spellStart"/>
      <w:r>
        <w:rPr>
          <w:rFonts w:ascii="Times New Roman" w:hAnsi="Times New Roman"/>
          <w:color w:val="1E1E1E"/>
          <w:sz w:val="24"/>
        </w:rPr>
        <w:t>Xếp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chê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khuyến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doanh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ứng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5C78163D" w14:textId="77777777" w:rsidR="00F96D51" w:rsidRDefault="00413827">
      <w:pPr>
        <w:spacing w:after="6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20: 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tin </w:t>
      </w:r>
      <w:proofErr w:type="spellStart"/>
      <w:r>
        <w:rPr>
          <w:rFonts w:ascii="Times New Roman" w:hAnsi="Times New Roman"/>
          <w:color w:val="1E1E1E"/>
          <w:sz w:val="24"/>
        </w:rPr>
        <w:t>cậy</w:t>
      </w:r>
      <w:proofErr w:type="spellEnd"/>
      <w:r>
        <w:rPr>
          <w:rFonts w:ascii="Times New Roman" w:hAnsi="Times New Roman"/>
          <w:color w:val="1E1E1E"/>
          <w:sz w:val="24"/>
        </w:rPr>
        <w:t xml:space="preserve"> Bootstrap 95%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ý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gì</w:t>
      </w:r>
      <w:proofErr w:type="spellEnd"/>
      <w:r>
        <w:rPr>
          <w:rFonts w:ascii="Times New Roman" w:hAnsi="Times New Roman"/>
          <w:color w:val="1E1E1E"/>
          <w:sz w:val="24"/>
        </w:rPr>
        <w:t>?</w:t>
      </w:r>
    </w:p>
    <w:p w14:paraId="05FA1029" w14:textId="77777777" w:rsidR="00F96D51" w:rsidRDefault="00413827">
      <w:pPr>
        <w:spacing w:after="1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Trả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lời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Dạ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Thầy</w:t>
      </w:r>
      <w:proofErr w:type="spellEnd"/>
      <w:r>
        <w:rPr>
          <w:rFonts w:ascii="Times New Roman" w:hAnsi="Times New Roman"/>
          <w:color w:val="1E1E1E"/>
          <w:sz w:val="24"/>
        </w:rPr>
        <w:t>/</w:t>
      </w:r>
      <w:proofErr w:type="spellStart"/>
      <w:r>
        <w:rPr>
          <w:rFonts w:ascii="Times New Roman" w:hAnsi="Times New Roman"/>
          <w:color w:val="1E1E1E"/>
          <w:sz w:val="24"/>
        </w:rPr>
        <w:t>Cô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nhỏ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ví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12 hay 50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),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Phương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Bootstrap </w:t>
      </w:r>
      <w:proofErr w:type="spellStart"/>
      <w:r>
        <w:rPr>
          <w:rFonts w:ascii="Times New Roman" w:hAnsi="Times New Roman"/>
          <w:color w:val="1E1E1E"/>
          <w:sz w:val="24"/>
        </w:rPr>
        <w:t>lấy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lặp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1,000 </w:t>
      </w:r>
      <w:proofErr w:type="spellStart"/>
      <w:r>
        <w:rPr>
          <w:rFonts w:ascii="Times New Roman" w:hAnsi="Times New Roman"/>
          <w:color w:val="1E1E1E"/>
          <w:sz w:val="24"/>
        </w:rPr>
        <w:t>lần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tin </w:t>
      </w:r>
      <w:proofErr w:type="spellStart"/>
      <w:r>
        <w:rPr>
          <w:rFonts w:ascii="Times New Roman" w:hAnsi="Times New Roman"/>
          <w:color w:val="1E1E1E"/>
          <w:sz w:val="24"/>
        </w:rPr>
        <w:t>cậy</w:t>
      </w:r>
      <w:proofErr w:type="spellEnd"/>
      <w:r>
        <w:rPr>
          <w:rFonts w:ascii="Times New Roman" w:hAnsi="Times New Roman"/>
          <w:color w:val="1E1E1E"/>
          <w:sz w:val="24"/>
        </w:rPr>
        <w:t xml:space="preserve"> 95% [</w:t>
      </w:r>
      <w:proofErr w:type="spellStart"/>
      <w:r>
        <w:rPr>
          <w:rFonts w:ascii="Times New Roman" w:hAnsi="Times New Roman"/>
          <w:color w:val="1E1E1E"/>
          <w:sz w:val="24"/>
        </w:rPr>
        <w:t>CI_low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CI_high</w:t>
      </w:r>
      <w:proofErr w:type="spellEnd"/>
      <w:r>
        <w:rPr>
          <w:rFonts w:ascii="Times New Roman" w:hAnsi="Times New Roman"/>
          <w:color w:val="1E1E1E"/>
          <w:sz w:val="24"/>
        </w:rPr>
        <w:t xml:space="preserve">].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tin </w:t>
      </w:r>
      <w:proofErr w:type="spellStart"/>
      <w:r>
        <w:rPr>
          <w:rFonts w:ascii="Times New Roman" w:hAnsi="Times New Roman"/>
          <w:color w:val="1E1E1E"/>
          <w:sz w:val="24"/>
        </w:rPr>
        <w:t>cậy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nằm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3.0: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an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tốt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tin </w:t>
      </w:r>
      <w:proofErr w:type="spellStart"/>
      <w:r>
        <w:rPr>
          <w:rFonts w:ascii="Times New Roman" w:hAnsi="Times New Roman"/>
          <w:color w:val="1E1E1E"/>
          <w:sz w:val="24"/>
        </w:rPr>
        <w:t>cậy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3.0: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báo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tránh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</w:t>
      </w:r>
      <w:proofErr w:type="spellStart"/>
      <w:r>
        <w:rPr>
          <w:rFonts w:ascii="Times New Roman" w:hAnsi="Times New Roman"/>
          <w:color w:val="1E1E1E"/>
          <w:sz w:val="24"/>
        </w:rPr>
        <w:t>quyết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doanh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vàng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654A9AE2" w14:textId="77777777" w:rsidR="00F96D51" w:rsidRDefault="00413827">
      <w:pPr>
        <w:spacing w:after="6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21: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500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phỏng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>?</w:t>
      </w:r>
    </w:p>
    <w:p w14:paraId="7A24AD76" w14:textId="77777777" w:rsidR="00F96D51" w:rsidRDefault="00413827">
      <w:pPr>
        <w:spacing w:after="1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Trả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lời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Dạ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Thầy</w:t>
      </w:r>
      <w:proofErr w:type="spellEnd"/>
      <w:r>
        <w:rPr>
          <w:rFonts w:ascii="Times New Roman" w:hAnsi="Times New Roman"/>
          <w:color w:val="1E1E1E"/>
          <w:sz w:val="24"/>
        </w:rPr>
        <w:t>/</w:t>
      </w:r>
      <w:proofErr w:type="spellStart"/>
      <w:r>
        <w:rPr>
          <w:rFonts w:ascii="Times New Roman" w:hAnsi="Times New Roman"/>
          <w:color w:val="1E1E1E"/>
          <w:sz w:val="24"/>
        </w:rPr>
        <w:t>Cô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500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tổng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25,000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): - Sai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tuyệt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(MAE) ở </w:t>
      </w:r>
      <w:proofErr w:type="spellStart"/>
      <w:r>
        <w:rPr>
          <w:rFonts w:ascii="Times New Roman" w:hAnsi="Times New Roman"/>
          <w:color w:val="1E1E1E"/>
          <w:sz w:val="24"/>
        </w:rPr>
        <w:t>cấp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0.178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! -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Bias = +0.046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gần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lệch</w:t>
      </w:r>
      <w:proofErr w:type="spellEnd"/>
      <w:r>
        <w:rPr>
          <w:rFonts w:ascii="Times New Roman" w:hAnsi="Times New Roman"/>
          <w:color w:val="1E1E1E"/>
          <w:sz w:val="24"/>
        </w:rPr>
        <w:t xml:space="preserve">). -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Pearson </w:t>
      </w:r>
      <w:proofErr w:type="spellStart"/>
      <w:r>
        <w:rPr>
          <w:rFonts w:ascii="Times New Roman" w:hAnsi="Times New Roman"/>
          <w:color w:val="1E1E1E"/>
          <w:sz w:val="24"/>
        </w:rPr>
        <w:t>giữa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r = 0.978. -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tốt</w:t>
      </w:r>
      <w:proofErr w:type="spellEnd"/>
      <w:r>
        <w:rPr>
          <w:rFonts w:ascii="Times New Roman" w:hAnsi="Times New Roman"/>
          <w:color w:val="1E1E1E"/>
          <w:sz w:val="24"/>
        </w:rPr>
        <w:t>/</w:t>
      </w:r>
      <w:proofErr w:type="spellStart"/>
      <w:r>
        <w:rPr>
          <w:rFonts w:ascii="Times New Roman" w:hAnsi="Times New Roman"/>
          <w:color w:val="1E1E1E"/>
          <w:sz w:val="24"/>
        </w:rPr>
        <w:t>xấu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95.4%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99.7%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rõ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ràng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6C1F6E24" w14:textId="77777777" w:rsidR="00F96D51" w:rsidRDefault="00413827">
      <w:pPr>
        <w:spacing w:after="6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22: </w:t>
      </w:r>
      <w:proofErr w:type="spellStart"/>
      <w:r>
        <w:rPr>
          <w:rFonts w:ascii="Times New Roman" w:hAnsi="Times New Roman"/>
          <w:color w:val="1E1E1E"/>
          <w:sz w:val="24"/>
        </w:rPr>
        <w:t>Tại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Pearson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500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r = 0.978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Accuracy </w:t>
      </w:r>
      <w:proofErr w:type="spellStart"/>
      <w:r>
        <w:rPr>
          <w:rFonts w:ascii="Times New Roman" w:hAnsi="Times New Roman"/>
          <w:color w:val="1E1E1E"/>
          <w:sz w:val="24"/>
        </w:rPr>
        <w:t>cá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54.48%?</w:t>
      </w:r>
    </w:p>
    <w:p w14:paraId="0CD15909" w14:textId="77777777" w:rsidR="00F96D51" w:rsidRDefault="00413827">
      <w:pPr>
        <w:spacing w:after="1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Trả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lời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Dạ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Thầy</w:t>
      </w:r>
      <w:proofErr w:type="spellEnd"/>
      <w:r>
        <w:rPr>
          <w:rFonts w:ascii="Times New Roman" w:hAnsi="Times New Roman"/>
          <w:color w:val="1E1E1E"/>
          <w:sz w:val="24"/>
        </w:rPr>
        <w:t>/</w:t>
      </w:r>
      <w:proofErr w:type="spellStart"/>
      <w:r>
        <w:rPr>
          <w:rFonts w:ascii="Times New Roman" w:hAnsi="Times New Roman"/>
          <w:color w:val="1E1E1E"/>
          <w:sz w:val="24"/>
        </w:rPr>
        <w:t>Cô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đây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 (Law of Large Numbers)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kê</w:t>
      </w:r>
      <w:proofErr w:type="spellEnd"/>
      <w:r>
        <w:rPr>
          <w:rFonts w:ascii="Times New Roman" w:hAnsi="Times New Roman"/>
          <w:color w:val="1E1E1E"/>
          <w:sz w:val="24"/>
        </w:rPr>
        <w:t xml:space="preserve">: Ở </w:t>
      </w:r>
      <w:proofErr w:type="spellStart"/>
      <w:r>
        <w:rPr>
          <w:rFonts w:ascii="Times New Roman" w:hAnsi="Times New Roman"/>
          <w:color w:val="1E1E1E"/>
          <w:sz w:val="24"/>
        </w:rPr>
        <w:t>cấp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riêng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lẻ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sai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xảy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ở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lệch</w:t>
      </w:r>
      <w:proofErr w:type="spellEnd"/>
      <w:r>
        <w:rPr>
          <w:rFonts w:ascii="Times New Roman" w:hAnsi="Times New Roman"/>
          <w:color w:val="1E1E1E"/>
          <w:sz w:val="24"/>
        </w:rPr>
        <w:t xml:space="preserve"> +1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-1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). </w:t>
      </w:r>
      <w:proofErr w:type="spellStart"/>
      <w:r>
        <w:rPr>
          <w:rFonts w:ascii="Times New Roman" w:hAnsi="Times New Roman"/>
          <w:color w:val="1E1E1E"/>
          <w:sz w:val="24"/>
        </w:rPr>
        <w:t>Nhưng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50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(+1)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âm</w:t>
      </w:r>
      <w:proofErr w:type="spellEnd"/>
      <w:r>
        <w:rPr>
          <w:rFonts w:ascii="Times New Roman" w:hAnsi="Times New Roman"/>
          <w:color w:val="1E1E1E"/>
          <w:sz w:val="24"/>
        </w:rPr>
        <w:t xml:space="preserve"> (-1) </w:t>
      </w:r>
      <w:proofErr w:type="spellStart"/>
      <w:r>
        <w:rPr>
          <w:rFonts w:ascii="Times New Roman" w:hAnsi="Times New Roman"/>
          <w:color w:val="1E1E1E"/>
          <w:sz w:val="24"/>
        </w:rPr>
        <w:t>sẽ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nhau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làm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56516EC8" w14:textId="77777777" w:rsidR="00F96D51" w:rsidRDefault="00413827">
      <w:pPr>
        <w:spacing w:after="6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23: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review 1-2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vs 4-5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thấy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gì</w:t>
      </w:r>
      <w:proofErr w:type="spellEnd"/>
      <w:r>
        <w:rPr>
          <w:rFonts w:ascii="Times New Roman" w:hAnsi="Times New Roman"/>
          <w:color w:val="1E1E1E"/>
          <w:sz w:val="24"/>
        </w:rPr>
        <w:t>?</w:t>
      </w:r>
    </w:p>
    <w:p w14:paraId="0D13D78F" w14:textId="77777777" w:rsidR="00F96D51" w:rsidRDefault="00413827">
      <w:pPr>
        <w:spacing w:after="1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Trả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lời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Dạ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Thầy</w:t>
      </w:r>
      <w:proofErr w:type="spellEnd"/>
      <w:r>
        <w:rPr>
          <w:rFonts w:ascii="Times New Roman" w:hAnsi="Times New Roman"/>
          <w:color w:val="1E1E1E"/>
          <w:sz w:val="24"/>
        </w:rPr>
        <w:t>/</w:t>
      </w:r>
      <w:proofErr w:type="spellStart"/>
      <w:r>
        <w:rPr>
          <w:rFonts w:ascii="Times New Roman" w:hAnsi="Times New Roman"/>
          <w:color w:val="1E1E1E"/>
          <w:sz w:val="24"/>
        </w:rPr>
        <w:t>Cô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9 </w:t>
      </w:r>
      <w:proofErr w:type="spellStart"/>
      <w:r>
        <w:rPr>
          <w:rFonts w:ascii="Times New Roman" w:hAnsi="Times New Roman"/>
          <w:color w:val="1E1E1E"/>
          <w:sz w:val="24"/>
        </w:rPr>
        <w:t>khía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tỷ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chê</w:t>
      </w:r>
      <w:proofErr w:type="spellEnd"/>
      <w:r>
        <w:rPr>
          <w:rFonts w:ascii="Times New Roman" w:hAnsi="Times New Roman"/>
          <w:color w:val="1E1E1E"/>
          <w:sz w:val="24"/>
        </w:rPr>
        <w:t xml:space="preserve"> (1-2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cao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4.2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11.4 </w:t>
      </w:r>
      <w:proofErr w:type="spellStart"/>
      <w:r>
        <w:rPr>
          <w:rFonts w:ascii="Times New Roman" w:hAnsi="Times New Roman"/>
          <w:color w:val="1E1E1E"/>
          <w:sz w:val="24"/>
        </w:rPr>
        <w:t>lần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so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khen</w:t>
      </w:r>
      <w:proofErr w:type="spellEnd"/>
      <w:r>
        <w:rPr>
          <w:rFonts w:ascii="Times New Roman" w:hAnsi="Times New Roman"/>
          <w:color w:val="1E1E1E"/>
          <w:sz w:val="24"/>
        </w:rPr>
        <w:t xml:space="preserve"> (4-5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). </w:t>
      </w:r>
      <w:proofErr w:type="spellStart"/>
      <w:r>
        <w:rPr>
          <w:rFonts w:ascii="Times New Roman" w:hAnsi="Times New Roman"/>
          <w:color w:val="1E1E1E"/>
          <w:sz w:val="24"/>
        </w:rPr>
        <w:t>Ví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phàn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lastRenderedPageBreak/>
        <w:t>cả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16.5%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chê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1.5%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khen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gấp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11 </w:t>
      </w:r>
      <w:proofErr w:type="spellStart"/>
      <w:r>
        <w:rPr>
          <w:rFonts w:ascii="Times New Roman" w:hAnsi="Times New Roman"/>
          <w:color w:val="1E1E1E"/>
          <w:sz w:val="24"/>
        </w:rPr>
        <w:t>lần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). </w:t>
      </w:r>
      <w:proofErr w:type="spellStart"/>
      <w:r>
        <w:rPr>
          <w:rFonts w:ascii="Times New Roman" w:hAnsi="Times New Roman"/>
          <w:color w:val="1E1E1E"/>
          <w:sz w:val="24"/>
        </w:rPr>
        <w:t>Điều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Regex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P_neg</w:t>
      </w:r>
      <w:proofErr w:type="spellEnd"/>
      <w:r>
        <w:rPr>
          <w:rFonts w:ascii="Times New Roman" w:hAnsi="Times New Roman"/>
          <w:color w:val="1E1E1E"/>
          <w:sz w:val="24"/>
        </w:rPr>
        <w:t xml:space="preserve"> &gt;= 0.50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chê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bắt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nhầm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khen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4D4147D0" w14:textId="77777777" w:rsidR="00F96D51" w:rsidRDefault="00413827">
      <w:pPr>
        <w:spacing w:after="6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24: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>?</w:t>
      </w:r>
    </w:p>
    <w:p w14:paraId="5C6CDF9C" w14:textId="77777777" w:rsidR="00F96D51" w:rsidRDefault="00413827">
      <w:pPr>
        <w:spacing w:after="1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Trả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lời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Dạ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Thầy</w:t>
      </w:r>
      <w:proofErr w:type="spellEnd"/>
      <w:r>
        <w:rPr>
          <w:rFonts w:ascii="Times New Roman" w:hAnsi="Times New Roman"/>
          <w:color w:val="1E1E1E"/>
          <w:sz w:val="24"/>
        </w:rPr>
        <w:t>/</w:t>
      </w:r>
      <w:proofErr w:type="spellStart"/>
      <w:r>
        <w:rPr>
          <w:rFonts w:ascii="Times New Roman" w:hAnsi="Times New Roman"/>
          <w:color w:val="1E1E1E"/>
          <w:sz w:val="24"/>
        </w:rPr>
        <w:t>Cô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mặt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thì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100%. </w:t>
      </w:r>
      <w:proofErr w:type="spellStart"/>
      <w:r>
        <w:rPr>
          <w:rFonts w:ascii="Times New Roman" w:hAnsi="Times New Roman"/>
          <w:color w:val="1E1E1E"/>
          <w:sz w:val="24"/>
        </w:rPr>
        <w:t>Tuy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chỉnh</w:t>
      </w:r>
      <w:proofErr w:type="spellEnd"/>
      <w:r>
        <w:rPr>
          <w:rFonts w:ascii="Times New Roman" w:hAnsi="Times New Roman"/>
          <w:color w:val="1E1E1E"/>
          <w:sz w:val="24"/>
        </w:rPr>
        <w:t xml:space="preserve"> 2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ngôn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: 1. </w:t>
      </w:r>
      <w:proofErr w:type="spellStart"/>
      <w:r>
        <w:rPr>
          <w:rFonts w:ascii="Times New Roman" w:hAnsi="Times New Roman"/>
          <w:color w:val="1E1E1E"/>
          <w:sz w:val="24"/>
        </w:rPr>
        <w:t>Tách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Tiếng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ghép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'</w:t>
      </w:r>
      <w:proofErr w:type="spellStart"/>
      <w:r>
        <w:rPr>
          <w:rFonts w:ascii="Times New Roman" w:hAnsi="Times New Roman"/>
          <w:color w:val="1E1E1E"/>
          <w:sz w:val="24"/>
        </w:rPr>
        <w:t>rất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tốt</w:t>
      </w:r>
      <w:proofErr w:type="spellEnd"/>
      <w:r>
        <w:rPr>
          <w:rFonts w:ascii="Times New Roman" w:hAnsi="Times New Roman"/>
          <w:color w:val="1E1E1E"/>
          <w:sz w:val="24"/>
        </w:rPr>
        <w:t>', '</w:t>
      </w:r>
      <w:proofErr w:type="spellStart"/>
      <w:r>
        <w:rPr>
          <w:rFonts w:ascii="Times New Roman" w:hAnsi="Times New Roman"/>
          <w:color w:val="1E1E1E"/>
          <w:sz w:val="24"/>
        </w:rPr>
        <w:t>chất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kém</w:t>
      </w:r>
      <w:proofErr w:type="spellEnd"/>
      <w:r>
        <w:rPr>
          <w:rFonts w:ascii="Times New Roman" w:hAnsi="Times New Roman"/>
          <w:color w:val="1E1E1E"/>
          <w:sz w:val="24"/>
        </w:rPr>
        <w:t xml:space="preserve">'), </w:t>
      </w:r>
      <w:proofErr w:type="spellStart"/>
      <w:r>
        <w:rPr>
          <w:rFonts w:ascii="Times New Roman" w:hAnsi="Times New Roman"/>
          <w:color w:val="1E1E1E"/>
          <w:sz w:val="24"/>
        </w:rPr>
        <w:t>cần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PyVi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Underthesea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TF-IDF. 2. Stop Words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Thay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stop words </w:t>
      </w:r>
      <w:proofErr w:type="spellStart"/>
      <w:r>
        <w:rPr>
          <w:rFonts w:ascii="Times New Roman" w:hAnsi="Times New Roman"/>
          <w:color w:val="1E1E1E"/>
          <w:sz w:val="24"/>
        </w:rPr>
        <w:t>tiếng</w:t>
      </w:r>
      <w:proofErr w:type="spellEnd"/>
      <w:r>
        <w:rPr>
          <w:rFonts w:ascii="Times New Roman" w:hAnsi="Times New Roman"/>
          <w:color w:val="1E1E1E"/>
          <w:sz w:val="24"/>
        </w:rPr>
        <w:t xml:space="preserve"> Anh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giữ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'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>', '</w:t>
      </w:r>
      <w:proofErr w:type="spellStart"/>
      <w:r>
        <w:rPr>
          <w:rFonts w:ascii="Times New Roman" w:hAnsi="Times New Roman"/>
          <w:color w:val="1E1E1E"/>
          <w:sz w:val="24"/>
        </w:rPr>
        <w:t>chẳng</w:t>
      </w:r>
      <w:proofErr w:type="spellEnd"/>
      <w:r>
        <w:rPr>
          <w:rFonts w:ascii="Times New Roman" w:hAnsi="Times New Roman"/>
          <w:color w:val="1E1E1E"/>
          <w:sz w:val="24"/>
        </w:rPr>
        <w:t>', '</w:t>
      </w:r>
      <w:proofErr w:type="spellStart"/>
      <w:r>
        <w:rPr>
          <w:rFonts w:ascii="Times New Roman" w:hAnsi="Times New Roman"/>
          <w:color w:val="1E1E1E"/>
          <w:sz w:val="24"/>
        </w:rPr>
        <w:t>chưa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')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dịch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9 </w:t>
      </w:r>
      <w:proofErr w:type="spellStart"/>
      <w:r>
        <w:rPr>
          <w:rFonts w:ascii="Times New Roman" w:hAnsi="Times New Roman"/>
          <w:color w:val="1E1E1E"/>
          <w:sz w:val="24"/>
        </w:rPr>
        <w:t>khía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sang </w:t>
      </w:r>
      <w:proofErr w:type="spellStart"/>
      <w:r>
        <w:rPr>
          <w:rFonts w:ascii="Times New Roman" w:hAnsi="Times New Roman"/>
          <w:color w:val="1E1E1E"/>
          <w:sz w:val="24"/>
        </w:rPr>
        <w:t>tiếng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Việt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57CB56D6" w14:textId="77777777" w:rsidR="00F96D51" w:rsidRDefault="00413827">
      <w:pPr>
        <w:spacing w:after="6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25: </w:t>
      </w:r>
      <w:proofErr w:type="spellStart"/>
      <w:r>
        <w:rPr>
          <w:rFonts w:ascii="Times New Roman" w:hAnsi="Times New Roman"/>
          <w:color w:val="1E1E1E"/>
          <w:sz w:val="24"/>
        </w:rPr>
        <w:t>Tại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7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huấn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luyện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TF-IDF?</w:t>
      </w:r>
    </w:p>
    <w:p w14:paraId="2ECF308D" w14:textId="77777777" w:rsidR="00F96D51" w:rsidRDefault="00413827">
      <w:pPr>
        <w:spacing w:after="1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Trả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lời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Dạ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Thầy</w:t>
      </w:r>
      <w:proofErr w:type="spellEnd"/>
      <w:r>
        <w:rPr>
          <w:rFonts w:ascii="Times New Roman" w:hAnsi="Times New Roman"/>
          <w:color w:val="1E1E1E"/>
          <w:sz w:val="24"/>
        </w:rPr>
        <w:t>/</w:t>
      </w:r>
      <w:proofErr w:type="spellStart"/>
      <w:r>
        <w:rPr>
          <w:rFonts w:ascii="Times New Roman" w:hAnsi="Times New Roman"/>
          <w:color w:val="1E1E1E"/>
          <w:sz w:val="24"/>
        </w:rPr>
        <w:t>Cô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đây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chênh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: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TF-IDF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50,000 </w:t>
      </w:r>
      <w:proofErr w:type="spellStart"/>
      <w:r>
        <w:rPr>
          <w:rFonts w:ascii="Times New Roman" w:hAnsi="Times New Roman"/>
          <w:color w:val="1E1E1E"/>
          <w:sz w:val="24"/>
        </w:rPr>
        <w:t>chiều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L2 (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0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1).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ghép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thêm</w:t>
      </w:r>
      <w:proofErr w:type="spellEnd"/>
      <w:r>
        <w:rPr>
          <w:rFonts w:ascii="Times New Roman" w:hAnsi="Times New Roman"/>
          <w:color w:val="1E1E1E"/>
          <w:sz w:val="24"/>
        </w:rPr>
        <w:t xml:space="preserve"> 7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thái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tỷ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7 / 50,007 (</w:t>
      </w:r>
      <w:proofErr w:type="spellStart"/>
      <w:r>
        <w:rPr>
          <w:rFonts w:ascii="Times New Roman" w:hAnsi="Times New Roman"/>
          <w:color w:val="1E1E1E"/>
          <w:sz w:val="24"/>
        </w:rPr>
        <w:t>chiếm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 0.014%), </w:t>
      </w:r>
      <w:proofErr w:type="spellStart"/>
      <w:r>
        <w:rPr>
          <w:rFonts w:ascii="Times New Roman" w:hAnsi="Times New Roman"/>
          <w:color w:val="1E1E1E"/>
          <w:sz w:val="24"/>
        </w:rPr>
        <w:t>tín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7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50,000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7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(EDA)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vi </w:t>
      </w:r>
      <w:proofErr w:type="spellStart"/>
      <w:r>
        <w:rPr>
          <w:rFonts w:ascii="Times New Roman" w:hAnsi="Times New Roman"/>
          <w:color w:val="1E1E1E"/>
          <w:sz w:val="24"/>
        </w:rPr>
        <w:t>tâm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viết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5D865EC6" w14:textId="77777777" w:rsidR="00F96D51" w:rsidRDefault="00413827">
      <w:pPr>
        <w:spacing w:after="6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26: </w:t>
      </w:r>
      <w:proofErr w:type="spellStart"/>
      <w:r>
        <w:rPr>
          <w:rFonts w:ascii="Times New Roman" w:hAnsi="Times New Roman"/>
          <w:color w:val="1E1E1E"/>
          <w:sz w:val="24"/>
        </w:rPr>
        <w:t>Làm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giữa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do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do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dùng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>?</w:t>
      </w:r>
    </w:p>
    <w:p w14:paraId="06EEABB3" w14:textId="77777777" w:rsidR="00F96D51" w:rsidRDefault="00413827">
      <w:pPr>
        <w:spacing w:after="1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Trả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lời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Dạ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Thầy</w:t>
      </w:r>
      <w:proofErr w:type="spellEnd"/>
      <w:r>
        <w:rPr>
          <w:rFonts w:ascii="Times New Roman" w:hAnsi="Times New Roman"/>
          <w:color w:val="1E1E1E"/>
          <w:sz w:val="24"/>
        </w:rPr>
        <w:t>/</w:t>
      </w:r>
      <w:proofErr w:type="spellStart"/>
      <w:r>
        <w:rPr>
          <w:rFonts w:ascii="Times New Roman" w:hAnsi="Times New Roman"/>
          <w:color w:val="1E1E1E"/>
          <w:sz w:val="24"/>
        </w:rPr>
        <w:t>Cô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kê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tổng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nàn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</w:t>
      </w:r>
      <w:proofErr w:type="spellStart"/>
      <w:r>
        <w:rPr>
          <w:rFonts w:ascii="Times New Roman" w:hAnsi="Times New Roman"/>
          <w:color w:val="1E1E1E"/>
          <w:sz w:val="24"/>
        </w:rPr>
        <w:t>nhiều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xét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nhau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tỷ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&gt; 20%),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chắn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mang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ở 1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báo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động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0D3D965F" w14:textId="77777777" w:rsidR="00F96D51" w:rsidRDefault="00413827">
      <w:pPr>
        <w:spacing w:after="6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27: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ban </w:t>
      </w:r>
      <w:proofErr w:type="spellStart"/>
      <w:r>
        <w:rPr>
          <w:rFonts w:ascii="Times New Roman" w:hAnsi="Times New Roman"/>
          <w:color w:val="1E1E1E"/>
          <w:sz w:val="24"/>
        </w:rPr>
        <w:t>đầu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trầm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80%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),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nào</w:t>
      </w:r>
      <w:proofErr w:type="spellEnd"/>
      <w:r>
        <w:rPr>
          <w:rFonts w:ascii="Times New Roman" w:hAnsi="Times New Roman"/>
          <w:color w:val="1E1E1E"/>
          <w:sz w:val="24"/>
        </w:rPr>
        <w:t>?</w:t>
      </w:r>
    </w:p>
    <w:p w14:paraId="0EBE71AA" w14:textId="77777777" w:rsidR="00F96D51" w:rsidRDefault="00413827">
      <w:pPr>
        <w:spacing w:after="1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Trả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lời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Dạ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Thầy</w:t>
      </w:r>
      <w:proofErr w:type="spellEnd"/>
      <w:r>
        <w:rPr>
          <w:rFonts w:ascii="Times New Roman" w:hAnsi="Times New Roman"/>
          <w:color w:val="1E1E1E"/>
          <w:sz w:val="24"/>
        </w:rPr>
        <w:t>/</w:t>
      </w:r>
      <w:proofErr w:type="spellStart"/>
      <w:r>
        <w:rPr>
          <w:rFonts w:ascii="Times New Roman" w:hAnsi="Times New Roman"/>
          <w:color w:val="1E1E1E"/>
          <w:sz w:val="24"/>
        </w:rPr>
        <w:t>Cô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3 </w:t>
      </w:r>
      <w:proofErr w:type="spellStart"/>
      <w:r>
        <w:rPr>
          <w:rFonts w:ascii="Times New Roman" w:hAnsi="Times New Roman"/>
          <w:color w:val="1E1E1E"/>
          <w:sz w:val="24"/>
        </w:rPr>
        <w:t>giải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pháp</w:t>
      </w:r>
      <w:proofErr w:type="spellEnd"/>
      <w:r>
        <w:rPr>
          <w:rFonts w:ascii="Times New Roman" w:hAnsi="Times New Roman"/>
          <w:color w:val="1E1E1E"/>
          <w:sz w:val="24"/>
        </w:rPr>
        <w:t xml:space="preserve">: 1. </w:t>
      </w:r>
      <w:proofErr w:type="spellStart"/>
      <w:r>
        <w:rPr>
          <w:rFonts w:ascii="Times New Roman" w:hAnsi="Times New Roman"/>
          <w:color w:val="1E1E1E"/>
          <w:sz w:val="24"/>
        </w:rPr>
        <w:t>Sử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class_weight</w:t>
      </w:r>
      <w:proofErr w:type="spellEnd"/>
      <w:r>
        <w:rPr>
          <w:rFonts w:ascii="Times New Roman" w:hAnsi="Times New Roman"/>
          <w:color w:val="1E1E1E"/>
          <w:sz w:val="24"/>
        </w:rPr>
        <w:t xml:space="preserve">='balanced')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Logistic Regression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nặng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. 2. </w:t>
      </w:r>
      <w:proofErr w:type="spellStart"/>
      <w:r>
        <w:rPr>
          <w:rFonts w:ascii="Times New Roman" w:hAnsi="Times New Roman"/>
          <w:color w:val="1E1E1E"/>
          <w:sz w:val="24"/>
        </w:rPr>
        <w:t>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lấy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tầng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Under-sampling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chọn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. 3. </w:t>
      </w:r>
      <w:proofErr w:type="spellStart"/>
      <w:r>
        <w:rPr>
          <w:rFonts w:ascii="Times New Roman" w:hAnsi="Times New Roman"/>
          <w:color w:val="1E1E1E"/>
          <w:sz w:val="24"/>
        </w:rPr>
        <w:t>Chuyển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sang </w:t>
      </w:r>
      <w:proofErr w:type="spellStart"/>
      <w:r>
        <w:rPr>
          <w:rFonts w:ascii="Times New Roman" w:hAnsi="Times New Roman"/>
          <w:color w:val="1E1E1E"/>
          <w:sz w:val="24"/>
        </w:rPr>
        <w:t>tối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ưu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Macro F1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Balanced Accuracy </w:t>
      </w:r>
      <w:proofErr w:type="spellStart"/>
      <w:r>
        <w:rPr>
          <w:rFonts w:ascii="Times New Roman" w:hAnsi="Times New Roman"/>
          <w:color w:val="1E1E1E"/>
          <w:sz w:val="24"/>
        </w:rPr>
        <w:t>thay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vì</w:t>
      </w:r>
      <w:proofErr w:type="spellEnd"/>
      <w:r>
        <w:rPr>
          <w:rFonts w:ascii="Times New Roman" w:hAnsi="Times New Roman"/>
          <w:color w:val="1E1E1E"/>
          <w:sz w:val="24"/>
        </w:rPr>
        <w:t xml:space="preserve"> Accuracy </w:t>
      </w:r>
      <w:proofErr w:type="spellStart"/>
      <w:r>
        <w:rPr>
          <w:rFonts w:ascii="Times New Roman" w:hAnsi="Times New Roman"/>
          <w:color w:val="1E1E1E"/>
          <w:sz w:val="24"/>
        </w:rPr>
        <w:t>thuần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túy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3B1B2E3F" w14:textId="77777777" w:rsidR="00F96D51" w:rsidRDefault="00413827">
      <w:pPr>
        <w:spacing w:after="6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28: </w:t>
      </w:r>
      <w:proofErr w:type="spellStart"/>
      <w:r>
        <w:rPr>
          <w:rFonts w:ascii="Times New Roman" w:hAnsi="Times New Roman"/>
          <w:color w:val="1E1E1E"/>
          <w:sz w:val="24"/>
        </w:rPr>
        <w:t>Kích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tệp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gói</w:t>
      </w:r>
      <w:proofErr w:type="spellEnd"/>
      <w:r>
        <w:rPr>
          <w:rFonts w:ascii="Times New Roman" w:hAnsi="Times New Roman"/>
          <w:color w:val="1E1E1E"/>
          <w:sz w:val="24"/>
        </w:rPr>
        <w:t xml:space="preserve"> 4.8 MB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ý </w:t>
      </w:r>
      <w:proofErr w:type="spellStart"/>
      <w:r>
        <w:rPr>
          <w:rFonts w:ascii="Times New Roman" w:hAnsi="Times New Roman"/>
          <w:color w:val="1E1E1E"/>
          <w:sz w:val="24"/>
        </w:rPr>
        <w:t>nghĩa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gì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tế</w:t>
      </w:r>
      <w:proofErr w:type="spellEnd"/>
      <w:r>
        <w:rPr>
          <w:rFonts w:ascii="Times New Roman" w:hAnsi="Times New Roman"/>
          <w:color w:val="1E1E1E"/>
          <w:sz w:val="24"/>
        </w:rPr>
        <w:t>?</w:t>
      </w:r>
    </w:p>
    <w:p w14:paraId="1CC9F62A" w14:textId="77777777" w:rsidR="00F96D51" w:rsidRDefault="00413827">
      <w:pPr>
        <w:spacing w:after="1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Trả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lời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Dạ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Thầy</w:t>
      </w:r>
      <w:proofErr w:type="spellEnd"/>
      <w:r>
        <w:rPr>
          <w:rFonts w:ascii="Times New Roman" w:hAnsi="Times New Roman"/>
          <w:color w:val="1E1E1E"/>
          <w:sz w:val="24"/>
        </w:rPr>
        <w:t>/</w:t>
      </w:r>
      <w:proofErr w:type="spellStart"/>
      <w:r>
        <w:rPr>
          <w:rFonts w:ascii="Times New Roman" w:hAnsi="Times New Roman"/>
          <w:color w:val="1E1E1E"/>
          <w:sz w:val="24"/>
        </w:rPr>
        <w:t>Cô</w:t>
      </w:r>
      <w:proofErr w:type="spellEnd"/>
      <w:r>
        <w:rPr>
          <w:rFonts w:ascii="Times New Roman" w:hAnsi="Times New Roman"/>
          <w:color w:val="1E1E1E"/>
          <w:sz w:val="24"/>
        </w:rPr>
        <w:t xml:space="preserve">, dung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4.8 MB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ưu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vượt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 so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Deep Learning (</w:t>
      </w:r>
      <w:proofErr w:type="spellStart"/>
      <w:r>
        <w:rPr>
          <w:rFonts w:ascii="Times New Roman" w:hAnsi="Times New Roman"/>
          <w:color w:val="1E1E1E"/>
          <w:sz w:val="24"/>
        </w:rPr>
        <w:t>thường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nặng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400 MB </w:t>
      </w:r>
      <w:proofErr w:type="spellStart"/>
      <w:r>
        <w:rPr>
          <w:rFonts w:ascii="Times New Roman" w:hAnsi="Times New Roman"/>
          <w:color w:val="1E1E1E"/>
          <w:sz w:val="24"/>
        </w:rPr>
        <w:t>đến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GB). </w:t>
      </w:r>
      <w:proofErr w:type="spellStart"/>
      <w:r>
        <w:rPr>
          <w:rFonts w:ascii="Times New Roman" w:hAnsi="Times New Roman"/>
          <w:color w:val="1E1E1E"/>
          <w:sz w:val="24"/>
        </w:rPr>
        <w:t>Tệp</w:t>
      </w:r>
      <w:proofErr w:type="spellEnd"/>
      <w:r>
        <w:rPr>
          <w:rFonts w:ascii="Times New Roman" w:hAnsi="Times New Roman"/>
          <w:color w:val="1E1E1E"/>
          <w:sz w:val="24"/>
        </w:rPr>
        <w:t xml:space="preserve"> 4.8 MB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nhớ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RAM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nào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0.1 </w:t>
      </w:r>
      <w:proofErr w:type="spellStart"/>
      <w:r>
        <w:rPr>
          <w:rFonts w:ascii="Times New Roman" w:hAnsi="Times New Roman"/>
          <w:color w:val="1E1E1E"/>
          <w:sz w:val="24"/>
        </w:rPr>
        <w:t>giây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dễ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dịch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Serverless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AWS Lambda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chi </w:t>
      </w:r>
      <w:proofErr w:type="spellStart"/>
      <w:r>
        <w:rPr>
          <w:rFonts w:ascii="Times New Roman" w:hAnsi="Times New Roman"/>
          <w:color w:val="1E1E1E"/>
          <w:sz w:val="24"/>
        </w:rPr>
        <w:t>phí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0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chịu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nghìn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thời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0AF5637B" w14:textId="77777777" w:rsidR="00F96D51" w:rsidRDefault="00413827">
      <w:pPr>
        <w:spacing w:after="6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29: </w:t>
      </w:r>
      <w:proofErr w:type="spellStart"/>
      <w:r>
        <w:rPr>
          <w:rFonts w:ascii="Times New Roman" w:hAnsi="Times New Roman"/>
          <w:color w:val="1E1E1E"/>
          <w:sz w:val="24"/>
        </w:rPr>
        <w:t>Hạn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đồ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gì</w:t>
      </w:r>
      <w:proofErr w:type="spellEnd"/>
      <w:r>
        <w:rPr>
          <w:rFonts w:ascii="Times New Roman" w:hAnsi="Times New Roman"/>
          <w:color w:val="1E1E1E"/>
          <w:sz w:val="24"/>
        </w:rPr>
        <w:t>?</w:t>
      </w:r>
    </w:p>
    <w:p w14:paraId="02F61E55" w14:textId="77777777" w:rsidR="00F96D51" w:rsidRDefault="00413827">
      <w:pPr>
        <w:spacing w:after="1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lastRenderedPageBreak/>
        <w:t>Trả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lời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Dạ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Thầy</w:t>
      </w:r>
      <w:proofErr w:type="spellEnd"/>
      <w:r>
        <w:rPr>
          <w:rFonts w:ascii="Times New Roman" w:hAnsi="Times New Roman"/>
          <w:color w:val="1E1E1E"/>
          <w:sz w:val="24"/>
        </w:rPr>
        <w:t>/</w:t>
      </w:r>
      <w:proofErr w:type="spellStart"/>
      <w:r>
        <w:rPr>
          <w:rFonts w:ascii="Times New Roman" w:hAnsi="Times New Roman"/>
          <w:color w:val="1E1E1E"/>
          <w:sz w:val="24"/>
        </w:rPr>
        <w:t>Cô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hạn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chế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TF-IDF </w:t>
      </w:r>
      <w:proofErr w:type="spellStart"/>
      <w:r>
        <w:rPr>
          <w:rFonts w:ascii="Times New Roman" w:hAnsi="Times New Roman"/>
          <w:color w:val="1E1E1E"/>
          <w:sz w:val="24"/>
        </w:rPr>
        <w:t>dạng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túi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bắt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châm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mỉa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tạp</w:t>
      </w:r>
      <w:proofErr w:type="spellEnd"/>
      <w:r>
        <w:rPr>
          <w:rFonts w:ascii="Times New Roman" w:hAnsi="Times New Roman"/>
          <w:color w:val="1E1E1E"/>
          <w:sz w:val="24"/>
        </w:rPr>
        <w:t xml:space="preserve">;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9 </w:t>
      </w:r>
      <w:proofErr w:type="spellStart"/>
      <w:r>
        <w:rPr>
          <w:rFonts w:ascii="Times New Roman" w:hAnsi="Times New Roman"/>
          <w:color w:val="1E1E1E"/>
          <w:sz w:val="24"/>
        </w:rPr>
        <w:t>khía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Regex </w:t>
      </w:r>
      <w:proofErr w:type="spellStart"/>
      <w:r>
        <w:rPr>
          <w:rFonts w:ascii="Times New Roman" w:hAnsi="Times New Roman"/>
          <w:color w:val="1E1E1E"/>
          <w:sz w:val="24"/>
        </w:rPr>
        <w:t>cố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bao </w:t>
      </w:r>
      <w:proofErr w:type="spellStart"/>
      <w:r>
        <w:rPr>
          <w:rFonts w:ascii="Times New Roman" w:hAnsi="Times New Roman"/>
          <w:color w:val="1E1E1E"/>
          <w:sz w:val="24"/>
        </w:rPr>
        <w:t>phủ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lóng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hội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36F662A5" w14:textId="77777777" w:rsidR="00F96D51" w:rsidRDefault="00413827">
      <w:pPr>
        <w:spacing w:after="6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30: </w:t>
      </w:r>
      <w:proofErr w:type="spellStart"/>
      <w:r>
        <w:rPr>
          <w:rFonts w:ascii="Times New Roman" w:hAnsi="Times New Roman"/>
          <w:color w:val="1E1E1E"/>
          <w:sz w:val="24"/>
        </w:rPr>
        <w:t>Hướng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cứu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theo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gì</w:t>
      </w:r>
      <w:proofErr w:type="spellEnd"/>
      <w:r>
        <w:rPr>
          <w:rFonts w:ascii="Times New Roman" w:hAnsi="Times New Roman"/>
          <w:color w:val="1E1E1E"/>
          <w:sz w:val="24"/>
        </w:rPr>
        <w:t>?</w:t>
      </w:r>
    </w:p>
    <w:p w14:paraId="25331D86" w14:textId="77777777" w:rsidR="00F96D51" w:rsidRDefault="00413827">
      <w:pPr>
        <w:spacing w:after="160" w:line="300" w:lineRule="auto"/>
        <w:jc w:val="both"/>
      </w:pPr>
      <w:proofErr w:type="spellStart"/>
      <w:r>
        <w:rPr>
          <w:rFonts w:ascii="Times New Roman" w:hAnsi="Times New Roman"/>
          <w:b/>
          <w:color w:val="1E1E1E"/>
          <w:sz w:val="24"/>
        </w:rPr>
        <w:t>Trả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lời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Dạ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Thầy</w:t>
      </w:r>
      <w:proofErr w:type="spellEnd"/>
      <w:r>
        <w:rPr>
          <w:rFonts w:ascii="Times New Roman" w:hAnsi="Times New Roman"/>
          <w:color w:val="1E1E1E"/>
          <w:sz w:val="24"/>
        </w:rPr>
        <w:t>/</w:t>
      </w:r>
      <w:proofErr w:type="spellStart"/>
      <w:r>
        <w:rPr>
          <w:rFonts w:ascii="Times New Roman" w:hAnsi="Times New Roman"/>
          <w:color w:val="1E1E1E"/>
          <w:sz w:val="24"/>
        </w:rPr>
        <w:t>Cô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hướng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2 </w:t>
      </w:r>
      <w:proofErr w:type="spellStart"/>
      <w:r>
        <w:rPr>
          <w:rFonts w:ascii="Times New Roman" w:hAnsi="Times New Roman"/>
          <w:color w:val="1E1E1E"/>
          <w:sz w:val="24"/>
        </w:rPr>
        <w:t>nội</w:t>
      </w:r>
      <w:proofErr w:type="spellEnd"/>
      <w:r>
        <w:rPr>
          <w:rFonts w:ascii="Times New Roman" w:hAnsi="Times New Roman"/>
          <w:color w:val="1E1E1E"/>
          <w:sz w:val="24"/>
        </w:rPr>
        <w:t xml:space="preserve"> dung </w:t>
      </w:r>
      <w:proofErr w:type="spellStart"/>
      <w:r>
        <w:rPr>
          <w:rFonts w:ascii="Times New Roman" w:hAnsi="Times New Roman"/>
          <w:color w:val="1E1E1E"/>
          <w:sz w:val="24"/>
        </w:rPr>
        <w:t>nâng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: 1. </w:t>
      </w:r>
      <w:proofErr w:type="spellStart"/>
      <w:r>
        <w:rPr>
          <w:rFonts w:ascii="Times New Roman" w:hAnsi="Times New Roman"/>
          <w:color w:val="1E1E1E"/>
          <w:sz w:val="24"/>
        </w:rPr>
        <w:t>Thử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Transformer </w:t>
      </w:r>
      <w:proofErr w:type="spellStart"/>
      <w:r>
        <w:rPr>
          <w:rFonts w:ascii="Times New Roman" w:hAnsi="Times New Roman"/>
          <w:color w:val="1E1E1E"/>
          <w:sz w:val="24"/>
        </w:rPr>
        <w:t>chưng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DistilBERT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TinyBERT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châm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nhanh</w:t>
      </w:r>
      <w:proofErr w:type="spellEnd"/>
      <w:r>
        <w:rPr>
          <w:rFonts w:ascii="Times New Roman" w:hAnsi="Times New Roman"/>
          <w:color w:val="1E1E1E"/>
          <w:sz w:val="24"/>
        </w:rPr>
        <w:t xml:space="preserve">. 2. </w:t>
      </w:r>
      <w:proofErr w:type="spellStart"/>
      <w:r>
        <w:rPr>
          <w:rFonts w:ascii="Times New Roman" w:hAnsi="Times New Roman"/>
          <w:color w:val="1E1E1E"/>
          <w:sz w:val="24"/>
        </w:rPr>
        <w:t>Nâng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mô-đun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bóc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(Sequence Labeling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BiLSTM</w:t>
      </w:r>
      <w:proofErr w:type="spellEnd"/>
      <w:r>
        <w:rPr>
          <w:rFonts w:ascii="Times New Roman" w:hAnsi="Times New Roman"/>
          <w:color w:val="1E1E1E"/>
          <w:sz w:val="24"/>
        </w:rPr>
        <w:t xml:space="preserve">-CRF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Span-ABSA)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gói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Web </w:t>
      </w:r>
      <w:proofErr w:type="spellStart"/>
      <w:r>
        <w:rPr>
          <w:rFonts w:ascii="Times New Roman" w:hAnsi="Times New Roman"/>
          <w:color w:val="1E1E1E"/>
          <w:sz w:val="24"/>
        </w:rPr>
        <w:t>tương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Streamlit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35007665" w14:textId="77777777" w:rsidR="00F96D51" w:rsidRDefault="00413827">
      <w:r>
        <w:br w:type="page"/>
      </w:r>
    </w:p>
    <w:p w14:paraId="6DCADCED" w14:textId="77777777" w:rsidR="00F96D51" w:rsidRDefault="00413827">
      <w:pPr>
        <w:keepNext/>
        <w:spacing w:before="280" w:after="160"/>
        <w:outlineLvl w:val="0"/>
      </w:pPr>
      <w:bookmarkStart w:id="82" w:name="_Toc31009080"/>
      <w:r>
        <w:rPr>
          <w:rFonts w:ascii="Times New Roman" w:hAnsi="Times New Roman"/>
          <w:b/>
          <w:color w:val="1F4E79"/>
          <w:sz w:val="28"/>
        </w:rPr>
        <w:lastRenderedPageBreak/>
        <w:t>CHƯƠNG 16: KẾT LUẬN VÀ HƯỚNG PHÁT TRIỂN</w:t>
      </w:r>
      <w:bookmarkEnd w:id="82"/>
    </w:p>
    <w:p w14:paraId="1A8A60F1" w14:textId="77777777" w:rsidR="00F96D51" w:rsidRDefault="00413827">
      <w:pPr>
        <w:keepNext/>
        <w:spacing w:before="200" w:after="80"/>
        <w:outlineLvl w:val="1"/>
      </w:pPr>
      <w:bookmarkStart w:id="83" w:name="_Toc31009081"/>
      <w:r>
        <w:rPr>
          <w:rFonts w:ascii="Times New Roman" w:hAnsi="Times New Roman"/>
          <w:b/>
          <w:color w:val="1F4E79"/>
          <w:sz w:val="26"/>
        </w:rPr>
        <w:t xml:space="preserve">16.1 </w:t>
      </w:r>
      <w:proofErr w:type="spellStart"/>
      <w:r>
        <w:rPr>
          <w:rFonts w:ascii="Times New Roman" w:hAnsi="Times New Roman"/>
          <w:b/>
          <w:color w:val="1F4E79"/>
          <w:sz w:val="26"/>
        </w:rPr>
        <w:t>Tóm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tắt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toàn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diện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các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kết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quả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khoa </w:t>
      </w:r>
      <w:proofErr w:type="spellStart"/>
      <w:r>
        <w:rPr>
          <w:rFonts w:ascii="Times New Roman" w:hAnsi="Times New Roman"/>
          <w:b/>
          <w:color w:val="1F4E79"/>
          <w:sz w:val="26"/>
        </w:rPr>
        <w:t>học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đạt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được</w:t>
      </w:r>
      <w:bookmarkEnd w:id="83"/>
      <w:proofErr w:type="spellEnd"/>
    </w:p>
    <w:p w14:paraId="49B5C64E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Đồ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9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'</w:t>
      </w:r>
      <w:proofErr w:type="spellStart"/>
      <w:r>
        <w:rPr>
          <w:rFonts w:ascii="Times New Roman" w:hAnsi="Times New Roman"/>
          <w:color w:val="1E1E1E"/>
          <w:sz w:val="24"/>
        </w:rPr>
        <w:t>Khai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Amazon </w:t>
      </w:r>
      <w:proofErr w:type="spellStart"/>
      <w:r>
        <w:rPr>
          <w:rFonts w:ascii="Times New Roman" w:hAnsi="Times New Roman"/>
          <w:color w:val="1E1E1E"/>
          <w:sz w:val="24"/>
        </w:rPr>
        <w:t>theo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Sao'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vượt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cứu</w:t>
      </w:r>
      <w:proofErr w:type="spellEnd"/>
      <w:r>
        <w:rPr>
          <w:rFonts w:ascii="Times New Roman" w:hAnsi="Times New Roman"/>
          <w:color w:val="1E1E1E"/>
          <w:sz w:val="24"/>
        </w:rPr>
        <w:t xml:space="preserve"> ban </w:t>
      </w:r>
      <w:proofErr w:type="spellStart"/>
      <w:r>
        <w:rPr>
          <w:rFonts w:ascii="Times New Roman" w:hAnsi="Times New Roman"/>
          <w:color w:val="1E1E1E"/>
          <w:sz w:val="24"/>
        </w:rPr>
        <w:t>đầu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</w:t>
      </w:r>
      <w:proofErr w:type="spellStart"/>
      <w:r>
        <w:rPr>
          <w:rFonts w:ascii="Times New Roman" w:hAnsi="Times New Roman"/>
          <w:color w:val="1E1E1E"/>
          <w:sz w:val="24"/>
        </w:rPr>
        <w:t>theo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nghiệp</w:t>
      </w:r>
      <w:proofErr w:type="spellEnd"/>
      <w:r>
        <w:rPr>
          <w:rFonts w:ascii="Times New Roman" w:hAnsi="Times New Roman"/>
          <w:color w:val="1E1E1E"/>
          <w:sz w:val="24"/>
        </w:rPr>
        <w:t xml:space="preserve"> CRISP-DM:</w:t>
      </w:r>
    </w:p>
    <w:p w14:paraId="5D85867C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1. </w:t>
      </w:r>
      <w:proofErr w:type="spellStart"/>
      <w:r>
        <w:rPr>
          <w:rFonts w:ascii="Times New Roman" w:hAnsi="Times New Roman"/>
          <w:b/>
          <w:color w:val="1E1E1E"/>
          <w:sz w:val="24"/>
        </w:rPr>
        <w:t>Quản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lý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Dữ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liệu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lớn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và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Lấy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mẫu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khoa </w:t>
      </w:r>
      <w:proofErr w:type="spellStart"/>
      <w:r>
        <w:rPr>
          <w:rFonts w:ascii="Times New Roman" w:hAnsi="Times New Roman"/>
          <w:b/>
          <w:color w:val="1E1E1E"/>
          <w:sz w:val="24"/>
        </w:rPr>
        <w:t>học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làm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PyArrow</w:t>
      </w:r>
      <w:proofErr w:type="spellEnd"/>
      <w:r>
        <w:rPr>
          <w:rFonts w:ascii="Times New Roman" w:hAnsi="Times New Roman"/>
          <w:color w:val="1E1E1E"/>
          <w:sz w:val="24"/>
        </w:rPr>
        <w:t xml:space="preserve"> Columnar Engine, </w:t>
      </w:r>
      <w:proofErr w:type="spellStart"/>
      <w:r>
        <w:rPr>
          <w:rFonts w:ascii="Times New Roman" w:hAnsi="Times New Roman"/>
          <w:color w:val="1E1E1E"/>
          <w:sz w:val="24"/>
        </w:rPr>
        <w:t>đọc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3.65 </w:t>
      </w:r>
      <w:proofErr w:type="spellStart"/>
      <w:r>
        <w:rPr>
          <w:rFonts w:ascii="Times New Roman" w:hAnsi="Times New Roman"/>
          <w:color w:val="1E1E1E"/>
          <w:sz w:val="24"/>
        </w:rPr>
        <w:t>triệu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5.1 </w:t>
      </w:r>
      <w:proofErr w:type="spellStart"/>
      <w:r>
        <w:rPr>
          <w:rFonts w:ascii="Times New Roman" w:hAnsi="Times New Roman"/>
          <w:color w:val="1E1E1E"/>
          <w:sz w:val="24"/>
        </w:rPr>
        <w:t>giây</w:t>
      </w:r>
      <w:proofErr w:type="spellEnd"/>
      <w:r>
        <w:rPr>
          <w:rFonts w:ascii="Times New Roman" w:hAnsi="Times New Roman"/>
          <w:color w:val="1E1E1E"/>
          <w:sz w:val="24"/>
        </w:rPr>
        <w:t xml:space="preserve">;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vẹn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an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214 </w:t>
      </w:r>
      <w:proofErr w:type="spellStart"/>
      <w:r>
        <w:rPr>
          <w:rFonts w:ascii="Times New Roman" w:hAnsi="Times New Roman"/>
          <w:color w:val="1E1E1E"/>
          <w:sz w:val="24"/>
        </w:rPr>
        <w:t>dòng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thiếu</w:t>
      </w:r>
      <w:proofErr w:type="spellEnd"/>
      <w:r>
        <w:rPr>
          <w:rFonts w:ascii="Times New Roman" w:hAnsi="Times New Roman"/>
          <w:color w:val="1E1E1E"/>
          <w:sz w:val="24"/>
        </w:rPr>
        <w:t xml:space="preserve">; </w:t>
      </w:r>
      <w:proofErr w:type="spellStart"/>
      <w:r>
        <w:rPr>
          <w:rFonts w:ascii="Times New Roman" w:hAnsi="Times New Roman"/>
          <w:color w:val="1E1E1E"/>
          <w:sz w:val="24"/>
        </w:rPr>
        <w:t>thiết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tầng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600,000 Train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97,500 Test </w:t>
      </w:r>
      <w:proofErr w:type="spellStart"/>
      <w:r>
        <w:rPr>
          <w:rFonts w:ascii="Times New Roman" w:hAnsi="Times New Roman"/>
          <w:color w:val="1E1E1E"/>
          <w:sz w:val="24"/>
        </w:rPr>
        <w:t>bảo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tuyệt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kê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sai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&lt; 0.126%).</w:t>
      </w:r>
    </w:p>
    <w:p w14:paraId="66852F51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2. </w:t>
      </w:r>
      <w:proofErr w:type="spellStart"/>
      <w:r>
        <w:rPr>
          <w:rFonts w:ascii="Times New Roman" w:hAnsi="Times New Roman"/>
          <w:b/>
          <w:color w:val="1E1E1E"/>
          <w:sz w:val="24"/>
        </w:rPr>
        <w:t>Tiền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xử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lý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sâu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và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Kỹ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thuật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b/>
          <w:color w:val="1E1E1E"/>
          <w:sz w:val="24"/>
        </w:rPr>
        <w:t>trận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thưa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10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then </w:t>
      </w:r>
      <w:proofErr w:type="spellStart"/>
      <w:r>
        <w:rPr>
          <w:rFonts w:ascii="Times New Roman" w:hAnsi="Times New Roman"/>
          <w:color w:val="1E1E1E"/>
          <w:sz w:val="24"/>
        </w:rPr>
        <w:t>chốt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chuyển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token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; </w:t>
      </w:r>
      <w:proofErr w:type="spellStart"/>
      <w:r>
        <w:rPr>
          <w:rFonts w:ascii="Times New Roman" w:hAnsi="Times New Roman"/>
          <w:color w:val="1E1E1E"/>
          <w:sz w:val="24"/>
        </w:rPr>
        <w:t>trích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7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U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thán</w:t>
      </w:r>
      <w:proofErr w:type="spellEnd"/>
      <w:r>
        <w:rPr>
          <w:rFonts w:ascii="Times New Roman" w:hAnsi="Times New Roman"/>
          <w:color w:val="1E1E1E"/>
          <w:sz w:val="24"/>
        </w:rPr>
        <w:t xml:space="preserve">;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TF-IDF 50,000 </w:t>
      </w:r>
      <w:proofErr w:type="spellStart"/>
      <w:r>
        <w:rPr>
          <w:rFonts w:ascii="Times New Roman" w:hAnsi="Times New Roman"/>
          <w:color w:val="1E1E1E"/>
          <w:sz w:val="24"/>
        </w:rPr>
        <w:t>chiều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n-grams </w:t>
      </w:r>
      <w:proofErr w:type="spellStart"/>
      <w:r>
        <w:rPr>
          <w:rFonts w:ascii="Times New Roman" w:hAnsi="Times New Roman"/>
          <w:color w:val="1E1E1E"/>
          <w:sz w:val="24"/>
        </w:rPr>
        <w:t>dạng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CSR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 294 MB RAM (</w:t>
      </w:r>
      <w:proofErr w:type="spellStart"/>
      <w:r>
        <w:rPr>
          <w:rFonts w:ascii="Times New Roman" w:hAnsi="Times New Roman"/>
          <w:color w:val="1E1E1E"/>
          <w:sz w:val="24"/>
        </w:rPr>
        <w:t>giảm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800 </w:t>
      </w:r>
      <w:proofErr w:type="spellStart"/>
      <w:r>
        <w:rPr>
          <w:rFonts w:ascii="Times New Roman" w:hAnsi="Times New Roman"/>
          <w:color w:val="1E1E1E"/>
          <w:sz w:val="24"/>
        </w:rPr>
        <w:t>lần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so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dày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>).</w:t>
      </w:r>
    </w:p>
    <w:p w14:paraId="1E752253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3. </w:t>
      </w:r>
      <w:proofErr w:type="spellStart"/>
      <w:r>
        <w:rPr>
          <w:rFonts w:ascii="Times New Roman" w:hAnsi="Times New Roman"/>
          <w:b/>
          <w:color w:val="1E1E1E"/>
          <w:sz w:val="24"/>
        </w:rPr>
        <w:t>Khám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phá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Tri </w:t>
      </w:r>
      <w:proofErr w:type="spellStart"/>
      <w:r>
        <w:rPr>
          <w:rFonts w:ascii="Times New Roman" w:hAnsi="Times New Roman"/>
          <w:b/>
          <w:color w:val="1E1E1E"/>
          <w:sz w:val="24"/>
        </w:rPr>
        <w:t>thức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Không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giám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sát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3 </w:t>
      </w:r>
      <w:proofErr w:type="spellStart"/>
      <w:r>
        <w:rPr>
          <w:rFonts w:ascii="Times New Roman" w:hAnsi="Times New Roman"/>
          <w:color w:val="1E1E1E"/>
          <w:sz w:val="24"/>
        </w:rPr>
        <w:t>kỹ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sát</w:t>
      </w:r>
      <w:proofErr w:type="spellEnd"/>
      <w:r>
        <w:rPr>
          <w:rFonts w:ascii="Times New Roman" w:hAnsi="Times New Roman"/>
          <w:color w:val="1E1E1E"/>
          <w:sz w:val="24"/>
        </w:rPr>
        <w:t xml:space="preserve">: LSA </w:t>
      </w:r>
      <w:proofErr w:type="spellStart"/>
      <w:r>
        <w:rPr>
          <w:rFonts w:ascii="Times New Roman" w:hAnsi="Times New Roman"/>
          <w:color w:val="1E1E1E"/>
          <w:sz w:val="24"/>
        </w:rPr>
        <w:t>TruncatedSVD</w:t>
      </w:r>
      <w:proofErr w:type="spellEnd"/>
      <w:r>
        <w:rPr>
          <w:rFonts w:ascii="Times New Roman" w:hAnsi="Times New Roman"/>
          <w:color w:val="1E1E1E"/>
          <w:sz w:val="24"/>
        </w:rPr>
        <w:t xml:space="preserve"> 100 </w:t>
      </w:r>
      <w:proofErr w:type="spellStart"/>
      <w:r>
        <w:rPr>
          <w:rFonts w:ascii="Times New Roman" w:hAnsi="Times New Roman"/>
          <w:color w:val="1E1E1E"/>
          <w:sz w:val="24"/>
        </w:rPr>
        <w:t>chiều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mã</w:t>
      </w:r>
      <w:proofErr w:type="spellEnd"/>
      <w:r>
        <w:rPr>
          <w:rFonts w:ascii="Times New Roman" w:hAnsi="Times New Roman"/>
          <w:color w:val="1E1E1E"/>
          <w:sz w:val="24"/>
        </w:rPr>
        <w:t xml:space="preserve"> 5 </w:t>
      </w:r>
      <w:proofErr w:type="spellStart"/>
      <w:r>
        <w:rPr>
          <w:rFonts w:ascii="Times New Roman" w:hAnsi="Times New Roman"/>
          <w:color w:val="1E1E1E"/>
          <w:sz w:val="24"/>
        </w:rPr>
        <w:t>chủ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;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MiniBatchKMeans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Silhouette </w:t>
      </w:r>
      <w:proofErr w:type="spellStart"/>
      <w:r>
        <w:rPr>
          <w:rFonts w:ascii="Times New Roman" w:hAnsi="Times New Roman"/>
          <w:color w:val="1E1E1E"/>
          <w:sz w:val="24"/>
        </w:rPr>
        <w:t>chọn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ưu</w:t>
      </w:r>
      <w:proofErr w:type="spellEnd"/>
      <w:r>
        <w:rPr>
          <w:rFonts w:ascii="Times New Roman" w:hAnsi="Times New Roman"/>
          <w:color w:val="1E1E1E"/>
          <w:sz w:val="24"/>
        </w:rPr>
        <w:t xml:space="preserve"> k=6;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27,575 </w:t>
      </w:r>
      <w:proofErr w:type="spellStart"/>
      <w:r>
        <w:rPr>
          <w:rFonts w:ascii="Times New Roman" w:hAnsi="Times New Roman"/>
          <w:color w:val="1E1E1E"/>
          <w:sz w:val="24"/>
        </w:rPr>
        <w:t>luật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</w:t>
      </w:r>
      <w:proofErr w:type="spellEnd"/>
      <w:r>
        <w:rPr>
          <w:rFonts w:ascii="Times New Roman" w:hAnsi="Times New Roman"/>
          <w:color w:val="1E1E1E"/>
          <w:sz w:val="24"/>
        </w:rPr>
        <w:t xml:space="preserve"> Lift, </w:t>
      </w:r>
      <w:proofErr w:type="spellStart"/>
      <w:r>
        <w:rPr>
          <w:rFonts w:ascii="Times New Roman" w:hAnsi="Times New Roman"/>
          <w:color w:val="1E1E1E"/>
          <w:sz w:val="24"/>
        </w:rPr>
        <w:t>khám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'not bad' (49.3% ở 3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>).</w:t>
      </w:r>
    </w:p>
    <w:p w14:paraId="0EB29336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4. </w:t>
      </w:r>
      <w:proofErr w:type="spellStart"/>
      <w:r>
        <w:rPr>
          <w:rFonts w:ascii="Times New Roman" w:hAnsi="Times New Roman"/>
          <w:b/>
          <w:color w:val="1E1E1E"/>
          <w:sz w:val="24"/>
        </w:rPr>
        <w:t>Học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máy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có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giám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sát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và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Đánh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giá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chiều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tham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alpha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3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 xml:space="preserve">;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97,500 </w:t>
      </w:r>
      <w:proofErr w:type="spellStart"/>
      <w:r>
        <w:rPr>
          <w:rFonts w:ascii="Times New Roman" w:hAnsi="Times New Roman"/>
          <w:color w:val="1E1E1E"/>
          <w:sz w:val="24"/>
        </w:rPr>
        <w:t>mẫu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.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SGD Logistic Regression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sắc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vị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quân</w:t>
      </w:r>
      <w:proofErr w:type="spellEnd"/>
      <w:r>
        <w:rPr>
          <w:rFonts w:ascii="Times New Roman" w:hAnsi="Times New Roman"/>
          <w:color w:val="1E1E1E"/>
          <w:sz w:val="24"/>
        </w:rPr>
        <w:t>: Accuracy 54.48% (</w:t>
      </w:r>
      <w:proofErr w:type="spellStart"/>
      <w:r>
        <w:rPr>
          <w:rFonts w:ascii="Times New Roman" w:hAnsi="Times New Roman"/>
          <w:color w:val="1E1E1E"/>
          <w:sz w:val="24"/>
        </w:rPr>
        <w:t>gấp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2.72 </w:t>
      </w:r>
      <w:proofErr w:type="spellStart"/>
      <w:r>
        <w:rPr>
          <w:rFonts w:ascii="Times New Roman" w:hAnsi="Times New Roman"/>
          <w:color w:val="1E1E1E"/>
          <w:sz w:val="24"/>
        </w:rPr>
        <w:t>lần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ngẫu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), Macro F1 53.80%, Off-by-one Accuracy 89.14%, MAE 0.612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1.6 </w:t>
      </w:r>
      <w:proofErr w:type="spellStart"/>
      <w:r>
        <w:rPr>
          <w:rFonts w:ascii="Times New Roman" w:hAnsi="Times New Roman"/>
          <w:color w:val="1E1E1E"/>
          <w:sz w:val="24"/>
        </w:rPr>
        <w:t>triệu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</w:t>
      </w:r>
      <w:proofErr w:type="spellEnd"/>
      <w:r>
        <w:rPr>
          <w:rFonts w:ascii="Times New Roman" w:hAnsi="Times New Roman"/>
          <w:color w:val="1E1E1E"/>
          <w:sz w:val="24"/>
        </w:rPr>
        <w:t xml:space="preserve"> / </w:t>
      </w:r>
      <w:proofErr w:type="spellStart"/>
      <w:r>
        <w:rPr>
          <w:rFonts w:ascii="Times New Roman" w:hAnsi="Times New Roman"/>
          <w:color w:val="1E1E1E"/>
          <w:sz w:val="24"/>
        </w:rPr>
        <w:t>giây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73C635E9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5. </w:t>
      </w:r>
      <w:proofErr w:type="spellStart"/>
      <w:r>
        <w:rPr>
          <w:rFonts w:ascii="Times New Roman" w:hAnsi="Times New Roman"/>
          <w:b/>
          <w:color w:val="1E1E1E"/>
          <w:sz w:val="24"/>
        </w:rPr>
        <w:t>Ứng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dụng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Thực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tế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và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Kiểm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chứng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Khoa </w:t>
      </w:r>
      <w:proofErr w:type="spellStart"/>
      <w:r>
        <w:rPr>
          <w:rFonts w:ascii="Times New Roman" w:hAnsi="Times New Roman"/>
          <w:b/>
          <w:color w:val="1E1E1E"/>
          <w:sz w:val="24"/>
        </w:rPr>
        <w:t>học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gói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tệp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joblib</w:t>
      </w:r>
      <w:proofErr w:type="spellEnd"/>
      <w:r>
        <w:rPr>
          <w:rFonts w:ascii="Times New Roman" w:hAnsi="Times New Roman"/>
          <w:color w:val="1E1E1E"/>
          <w:sz w:val="24"/>
        </w:rPr>
        <w:t xml:space="preserve"> 4.8 MB; </w:t>
      </w:r>
      <w:proofErr w:type="spellStart"/>
      <w:r>
        <w:rPr>
          <w:rFonts w:ascii="Times New Roman" w:hAnsi="Times New Roman"/>
          <w:color w:val="1E1E1E"/>
          <w:sz w:val="24"/>
        </w:rPr>
        <w:t>phát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ABSA 9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;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khoa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500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phỏng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 xml:space="preserve"> Pearson r = 0.978, MAE </w:t>
      </w:r>
      <w:proofErr w:type="spellStart"/>
      <w:r>
        <w:rPr>
          <w:rFonts w:ascii="Times New Roman" w:hAnsi="Times New Roman"/>
          <w:color w:val="1E1E1E"/>
          <w:sz w:val="24"/>
        </w:rPr>
        <w:t>cấp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</w:t>
      </w:r>
      <w:proofErr w:type="spellEnd"/>
      <w:r>
        <w:rPr>
          <w:rFonts w:ascii="Times New Roman" w:hAnsi="Times New Roman"/>
          <w:color w:val="1E1E1E"/>
          <w:sz w:val="24"/>
        </w:rPr>
        <w:t xml:space="preserve"> 0.178 </w:t>
      </w:r>
      <w:proofErr w:type="spellStart"/>
      <w:r>
        <w:rPr>
          <w:rFonts w:ascii="Times New Roman" w:hAnsi="Times New Roman"/>
          <w:color w:val="1E1E1E"/>
          <w:sz w:val="24"/>
        </w:rPr>
        <w:t>sao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loại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95.4% - 99.7%.</w:t>
      </w:r>
    </w:p>
    <w:p w14:paraId="160F2DCC" w14:textId="77777777" w:rsidR="00F96D51" w:rsidRDefault="00413827">
      <w:pPr>
        <w:keepNext/>
        <w:spacing w:before="200" w:after="80"/>
        <w:outlineLvl w:val="1"/>
      </w:pPr>
      <w:bookmarkStart w:id="84" w:name="_Toc31009082"/>
      <w:r>
        <w:rPr>
          <w:rFonts w:ascii="Times New Roman" w:hAnsi="Times New Roman"/>
          <w:b/>
          <w:color w:val="1F4E79"/>
          <w:sz w:val="26"/>
        </w:rPr>
        <w:t xml:space="preserve">16.2 </w:t>
      </w:r>
      <w:proofErr w:type="spellStart"/>
      <w:r>
        <w:rPr>
          <w:rFonts w:ascii="Times New Roman" w:hAnsi="Times New Roman"/>
          <w:b/>
          <w:color w:val="1F4E79"/>
          <w:sz w:val="26"/>
        </w:rPr>
        <w:t>Đóng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góp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học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thuật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và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giá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trị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thực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tiễn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của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đề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tài</w:t>
      </w:r>
      <w:bookmarkEnd w:id="84"/>
      <w:proofErr w:type="spellEnd"/>
    </w:p>
    <w:p w14:paraId="5F5CB237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mặt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đồ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rằng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tuyến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máy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kê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kỹ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n-grams </w:t>
      </w:r>
      <w:proofErr w:type="spellStart"/>
      <w:r>
        <w:rPr>
          <w:rFonts w:ascii="Times New Roman" w:hAnsi="Times New Roman"/>
          <w:color w:val="1E1E1E"/>
          <w:sz w:val="24"/>
        </w:rPr>
        <w:t>chất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ma </w:t>
      </w:r>
      <w:proofErr w:type="spellStart"/>
      <w:r>
        <w:rPr>
          <w:rFonts w:ascii="Times New Roman" w:hAnsi="Times New Roman"/>
          <w:color w:val="1E1E1E"/>
          <w:sz w:val="24"/>
        </w:rPr>
        <w:t>trận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khả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năng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lớn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tiêu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tài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trăm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diễn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giải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cao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022DD049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Về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mặt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tiễn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doanh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chẩn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đoán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do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chuyển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công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doanh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tử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hóa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lắng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nghe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nói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lastRenderedPageBreak/>
        <w:t>phát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phẩm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ra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can </w:t>
      </w:r>
      <w:proofErr w:type="spellStart"/>
      <w:r>
        <w:rPr>
          <w:rFonts w:ascii="Times New Roman" w:hAnsi="Times New Roman"/>
          <w:color w:val="1E1E1E"/>
          <w:sz w:val="24"/>
        </w:rPr>
        <w:t>thiệp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kịp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doanh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hiệu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329C2E01" w14:textId="77777777" w:rsidR="00F96D51" w:rsidRDefault="00413827">
      <w:pPr>
        <w:keepNext/>
        <w:spacing w:before="200" w:after="80"/>
        <w:outlineLvl w:val="1"/>
      </w:pPr>
      <w:bookmarkStart w:id="85" w:name="_Toc31009083"/>
      <w:r>
        <w:rPr>
          <w:rFonts w:ascii="Times New Roman" w:hAnsi="Times New Roman"/>
          <w:b/>
          <w:color w:val="1F4E79"/>
          <w:sz w:val="26"/>
        </w:rPr>
        <w:t xml:space="preserve">16.3 </w:t>
      </w:r>
      <w:proofErr w:type="spellStart"/>
      <w:r>
        <w:rPr>
          <w:rFonts w:ascii="Times New Roman" w:hAnsi="Times New Roman"/>
          <w:b/>
          <w:color w:val="1F4E79"/>
          <w:sz w:val="26"/>
        </w:rPr>
        <w:t>Các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hạn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chế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mang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tính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hệ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thống</w:t>
      </w:r>
      <w:bookmarkEnd w:id="85"/>
      <w:proofErr w:type="spellEnd"/>
    </w:p>
    <w:p w14:paraId="2C9D99A9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Bên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nổi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đồ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còn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số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hạn</w:t>
      </w:r>
      <w:proofErr w:type="spellEnd"/>
      <w:r>
        <w:rPr>
          <w:rFonts w:ascii="Times New Roman" w:hAnsi="Times New Roman"/>
          <w:color w:val="1E1E1E"/>
          <w:sz w:val="24"/>
        </w:rPr>
        <w:t xml:space="preserve"> khoa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cần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nhìn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quan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351CA2D7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• </w:t>
      </w:r>
      <w:proofErr w:type="spellStart"/>
      <w:r>
        <w:rPr>
          <w:rFonts w:ascii="Times New Roman" w:hAnsi="Times New Roman"/>
          <w:b/>
          <w:color w:val="1E1E1E"/>
          <w:sz w:val="24"/>
        </w:rPr>
        <w:t>Giới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hạn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biểu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diễn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ngữ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nghĩa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túi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TF-IDF </w:t>
      </w:r>
      <w:proofErr w:type="spellStart"/>
      <w:r>
        <w:rPr>
          <w:rFonts w:ascii="Times New Roman" w:hAnsi="Times New Roman"/>
          <w:color w:val="1E1E1E"/>
          <w:sz w:val="24"/>
        </w:rPr>
        <w:t>vẫn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lý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vẹn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châm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mỉa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vi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trúc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phủ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khoảng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quá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xa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269FDFA8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• </w:t>
      </w:r>
      <w:proofErr w:type="spellStart"/>
      <w:r>
        <w:rPr>
          <w:rFonts w:ascii="Times New Roman" w:hAnsi="Times New Roman"/>
          <w:b/>
          <w:color w:val="1E1E1E"/>
          <w:sz w:val="24"/>
        </w:rPr>
        <w:t>Tính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tĩnh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của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từ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điển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9 </w:t>
      </w:r>
      <w:proofErr w:type="spellStart"/>
      <w:r>
        <w:rPr>
          <w:rFonts w:ascii="Times New Roman" w:hAnsi="Times New Roman"/>
          <w:color w:val="1E1E1E"/>
          <w:sz w:val="24"/>
        </w:rPr>
        <w:t>khía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biểu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quy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tĩnh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đòi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hỏi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can </w:t>
      </w:r>
      <w:proofErr w:type="spellStart"/>
      <w:r>
        <w:rPr>
          <w:rFonts w:ascii="Times New Roman" w:hAnsi="Times New Roman"/>
          <w:color w:val="1E1E1E"/>
          <w:sz w:val="24"/>
        </w:rPr>
        <w:t>thiệp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chuyên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ngôn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định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sinh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thuật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mới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5E5409CB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• </w:t>
      </w:r>
      <w:proofErr w:type="spellStart"/>
      <w:r>
        <w:rPr>
          <w:rFonts w:ascii="Times New Roman" w:hAnsi="Times New Roman"/>
          <w:b/>
          <w:color w:val="1E1E1E"/>
          <w:sz w:val="24"/>
        </w:rPr>
        <w:t>Phạm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vi </w:t>
      </w:r>
      <w:proofErr w:type="spellStart"/>
      <w:r>
        <w:rPr>
          <w:rFonts w:ascii="Times New Roman" w:hAnsi="Times New Roman"/>
          <w:b/>
          <w:color w:val="1E1E1E"/>
          <w:sz w:val="24"/>
        </w:rPr>
        <w:t>ngôn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ngữ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Đồ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trung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liệu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tiếng</w:t>
      </w:r>
      <w:proofErr w:type="spellEnd"/>
      <w:r>
        <w:rPr>
          <w:rFonts w:ascii="Times New Roman" w:hAnsi="Times New Roman"/>
          <w:color w:val="1E1E1E"/>
          <w:sz w:val="24"/>
        </w:rPr>
        <w:t xml:space="preserve"> Anh, </w:t>
      </w:r>
      <w:proofErr w:type="spellStart"/>
      <w:r>
        <w:rPr>
          <w:rFonts w:ascii="Times New Roman" w:hAnsi="Times New Roman"/>
          <w:color w:val="1E1E1E"/>
          <w:sz w:val="24"/>
        </w:rPr>
        <w:t>chưa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mở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sang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ngôn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lập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dấu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thanh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Việt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5908A1D0" w14:textId="77777777" w:rsidR="00F96D51" w:rsidRDefault="00413827">
      <w:pPr>
        <w:keepNext/>
        <w:spacing w:before="200" w:after="80"/>
        <w:outlineLvl w:val="1"/>
      </w:pPr>
      <w:bookmarkStart w:id="86" w:name="_Toc31009084"/>
      <w:r>
        <w:rPr>
          <w:rFonts w:ascii="Times New Roman" w:hAnsi="Times New Roman"/>
          <w:b/>
          <w:color w:val="1F4E79"/>
          <w:sz w:val="26"/>
        </w:rPr>
        <w:t xml:space="preserve">16.4 </w:t>
      </w:r>
      <w:proofErr w:type="spellStart"/>
      <w:r>
        <w:rPr>
          <w:rFonts w:ascii="Times New Roman" w:hAnsi="Times New Roman"/>
          <w:b/>
          <w:color w:val="1F4E79"/>
          <w:sz w:val="26"/>
        </w:rPr>
        <w:t>Kế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hoạch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nghiên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cứu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và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mở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rộng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trong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tương</w:t>
      </w:r>
      <w:proofErr w:type="spellEnd"/>
      <w:r>
        <w:rPr>
          <w:rFonts w:ascii="Times New Roman" w:hAnsi="Times New Roman"/>
          <w:b/>
          <w:color w:val="1F4E79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1F4E79"/>
          <w:sz w:val="26"/>
        </w:rPr>
        <w:t>lai</w:t>
      </w:r>
      <w:bookmarkEnd w:id="86"/>
      <w:proofErr w:type="spellEnd"/>
    </w:p>
    <w:p w14:paraId="3B348613" w14:textId="77777777" w:rsidR="00F96D51" w:rsidRDefault="00413827">
      <w:pPr>
        <w:spacing w:after="80" w:line="300" w:lineRule="auto"/>
        <w:jc w:val="both"/>
      </w:pP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nâng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tầm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nhóm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đề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cứu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mở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rộng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lai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gồm</w:t>
      </w:r>
      <w:proofErr w:type="spellEnd"/>
      <w:r>
        <w:rPr>
          <w:rFonts w:ascii="Times New Roman" w:hAnsi="Times New Roman"/>
          <w:color w:val="1E1E1E"/>
          <w:sz w:val="24"/>
        </w:rPr>
        <w:t xml:space="preserve"> 3 </w:t>
      </w:r>
      <w:proofErr w:type="spellStart"/>
      <w:r>
        <w:rPr>
          <w:rFonts w:ascii="Times New Roman" w:hAnsi="Times New Roman"/>
          <w:color w:val="1E1E1E"/>
          <w:sz w:val="24"/>
        </w:rPr>
        <w:t>hướng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trọng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tâm</w:t>
      </w:r>
      <w:proofErr w:type="spellEnd"/>
      <w:r>
        <w:rPr>
          <w:rFonts w:ascii="Times New Roman" w:hAnsi="Times New Roman"/>
          <w:color w:val="1E1E1E"/>
          <w:sz w:val="24"/>
        </w:rPr>
        <w:t>:</w:t>
      </w:r>
    </w:p>
    <w:p w14:paraId="690854C0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1. </w:t>
      </w:r>
      <w:proofErr w:type="spellStart"/>
      <w:r>
        <w:rPr>
          <w:rFonts w:ascii="Times New Roman" w:hAnsi="Times New Roman"/>
          <w:b/>
          <w:color w:val="1E1E1E"/>
          <w:sz w:val="24"/>
        </w:rPr>
        <w:t>Nâng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cấp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mô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hình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biểu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diễn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ngữ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nghĩa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Thử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nghiệm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hợp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Transformer </w:t>
      </w:r>
      <w:proofErr w:type="spellStart"/>
      <w:r>
        <w:rPr>
          <w:rFonts w:ascii="Times New Roman" w:hAnsi="Times New Roman"/>
          <w:color w:val="1E1E1E"/>
          <w:sz w:val="24"/>
        </w:rPr>
        <w:t>tiền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huấn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luyện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thước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nhỏ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được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chưng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tri </w:t>
      </w:r>
      <w:proofErr w:type="spellStart"/>
      <w:r>
        <w:rPr>
          <w:rFonts w:ascii="Times New Roman" w:hAnsi="Times New Roman"/>
          <w:color w:val="1E1E1E"/>
          <w:sz w:val="24"/>
        </w:rPr>
        <w:t>thức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DistilBERT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MobileBERT</w:t>
      </w:r>
      <w:proofErr w:type="spellEnd"/>
      <w:r>
        <w:rPr>
          <w:rFonts w:ascii="Times New Roman" w:hAnsi="Times New Roman"/>
          <w:color w:val="1E1E1E"/>
          <w:sz w:val="24"/>
        </w:rPr>
        <w:t xml:space="preserve">)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nâng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cao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chính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ngữ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cảnh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châm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biếm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mà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vẫn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đảm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bảo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tốc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suy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luận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7FA83F62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2. </w:t>
      </w:r>
      <w:proofErr w:type="spellStart"/>
      <w:r>
        <w:rPr>
          <w:rFonts w:ascii="Times New Roman" w:hAnsi="Times New Roman"/>
          <w:b/>
          <w:color w:val="1E1E1E"/>
          <w:sz w:val="24"/>
        </w:rPr>
        <w:t>Tự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động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hóa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trích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xuất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khía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cạnh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(Open-domain ABSA): </w:t>
      </w:r>
      <w:proofErr w:type="spellStart"/>
      <w:r>
        <w:rPr>
          <w:rFonts w:ascii="Times New Roman" w:hAnsi="Times New Roman"/>
          <w:color w:val="1E1E1E"/>
          <w:sz w:val="24"/>
        </w:rPr>
        <w:t>Nâng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cấp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mô-đun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điển</w:t>
      </w:r>
      <w:proofErr w:type="spellEnd"/>
      <w:r>
        <w:rPr>
          <w:rFonts w:ascii="Times New Roman" w:hAnsi="Times New Roman"/>
          <w:color w:val="1E1E1E"/>
          <w:sz w:val="24"/>
        </w:rPr>
        <w:t xml:space="preserve"> sang </w:t>
      </w:r>
      <w:proofErr w:type="spellStart"/>
      <w:r>
        <w:rPr>
          <w:rFonts w:ascii="Times New Roman" w:hAnsi="Times New Roman"/>
          <w:color w:val="1E1E1E"/>
          <w:sz w:val="24"/>
        </w:rPr>
        <w:t>phương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Học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sâu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có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giám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sát</w:t>
      </w:r>
      <w:proofErr w:type="spellEnd"/>
      <w:r>
        <w:rPr>
          <w:rFonts w:ascii="Times New Roman" w:hAnsi="Times New Roman"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sử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nhãn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chuỗi</w:t>
      </w:r>
      <w:proofErr w:type="spellEnd"/>
      <w:r>
        <w:rPr>
          <w:rFonts w:ascii="Times New Roman" w:hAnsi="Times New Roman"/>
          <w:color w:val="1E1E1E"/>
          <w:sz w:val="24"/>
        </w:rPr>
        <w:t xml:space="preserve"> (Sequence Labeling 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BiLSTM</w:t>
      </w:r>
      <w:proofErr w:type="spellEnd"/>
      <w:r>
        <w:rPr>
          <w:rFonts w:ascii="Times New Roman" w:hAnsi="Times New Roman"/>
          <w:color w:val="1E1E1E"/>
          <w:sz w:val="24"/>
        </w:rPr>
        <w:t xml:space="preserve">-CRF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mô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hình</w:t>
      </w:r>
      <w:proofErr w:type="spellEnd"/>
      <w:r>
        <w:rPr>
          <w:rFonts w:ascii="Times New Roman" w:hAnsi="Times New Roman"/>
          <w:color w:val="1E1E1E"/>
          <w:sz w:val="24"/>
        </w:rPr>
        <w:t xml:space="preserve"> Span-ABSA)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tự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động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phát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khía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cạnh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chưa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xuất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trong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từ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điển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7494998B" w14:textId="77777777" w:rsidR="00F96D51" w:rsidRDefault="00413827">
      <w:pPr>
        <w:pStyle w:val="ListBullet"/>
        <w:spacing w:after="60" w:line="300" w:lineRule="auto"/>
        <w:jc w:val="both"/>
      </w:pPr>
      <w:r>
        <w:rPr>
          <w:rFonts w:ascii="Times New Roman" w:hAnsi="Times New Roman"/>
          <w:b/>
          <w:color w:val="1E1E1E"/>
          <w:sz w:val="24"/>
        </w:rPr>
        <w:t xml:space="preserve">3. </w:t>
      </w:r>
      <w:proofErr w:type="spellStart"/>
      <w:r>
        <w:rPr>
          <w:rFonts w:ascii="Times New Roman" w:hAnsi="Times New Roman"/>
          <w:b/>
          <w:color w:val="1E1E1E"/>
          <w:sz w:val="24"/>
        </w:rPr>
        <w:t>Phát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triển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sản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phẩm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phần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mềm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thương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b/>
          <w:color w:val="1E1E1E"/>
          <w:sz w:val="24"/>
        </w:rPr>
        <w:t>mại</w:t>
      </w:r>
      <w:proofErr w:type="spellEnd"/>
      <w:r>
        <w:rPr>
          <w:rFonts w:ascii="Times New Roman" w:hAnsi="Times New Roman"/>
          <w:b/>
          <w:color w:val="1E1E1E"/>
          <w:sz w:val="24"/>
        </w:rPr>
        <w:t xml:space="preserve">: </w:t>
      </w:r>
      <w:proofErr w:type="spellStart"/>
      <w:r>
        <w:rPr>
          <w:rFonts w:ascii="Times New Roman" w:hAnsi="Times New Roman"/>
          <w:color w:val="1E1E1E"/>
          <w:sz w:val="24"/>
        </w:rPr>
        <w:t>Đóng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gói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bộ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hệ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thống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thành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một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ứng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dụng</w:t>
      </w:r>
      <w:proofErr w:type="spellEnd"/>
      <w:r>
        <w:rPr>
          <w:rFonts w:ascii="Times New Roman" w:hAnsi="Times New Roman"/>
          <w:color w:val="1E1E1E"/>
          <w:sz w:val="24"/>
        </w:rPr>
        <w:t xml:space="preserve"> Web </w:t>
      </w:r>
      <w:proofErr w:type="spellStart"/>
      <w:r>
        <w:rPr>
          <w:rFonts w:ascii="Times New Roman" w:hAnsi="Times New Roman"/>
          <w:color w:val="1E1E1E"/>
          <w:sz w:val="24"/>
        </w:rPr>
        <w:t>tương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chỉnh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trên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nền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tảng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Streamlit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hoặc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FastAPI</w:t>
      </w:r>
      <w:proofErr w:type="spellEnd"/>
      <w:r>
        <w:rPr>
          <w:rFonts w:ascii="Times New Roman" w:hAnsi="Times New Roman"/>
          <w:color w:val="1E1E1E"/>
          <w:sz w:val="24"/>
        </w:rPr>
        <w:t xml:space="preserve">, </w:t>
      </w:r>
      <w:proofErr w:type="spellStart"/>
      <w:r>
        <w:rPr>
          <w:rFonts w:ascii="Times New Roman" w:hAnsi="Times New Roman"/>
          <w:color w:val="1E1E1E"/>
          <w:sz w:val="24"/>
        </w:rPr>
        <w:t>kết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nối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trực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tiếp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với</w:t>
      </w:r>
      <w:proofErr w:type="spellEnd"/>
      <w:r>
        <w:rPr>
          <w:rFonts w:ascii="Times New Roman" w:hAnsi="Times New Roman"/>
          <w:color w:val="1E1E1E"/>
          <w:sz w:val="24"/>
        </w:rPr>
        <w:t xml:space="preserve"> API </w:t>
      </w:r>
      <w:proofErr w:type="spellStart"/>
      <w:r>
        <w:rPr>
          <w:rFonts w:ascii="Times New Roman" w:hAnsi="Times New Roman"/>
          <w:color w:val="1E1E1E"/>
          <w:sz w:val="24"/>
        </w:rPr>
        <w:t>của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các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sàn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thương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mại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điện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tử</w:t>
      </w:r>
      <w:proofErr w:type="spellEnd"/>
      <w:r>
        <w:rPr>
          <w:rFonts w:ascii="Times New Roman" w:hAnsi="Times New Roman"/>
          <w:color w:val="1E1E1E"/>
          <w:sz w:val="24"/>
        </w:rPr>
        <w:t xml:space="preserve"> (</w:t>
      </w:r>
      <w:proofErr w:type="spellStart"/>
      <w:r>
        <w:rPr>
          <w:rFonts w:ascii="Times New Roman" w:hAnsi="Times New Roman"/>
          <w:color w:val="1E1E1E"/>
          <w:sz w:val="24"/>
        </w:rPr>
        <w:t>như</w:t>
      </w:r>
      <w:proofErr w:type="spellEnd"/>
      <w:r>
        <w:rPr>
          <w:rFonts w:ascii="Times New Roman" w:hAnsi="Times New Roman"/>
          <w:color w:val="1E1E1E"/>
          <w:sz w:val="24"/>
        </w:rPr>
        <w:t xml:space="preserve"> Shopee Open API) </w:t>
      </w:r>
      <w:proofErr w:type="spellStart"/>
      <w:r>
        <w:rPr>
          <w:rFonts w:ascii="Times New Roman" w:hAnsi="Times New Roman"/>
          <w:color w:val="1E1E1E"/>
          <w:sz w:val="24"/>
        </w:rPr>
        <w:t>để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xây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dựng</w:t>
      </w:r>
      <w:proofErr w:type="spellEnd"/>
      <w:r>
        <w:rPr>
          <w:rFonts w:ascii="Times New Roman" w:hAnsi="Times New Roman"/>
          <w:color w:val="1E1E1E"/>
          <w:sz w:val="24"/>
        </w:rPr>
        <w:t xml:space="preserve"> Dashboard </w:t>
      </w:r>
      <w:proofErr w:type="spellStart"/>
      <w:r>
        <w:rPr>
          <w:rFonts w:ascii="Times New Roman" w:hAnsi="Times New Roman"/>
          <w:color w:val="1E1E1E"/>
          <w:sz w:val="24"/>
        </w:rPr>
        <w:t>phân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tích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gian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thực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phục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vụ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người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bán</w:t>
      </w:r>
      <w:proofErr w:type="spellEnd"/>
      <w:r>
        <w:rPr>
          <w:rFonts w:ascii="Times New Roman" w:hAnsi="Times New Roman"/>
          <w:color w:val="1E1E1E"/>
          <w:sz w:val="24"/>
        </w:rPr>
        <w:t xml:space="preserve"> </w:t>
      </w:r>
      <w:proofErr w:type="spellStart"/>
      <w:r>
        <w:rPr>
          <w:rFonts w:ascii="Times New Roman" w:hAnsi="Times New Roman"/>
          <w:color w:val="1E1E1E"/>
          <w:sz w:val="24"/>
        </w:rPr>
        <w:t>hàng</w:t>
      </w:r>
      <w:proofErr w:type="spellEnd"/>
      <w:r>
        <w:rPr>
          <w:rFonts w:ascii="Times New Roman" w:hAnsi="Times New Roman"/>
          <w:color w:val="1E1E1E"/>
          <w:sz w:val="24"/>
        </w:rPr>
        <w:t>.</w:t>
      </w:r>
    </w:p>
    <w:p w14:paraId="03D36EF3" w14:textId="77777777" w:rsidR="00F96D51" w:rsidRDefault="00413827">
      <w:r>
        <w:br w:type="page"/>
      </w:r>
    </w:p>
    <w:p w14:paraId="615400B8" w14:textId="77777777" w:rsidR="00F96D51" w:rsidRDefault="00413827">
      <w:pPr>
        <w:keepNext/>
        <w:spacing w:before="280" w:after="160"/>
        <w:outlineLvl w:val="0"/>
      </w:pPr>
      <w:bookmarkStart w:id="87" w:name="_Toc31009085"/>
      <w:r>
        <w:rPr>
          <w:rFonts w:ascii="Times New Roman" w:hAnsi="Times New Roman"/>
          <w:b/>
          <w:color w:val="1F4E79"/>
          <w:sz w:val="28"/>
        </w:rPr>
        <w:lastRenderedPageBreak/>
        <w:t>TÀI LIỆU THAM KHẢO CHUẨN KHOA HỌC (REFERENCES)</w:t>
      </w:r>
      <w:bookmarkEnd w:id="87"/>
    </w:p>
    <w:p w14:paraId="6EAC85A2" w14:textId="77777777" w:rsidR="00F96D51" w:rsidRDefault="00413827">
      <w:pPr>
        <w:spacing w:after="120" w:line="300" w:lineRule="auto"/>
        <w:jc w:val="both"/>
      </w:pPr>
      <w:r>
        <w:rPr>
          <w:rFonts w:ascii="Times New Roman" w:hAnsi="Times New Roman"/>
          <w:color w:val="1E1E1E"/>
          <w:sz w:val="24"/>
        </w:rPr>
        <w:t xml:space="preserve">[1] Zhang, X., Zhao, J., &amp; </w:t>
      </w:r>
      <w:proofErr w:type="spellStart"/>
      <w:r>
        <w:rPr>
          <w:rFonts w:ascii="Times New Roman" w:hAnsi="Times New Roman"/>
          <w:color w:val="1E1E1E"/>
          <w:sz w:val="24"/>
        </w:rPr>
        <w:t>LeCun</w:t>
      </w:r>
      <w:proofErr w:type="spellEnd"/>
      <w:r>
        <w:rPr>
          <w:rFonts w:ascii="Times New Roman" w:hAnsi="Times New Roman"/>
          <w:color w:val="1E1E1E"/>
          <w:sz w:val="24"/>
        </w:rPr>
        <w:t>, Y. (2015). Character-level convolutional networks for text classification. Advances in Neural Information Processing Systems (</w:t>
      </w:r>
      <w:proofErr w:type="spellStart"/>
      <w:r>
        <w:rPr>
          <w:rFonts w:ascii="Times New Roman" w:hAnsi="Times New Roman"/>
          <w:color w:val="1E1E1E"/>
          <w:sz w:val="24"/>
        </w:rPr>
        <w:t>NeurIPS</w:t>
      </w:r>
      <w:proofErr w:type="spellEnd"/>
      <w:r>
        <w:rPr>
          <w:rFonts w:ascii="Times New Roman" w:hAnsi="Times New Roman"/>
          <w:color w:val="1E1E1E"/>
          <w:sz w:val="24"/>
        </w:rPr>
        <w:t xml:space="preserve"> 2015), 28, 649–657.</w:t>
      </w:r>
    </w:p>
    <w:p w14:paraId="6B8F7C2E" w14:textId="77777777" w:rsidR="00F96D51" w:rsidRDefault="00413827">
      <w:pPr>
        <w:spacing w:after="120" w:line="300" w:lineRule="auto"/>
        <w:jc w:val="both"/>
      </w:pPr>
      <w:r>
        <w:rPr>
          <w:rFonts w:ascii="Times New Roman" w:hAnsi="Times New Roman"/>
          <w:color w:val="1E1E1E"/>
          <w:sz w:val="24"/>
        </w:rPr>
        <w:t xml:space="preserve">[2] McAuley, J., &amp; </w:t>
      </w:r>
      <w:proofErr w:type="spellStart"/>
      <w:r>
        <w:rPr>
          <w:rFonts w:ascii="Times New Roman" w:hAnsi="Times New Roman"/>
          <w:color w:val="1E1E1E"/>
          <w:sz w:val="24"/>
        </w:rPr>
        <w:t>Leskovec</w:t>
      </w:r>
      <w:proofErr w:type="spellEnd"/>
      <w:r>
        <w:rPr>
          <w:rFonts w:ascii="Times New Roman" w:hAnsi="Times New Roman"/>
          <w:color w:val="1E1E1E"/>
          <w:sz w:val="24"/>
        </w:rPr>
        <w:t>, J. (2013). Hidden factors and hidden topics: understanding rating dimensions with review text. Proceedings of the 7th ACM Conference on Recommender Systems (</w:t>
      </w:r>
      <w:proofErr w:type="spellStart"/>
      <w:r>
        <w:rPr>
          <w:rFonts w:ascii="Times New Roman" w:hAnsi="Times New Roman"/>
          <w:color w:val="1E1E1E"/>
          <w:sz w:val="24"/>
        </w:rPr>
        <w:t>RecSys</w:t>
      </w:r>
      <w:proofErr w:type="spellEnd"/>
      <w:r>
        <w:rPr>
          <w:rFonts w:ascii="Times New Roman" w:hAnsi="Times New Roman"/>
          <w:color w:val="1E1E1E"/>
          <w:sz w:val="24"/>
        </w:rPr>
        <w:t xml:space="preserve"> '13), 165–172.</w:t>
      </w:r>
    </w:p>
    <w:p w14:paraId="7A9BD2F0" w14:textId="77777777" w:rsidR="00F96D51" w:rsidRDefault="00413827">
      <w:pPr>
        <w:spacing w:after="120" w:line="300" w:lineRule="auto"/>
        <w:jc w:val="both"/>
      </w:pPr>
      <w:r>
        <w:rPr>
          <w:rFonts w:ascii="Times New Roman" w:hAnsi="Times New Roman"/>
          <w:color w:val="1E1E1E"/>
          <w:sz w:val="24"/>
        </w:rPr>
        <w:t xml:space="preserve">[3] </w:t>
      </w:r>
      <w:proofErr w:type="spellStart"/>
      <w:r>
        <w:rPr>
          <w:rFonts w:ascii="Times New Roman" w:hAnsi="Times New Roman"/>
          <w:color w:val="1E1E1E"/>
          <w:sz w:val="24"/>
        </w:rPr>
        <w:t>Pedregosa</w:t>
      </w:r>
      <w:proofErr w:type="spellEnd"/>
      <w:r>
        <w:rPr>
          <w:rFonts w:ascii="Times New Roman" w:hAnsi="Times New Roman"/>
          <w:color w:val="1E1E1E"/>
          <w:sz w:val="24"/>
        </w:rPr>
        <w:t xml:space="preserve">, F., </w:t>
      </w:r>
      <w:proofErr w:type="spellStart"/>
      <w:r>
        <w:rPr>
          <w:rFonts w:ascii="Times New Roman" w:hAnsi="Times New Roman"/>
          <w:color w:val="1E1E1E"/>
          <w:sz w:val="24"/>
        </w:rPr>
        <w:t>Varoquaux</w:t>
      </w:r>
      <w:proofErr w:type="spellEnd"/>
      <w:r>
        <w:rPr>
          <w:rFonts w:ascii="Times New Roman" w:hAnsi="Times New Roman"/>
          <w:color w:val="1E1E1E"/>
          <w:sz w:val="24"/>
        </w:rPr>
        <w:t xml:space="preserve">, G., </w:t>
      </w:r>
      <w:proofErr w:type="spellStart"/>
      <w:r>
        <w:rPr>
          <w:rFonts w:ascii="Times New Roman" w:hAnsi="Times New Roman"/>
          <w:color w:val="1E1E1E"/>
          <w:sz w:val="24"/>
        </w:rPr>
        <w:t>Gramfort</w:t>
      </w:r>
      <w:proofErr w:type="spellEnd"/>
      <w:r>
        <w:rPr>
          <w:rFonts w:ascii="Times New Roman" w:hAnsi="Times New Roman"/>
          <w:color w:val="1E1E1E"/>
          <w:sz w:val="24"/>
        </w:rPr>
        <w:t xml:space="preserve">, A., Michel, V., </w:t>
      </w:r>
      <w:proofErr w:type="spellStart"/>
      <w:r>
        <w:rPr>
          <w:rFonts w:ascii="Times New Roman" w:hAnsi="Times New Roman"/>
          <w:color w:val="1E1E1E"/>
          <w:sz w:val="24"/>
        </w:rPr>
        <w:t>Thirion</w:t>
      </w:r>
      <w:proofErr w:type="spellEnd"/>
      <w:r>
        <w:rPr>
          <w:rFonts w:ascii="Times New Roman" w:hAnsi="Times New Roman"/>
          <w:color w:val="1E1E1E"/>
          <w:sz w:val="24"/>
        </w:rPr>
        <w:t xml:space="preserve">, B., Grisel, O., Blondel, M., Müller, A., </w:t>
      </w:r>
      <w:proofErr w:type="spellStart"/>
      <w:r>
        <w:rPr>
          <w:rFonts w:ascii="Times New Roman" w:hAnsi="Times New Roman"/>
          <w:color w:val="1E1E1E"/>
          <w:sz w:val="24"/>
        </w:rPr>
        <w:t>Nothman</w:t>
      </w:r>
      <w:proofErr w:type="spellEnd"/>
      <w:r>
        <w:rPr>
          <w:rFonts w:ascii="Times New Roman" w:hAnsi="Times New Roman"/>
          <w:color w:val="1E1E1E"/>
          <w:sz w:val="24"/>
        </w:rPr>
        <w:t xml:space="preserve">, J., </w:t>
      </w:r>
      <w:proofErr w:type="spellStart"/>
      <w:r>
        <w:rPr>
          <w:rFonts w:ascii="Times New Roman" w:hAnsi="Times New Roman"/>
          <w:color w:val="1E1E1E"/>
          <w:sz w:val="24"/>
        </w:rPr>
        <w:t>Louppe</w:t>
      </w:r>
      <w:proofErr w:type="spellEnd"/>
      <w:r>
        <w:rPr>
          <w:rFonts w:ascii="Times New Roman" w:hAnsi="Times New Roman"/>
          <w:color w:val="1E1E1E"/>
          <w:sz w:val="24"/>
        </w:rPr>
        <w:t xml:space="preserve">, G., </w:t>
      </w:r>
      <w:proofErr w:type="spellStart"/>
      <w:r>
        <w:rPr>
          <w:rFonts w:ascii="Times New Roman" w:hAnsi="Times New Roman"/>
          <w:color w:val="1E1E1E"/>
          <w:sz w:val="24"/>
        </w:rPr>
        <w:t>Prettenhofer</w:t>
      </w:r>
      <w:proofErr w:type="spellEnd"/>
      <w:r>
        <w:rPr>
          <w:rFonts w:ascii="Times New Roman" w:hAnsi="Times New Roman"/>
          <w:color w:val="1E1E1E"/>
          <w:sz w:val="24"/>
        </w:rPr>
        <w:t xml:space="preserve">, P., Weiss, R., </w:t>
      </w:r>
      <w:proofErr w:type="spellStart"/>
      <w:r>
        <w:rPr>
          <w:rFonts w:ascii="Times New Roman" w:hAnsi="Times New Roman"/>
          <w:color w:val="1E1E1E"/>
          <w:sz w:val="24"/>
        </w:rPr>
        <w:t>Dubourg</w:t>
      </w:r>
      <w:proofErr w:type="spellEnd"/>
      <w:r>
        <w:rPr>
          <w:rFonts w:ascii="Times New Roman" w:hAnsi="Times New Roman"/>
          <w:color w:val="1E1E1E"/>
          <w:sz w:val="24"/>
        </w:rPr>
        <w:t xml:space="preserve">, V., </w:t>
      </w:r>
      <w:proofErr w:type="spellStart"/>
      <w:r>
        <w:rPr>
          <w:rFonts w:ascii="Times New Roman" w:hAnsi="Times New Roman"/>
          <w:color w:val="1E1E1E"/>
          <w:sz w:val="24"/>
        </w:rPr>
        <w:t>Vanderplas</w:t>
      </w:r>
      <w:proofErr w:type="spellEnd"/>
      <w:r>
        <w:rPr>
          <w:rFonts w:ascii="Times New Roman" w:hAnsi="Times New Roman"/>
          <w:color w:val="1E1E1E"/>
          <w:sz w:val="24"/>
        </w:rPr>
        <w:t xml:space="preserve">, J., </w:t>
      </w:r>
      <w:proofErr w:type="spellStart"/>
      <w:r>
        <w:rPr>
          <w:rFonts w:ascii="Times New Roman" w:hAnsi="Times New Roman"/>
          <w:color w:val="1E1E1E"/>
          <w:sz w:val="24"/>
        </w:rPr>
        <w:t>Passos</w:t>
      </w:r>
      <w:proofErr w:type="spellEnd"/>
      <w:r>
        <w:rPr>
          <w:rFonts w:ascii="Times New Roman" w:hAnsi="Times New Roman"/>
          <w:color w:val="1E1E1E"/>
          <w:sz w:val="24"/>
        </w:rPr>
        <w:t xml:space="preserve">, A., </w:t>
      </w:r>
      <w:proofErr w:type="spellStart"/>
      <w:r>
        <w:rPr>
          <w:rFonts w:ascii="Times New Roman" w:hAnsi="Times New Roman"/>
          <w:color w:val="1E1E1E"/>
          <w:sz w:val="24"/>
        </w:rPr>
        <w:t>Cournapeau</w:t>
      </w:r>
      <w:proofErr w:type="spellEnd"/>
      <w:r>
        <w:rPr>
          <w:rFonts w:ascii="Times New Roman" w:hAnsi="Times New Roman"/>
          <w:color w:val="1E1E1E"/>
          <w:sz w:val="24"/>
        </w:rPr>
        <w:t xml:space="preserve">, D., </w:t>
      </w:r>
      <w:proofErr w:type="spellStart"/>
      <w:r>
        <w:rPr>
          <w:rFonts w:ascii="Times New Roman" w:hAnsi="Times New Roman"/>
          <w:color w:val="1E1E1E"/>
          <w:sz w:val="24"/>
        </w:rPr>
        <w:t>Brucher</w:t>
      </w:r>
      <w:proofErr w:type="spellEnd"/>
      <w:r>
        <w:rPr>
          <w:rFonts w:ascii="Times New Roman" w:hAnsi="Times New Roman"/>
          <w:color w:val="1E1E1E"/>
          <w:sz w:val="24"/>
        </w:rPr>
        <w:t xml:space="preserve">, M., Perrot, M., &amp; </w:t>
      </w:r>
      <w:proofErr w:type="spellStart"/>
      <w:r>
        <w:rPr>
          <w:rFonts w:ascii="Times New Roman" w:hAnsi="Times New Roman"/>
          <w:color w:val="1E1E1E"/>
          <w:sz w:val="24"/>
        </w:rPr>
        <w:t>Duchesnay</w:t>
      </w:r>
      <w:proofErr w:type="spellEnd"/>
      <w:r>
        <w:rPr>
          <w:rFonts w:ascii="Times New Roman" w:hAnsi="Times New Roman"/>
          <w:color w:val="1E1E1E"/>
          <w:sz w:val="24"/>
        </w:rPr>
        <w:t>, É. (2011). Scikit-learn: Machine learning in Python. Journal of Machine Learning Research (JMLR), 12, 2825–2830.</w:t>
      </w:r>
    </w:p>
    <w:p w14:paraId="46F8467C" w14:textId="77777777" w:rsidR="00F96D51" w:rsidRDefault="00413827">
      <w:pPr>
        <w:spacing w:after="120" w:line="300" w:lineRule="auto"/>
        <w:jc w:val="both"/>
      </w:pPr>
      <w:r>
        <w:rPr>
          <w:rFonts w:ascii="Times New Roman" w:hAnsi="Times New Roman"/>
          <w:color w:val="1E1E1E"/>
          <w:sz w:val="24"/>
        </w:rPr>
        <w:t xml:space="preserve">[4] Rennie, J. D., Shih, L., </w:t>
      </w:r>
      <w:proofErr w:type="spellStart"/>
      <w:r>
        <w:rPr>
          <w:rFonts w:ascii="Times New Roman" w:hAnsi="Times New Roman"/>
          <w:color w:val="1E1E1E"/>
          <w:sz w:val="24"/>
        </w:rPr>
        <w:t>Teevan</w:t>
      </w:r>
      <w:proofErr w:type="spellEnd"/>
      <w:r>
        <w:rPr>
          <w:rFonts w:ascii="Times New Roman" w:hAnsi="Times New Roman"/>
          <w:color w:val="1E1E1E"/>
          <w:sz w:val="24"/>
        </w:rPr>
        <w:t>, J., &amp; Karger, D. R. (2003). Tackling the poor assumptions of naive bayes text classifiers. Proceedings of the 20th International Conference on Machine Learning (ICML '03), 616–623.</w:t>
      </w:r>
    </w:p>
    <w:p w14:paraId="3DB4E248" w14:textId="77777777" w:rsidR="00F96D51" w:rsidRDefault="00413827">
      <w:pPr>
        <w:spacing w:after="120" w:line="300" w:lineRule="auto"/>
        <w:jc w:val="both"/>
      </w:pPr>
      <w:r>
        <w:rPr>
          <w:rFonts w:ascii="Times New Roman" w:hAnsi="Times New Roman"/>
          <w:color w:val="1E1E1E"/>
          <w:sz w:val="24"/>
        </w:rPr>
        <w:t xml:space="preserve">[5] </w:t>
      </w:r>
      <w:proofErr w:type="spellStart"/>
      <w:r>
        <w:rPr>
          <w:rFonts w:ascii="Times New Roman" w:hAnsi="Times New Roman"/>
          <w:color w:val="1E1E1E"/>
          <w:sz w:val="24"/>
        </w:rPr>
        <w:t>Bottou</w:t>
      </w:r>
      <w:proofErr w:type="spellEnd"/>
      <w:r>
        <w:rPr>
          <w:rFonts w:ascii="Times New Roman" w:hAnsi="Times New Roman"/>
          <w:color w:val="1E1E1E"/>
          <w:sz w:val="24"/>
        </w:rPr>
        <w:t xml:space="preserve">, L. (2010). Large-scale machine learning with stochastic gradient descent. Proceedings of COMPSTAT'2010, 177–186. </w:t>
      </w:r>
      <w:proofErr w:type="spellStart"/>
      <w:r>
        <w:rPr>
          <w:rFonts w:ascii="Times New Roman" w:hAnsi="Times New Roman"/>
          <w:color w:val="1E1E1E"/>
          <w:sz w:val="24"/>
        </w:rPr>
        <w:t>Physica</w:t>
      </w:r>
      <w:proofErr w:type="spellEnd"/>
      <w:r>
        <w:rPr>
          <w:rFonts w:ascii="Times New Roman" w:hAnsi="Times New Roman"/>
          <w:color w:val="1E1E1E"/>
          <w:sz w:val="24"/>
        </w:rPr>
        <w:t>-Verlag HD.</w:t>
      </w:r>
    </w:p>
    <w:p w14:paraId="5F59B8D3" w14:textId="77777777" w:rsidR="00F96D51" w:rsidRDefault="00413827">
      <w:pPr>
        <w:spacing w:after="120" w:line="300" w:lineRule="auto"/>
        <w:jc w:val="both"/>
      </w:pPr>
      <w:r>
        <w:rPr>
          <w:rFonts w:ascii="Times New Roman" w:hAnsi="Times New Roman"/>
          <w:color w:val="1E1E1E"/>
          <w:sz w:val="24"/>
        </w:rPr>
        <w:t>[6] Salton, G., Wong, A., &amp; Yang, C. S. (1975). A vector space model for automatic indexing. Communications of the ACM, 18(11), 613–620.</w:t>
      </w:r>
    </w:p>
    <w:p w14:paraId="10145A3C" w14:textId="77777777" w:rsidR="00F96D51" w:rsidRDefault="00413827">
      <w:pPr>
        <w:spacing w:after="120" w:line="300" w:lineRule="auto"/>
        <w:jc w:val="both"/>
      </w:pPr>
      <w:r>
        <w:rPr>
          <w:rFonts w:ascii="Times New Roman" w:hAnsi="Times New Roman"/>
          <w:color w:val="1E1E1E"/>
          <w:sz w:val="24"/>
        </w:rPr>
        <w:t xml:space="preserve">[7] Manning, C. D., Raghavan, P., &amp; </w:t>
      </w:r>
      <w:proofErr w:type="spellStart"/>
      <w:r>
        <w:rPr>
          <w:rFonts w:ascii="Times New Roman" w:hAnsi="Times New Roman"/>
          <w:color w:val="1E1E1E"/>
          <w:sz w:val="24"/>
        </w:rPr>
        <w:t>Schütze</w:t>
      </w:r>
      <w:proofErr w:type="spellEnd"/>
      <w:r>
        <w:rPr>
          <w:rFonts w:ascii="Times New Roman" w:hAnsi="Times New Roman"/>
          <w:color w:val="1E1E1E"/>
          <w:sz w:val="24"/>
        </w:rPr>
        <w:t>, H. (2008). Introduction to Information Retrieval. Cambridge University Press.</w:t>
      </w:r>
    </w:p>
    <w:p w14:paraId="77D672A1" w14:textId="77777777" w:rsidR="00F96D51" w:rsidRDefault="00413827">
      <w:pPr>
        <w:spacing w:after="120" w:line="300" w:lineRule="auto"/>
        <w:jc w:val="both"/>
      </w:pPr>
      <w:r>
        <w:rPr>
          <w:rFonts w:ascii="Times New Roman" w:hAnsi="Times New Roman"/>
          <w:color w:val="1E1E1E"/>
          <w:sz w:val="24"/>
        </w:rPr>
        <w:t>[8] Witten, I. H., Frank, E., Hall, M. A., &amp; Pal, C. J. (2016). Data Mining: Practical Machine Learning Tools and Techniques (4th ed.). Morgan Kaufmann Publishers.</w:t>
      </w:r>
    </w:p>
    <w:p w14:paraId="78F88B96" w14:textId="77777777" w:rsidR="00F96D51" w:rsidRDefault="00413827">
      <w:pPr>
        <w:spacing w:after="120" w:line="300" w:lineRule="auto"/>
        <w:jc w:val="both"/>
      </w:pPr>
      <w:r>
        <w:rPr>
          <w:rFonts w:ascii="Times New Roman" w:hAnsi="Times New Roman"/>
          <w:color w:val="1E1E1E"/>
          <w:sz w:val="24"/>
        </w:rPr>
        <w:t xml:space="preserve">[9] </w:t>
      </w:r>
      <w:proofErr w:type="spellStart"/>
      <w:r>
        <w:rPr>
          <w:rFonts w:ascii="Times New Roman" w:hAnsi="Times New Roman"/>
          <w:color w:val="1E1E1E"/>
          <w:sz w:val="24"/>
        </w:rPr>
        <w:t>Deerwester</w:t>
      </w:r>
      <w:proofErr w:type="spellEnd"/>
      <w:r>
        <w:rPr>
          <w:rFonts w:ascii="Times New Roman" w:hAnsi="Times New Roman"/>
          <w:color w:val="1E1E1E"/>
          <w:sz w:val="24"/>
        </w:rPr>
        <w:t xml:space="preserve">, S., </w:t>
      </w:r>
      <w:proofErr w:type="spellStart"/>
      <w:r>
        <w:rPr>
          <w:rFonts w:ascii="Times New Roman" w:hAnsi="Times New Roman"/>
          <w:color w:val="1E1E1E"/>
          <w:sz w:val="24"/>
        </w:rPr>
        <w:t>Dumais</w:t>
      </w:r>
      <w:proofErr w:type="spellEnd"/>
      <w:r>
        <w:rPr>
          <w:rFonts w:ascii="Times New Roman" w:hAnsi="Times New Roman"/>
          <w:color w:val="1E1E1E"/>
          <w:sz w:val="24"/>
        </w:rPr>
        <w:t xml:space="preserve">, S. T., Furnas, G. W., </w:t>
      </w:r>
      <w:proofErr w:type="spellStart"/>
      <w:r>
        <w:rPr>
          <w:rFonts w:ascii="Times New Roman" w:hAnsi="Times New Roman"/>
          <w:color w:val="1E1E1E"/>
          <w:sz w:val="24"/>
        </w:rPr>
        <w:t>Landauer</w:t>
      </w:r>
      <w:proofErr w:type="spellEnd"/>
      <w:r>
        <w:rPr>
          <w:rFonts w:ascii="Times New Roman" w:hAnsi="Times New Roman"/>
          <w:color w:val="1E1E1E"/>
          <w:sz w:val="24"/>
        </w:rPr>
        <w:t>, T. K., &amp; Harshman, R. (1990). Indexing by latent semantic analysis. Journal of the American Society for Information Science, 41(6), 391–407.</w:t>
      </w:r>
    </w:p>
    <w:p w14:paraId="720FF87E" w14:textId="77777777" w:rsidR="00F96D51" w:rsidRDefault="00413827">
      <w:pPr>
        <w:spacing w:after="120" w:line="300" w:lineRule="auto"/>
        <w:jc w:val="both"/>
      </w:pPr>
      <w:r>
        <w:rPr>
          <w:rFonts w:ascii="Times New Roman" w:hAnsi="Times New Roman"/>
          <w:color w:val="1E1E1E"/>
          <w:sz w:val="24"/>
        </w:rPr>
        <w:t>[10] Agrawal, R., &amp; Srikant, R. (1994). Fast algorithms for mining association rules. Proceedings of the 20th International Conference on Very Large Data Bases (VLDB '94), 487–499.</w:t>
      </w:r>
    </w:p>
    <w:p w14:paraId="69BCF57A" w14:textId="77777777" w:rsidR="00F96D51" w:rsidRDefault="00413827">
      <w:pPr>
        <w:spacing w:after="120" w:line="300" w:lineRule="auto"/>
        <w:jc w:val="both"/>
      </w:pPr>
      <w:r>
        <w:rPr>
          <w:rFonts w:ascii="Times New Roman" w:hAnsi="Times New Roman"/>
          <w:color w:val="1E1E1E"/>
          <w:sz w:val="24"/>
        </w:rPr>
        <w:t xml:space="preserve">[11] </w:t>
      </w:r>
      <w:proofErr w:type="spellStart"/>
      <w:r>
        <w:rPr>
          <w:rFonts w:ascii="Times New Roman" w:hAnsi="Times New Roman"/>
          <w:color w:val="1E1E1E"/>
          <w:sz w:val="24"/>
        </w:rPr>
        <w:t>Rousseeuw</w:t>
      </w:r>
      <w:proofErr w:type="spellEnd"/>
      <w:r>
        <w:rPr>
          <w:rFonts w:ascii="Times New Roman" w:hAnsi="Times New Roman"/>
          <w:color w:val="1E1E1E"/>
          <w:sz w:val="24"/>
        </w:rPr>
        <w:t>, P. J. (1987). Silhouettes: a graphical aid to the interpretation and validation of cluster analysis. Journal of Computational and Applied Mathematics, 20, 53–65.</w:t>
      </w:r>
    </w:p>
    <w:p w14:paraId="11224554" w14:textId="77777777" w:rsidR="00F96D51" w:rsidRDefault="00413827">
      <w:pPr>
        <w:spacing w:after="120" w:line="300" w:lineRule="auto"/>
        <w:jc w:val="both"/>
      </w:pPr>
      <w:r>
        <w:rPr>
          <w:rFonts w:ascii="Times New Roman" w:hAnsi="Times New Roman"/>
          <w:color w:val="1E1E1E"/>
          <w:sz w:val="24"/>
        </w:rPr>
        <w:t xml:space="preserve">[12] </w:t>
      </w:r>
      <w:proofErr w:type="spellStart"/>
      <w:r>
        <w:rPr>
          <w:rFonts w:ascii="Times New Roman" w:hAnsi="Times New Roman"/>
          <w:color w:val="1E1E1E"/>
          <w:sz w:val="24"/>
        </w:rPr>
        <w:t>Efron</w:t>
      </w:r>
      <w:proofErr w:type="spellEnd"/>
      <w:r>
        <w:rPr>
          <w:rFonts w:ascii="Times New Roman" w:hAnsi="Times New Roman"/>
          <w:color w:val="1E1E1E"/>
          <w:sz w:val="24"/>
        </w:rPr>
        <w:t xml:space="preserve">, B., &amp; </w:t>
      </w:r>
      <w:proofErr w:type="spellStart"/>
      <w:r>
        <w:rPr>
          <w:rFonts w:ascii="Times New Roman" w:hAnsi="Times New Roman"/>
          <w:color w:val="1E1E1E"/>
          <w:sz w:val="24"/>
        </w:rPr>
        <w:t>Tibshirani</w:t>
      </w:r>
      <w:proofErr w:type="spellEnd"/>
      <w:r>
        <w:rPr>
          <w:rFonts w:ascii="Times New Roman" w:hAnsi="Times New Roman"/>
          <w:color w:val="1E1E1E"/>
          <w:sz w:val="24"/>
        </w:rPr>
        <w:t>, R. J. (1994). An Introduction to the Bootstrap. Chapman &amp; Hall / CRC Press.</w:t>
      </w:r>
    </w:p>
    <w:p w14:paraId="6ACA7297" w14:textId="77777777" w:rsidR="00F96D51" w:rsidRDefault="00413827">
      <w:pPr>
        <w:spacing w:after="120" w:line="300" w:lineRule="auto"/>
        <w:jc w:val="both"/>
      </w:pPr>
      <w:r>
        <w:rPr>
          <w:rFonts w:ascii="Times New Roman" w:hAnsi="Times New Roman"/>
          <w:color w:val="1E1E1E"/>
          <w:sz w:val="24"/>
        </w:rPr>
        <w:t xml:space="preserve">[13] </w:t>
      </w:r>
      <w:proofErr w:type="spellStart"/>
      <w:r>
        <w:rPr>
          <w:rFonts w:ascii="Times New Roman" w:hAnsi="Times New Roman"/>
          <w:color w:val="1E1E1E"/>
          <w:sz w:val="24"/>
        </w:rPr>
        <w:t>Pontiki</w:t>
      </w:r>
      <w:proofErr w:type="spellEnd"/>
      <w:r>
        <w:rPr>
          <w:rFonts w:ascii="Times New Roman" w:hAnsi="Times New Roman"/>
          <w:color w:val="1E1E1E"/>
          <w:sz w:val="24"/>
        </w:rPr>
        <w:t xml:space="preserve">, M., </w:t>
      </w:r>
      <w:proofErr w:type="spellStart"/>
      <w:r>
        <w:rPr>
          <w:rFonts w:ascii="Times New Roman" w:hAnsi="Times New Roman"/>
          <w:color w:val="1E1E1E"/>
          <w:sz w:val="24"/>
        </w:rPr>
        <w:t>Galanis</w:t>
      </w:r>
      <w:proofErr w:type="spellEnd"/>
      <w:r>
        <w:rPr>
          <w:rFonts w:ascii="Times New Roman" w:hAnsi="Times New Roman"/>
          <w:color w:val="1E1E1E"/>
          <w:sz w:val="24"/>
        </w:rPr>
        <w:t xml:space="preserve">, D., Pavlopoulos, J., </w:t>
      </w:r>
      <w:proofErr w:type="spellStart"/>
      <w:r>
        <w:rPr>
          <w:rFonts w:ascii="Times New Roman" w:hAnsi="Times New Roman"/>
          <w:color w:val="1E1E1E"/>
          <w:sz w:val="24"/>
        </w:rPr>
        <w:t>Papageorgiou</w:t>
      </w:r>
      <w:proofErr w:type="spellEnd"/>
      <w:r>
        <w:rPr>
          <w:rFonts w:ascii="Times New Roman" w:hAnsi="Times New Roman"/>
          <w:color w:val="1E1E1E"/>
          <w:sz w:val="24"/>
        </w:rPr>
        <w:t xml:space="preserve">, H., </w:t>
      </w:r>
      <w:proofErr w:type="spellStart"/>
      <w:r>
        <w:rPr>
          <w:rFonts w:ascii="Times New Roman" w:hAnsi="Times New Roman"/>
          <w:color w:val="1E1E1E"/>
          <w:sz w:val="24"/>
        </w:rPr>
        <w:t>Androutsopoulos</w:t>
      </w:r>
      <w:proofErr w:type="spellEnd"/>
      <w:r>
        <w:rPr>
          <w:rFonts w:ascii="Times New Roman" w:hAnsi="Times New Roman"/>
          <w:color w:val="1E1E1E"/>
          <w:sz w:val="24"/>
        </w:rPr>
        <w:t xml:space="preserve">, I., &amp; </w:t>
      </w:r>
      <w:proofErr w:type="spellStart"/>
      <w:r>
        <w:rPr>
          <w:rFonts w:ascii="Times New Roman" w:hAnsi="Times New Roman"/>
          <w:color w:val="1E1E1E"/>
          <w:sz w:val="24"/>
        </w:rPr>
        <w:t>Manandhar</w:t>
      </w:r>
      <w:proofErr w:type="spellEnd"/>
      <w:r>
        <w:rPr>
          <w:rFonts w:ascii="Times New Roman" w:hAnsi="Times New Roman"/>
          <w:color w:val="1E1E1E"/>
          <w:sz w:val="24"/>
        </w:rPr>
        <w:t>, S. (2014). SemEval-2014 Task 4: Aspect Based Sentiment Analysis. Proceedings of the 8th International Workshop on Semantic Evaluation (</w:t>
      </w:r>
      <w:proofErr w:type="spellStart"/>
      <w:r>
        <w:rPr>
          <w:rFonts w:ascii="Times New Roman" w:hAnsi="Times New Roman"/>
          <w:color w:val="1E1E1E"/>
          <w:sz w:val="24"/>
        </w:rPr>
        <w:t>SemEval</w:t>
      </w:r>
      <w:proofErr w:type="spellEnd"/>
      <w:r>
        <w:rPr>
          <w:rFonts w:ascii="Times New Roman" w:hAnsi="Times New Roman"/>
          <w:color w:val="1E1E1E"/>
          <w:sz w:val="24"/>
        </w:rPr>
        <w:t xml:space="preserve"> 2014), 27–35.</w:t>
      </w:r>
    </w:p>
    <w:p w14:paraId="739B0B34" w14:textId="77777777" w:rsidR="00F96D51" w:rsidRDefault="00413827">
      <w:pPr>
        <w:spacing w:after="120" w:line="300" w:lineRule="auto"/>
        <w:jc w:val="both"/>
      </w:pPr>
      <w:r>
        <w:rPr>
          <w:rFonts w:ascii="Times New Roman" w:hAnsi="Times New Roman"/>
          <w:color w:val="1E1E1E"/>
          <w:sz w:val="24"/>
        </w:rPr>
        <w:lastRenderedPageBreak/>
        <w:t>[14] Liu, B. (2012). Sentiment Analysis and Opinion Mining. Synthesis Lectures on Human Language Technologies, 5(1), 1–167. Morgan &amp; Claypool Publishers.</w:t>
      </w:r>
    </w:p>
    <w:p w14:paraId="1E09CFF1" w14:textId="77777777" w:rsidR="00F96D51" w:rsidRDefault="00F96D51">
      <w:pPr>
        <w:spacing w:after="80"/>
        <w:ind w:left="288"/>
      </w:pPr>
    </w:p>
    <w:sectPr w:rsidR="00F96D51">
      <w:headerReference w:type="default" r:id="rId25"/>
      <w:footerReference w:type="default" r:id="rId26"/>
      <w:headerReference w:type="first" r:id="rId27"/>
      <w:pgSz w:w="11909" w:h="16834"/>
      <w:pgMar w:top="1138" w:right="1138" w:bottom="1138" w:left="1699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D1AB77" w14:textId="77777777" w:rsidR="00FD456C" w:rsidRDefault="00FD456C">
      <w:pPr>
        <w:spacing w:line="240" w:lineRule="auto"/>
      </w:pPr>
      <w:r>
        <w:separator/>
      </w:r>
    </w:p>
  </w:endnote>
  <w:endnote w:type="continuationSeparator" w:id="0">
    <w:p w14:paraId="472AC6F5" w14:textId="77777777" w:rsidR="00FD456C" w:rsidRDefault="00FD45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6FB63C" w14:textId="77777777" w:rsidR="00F96D51" w:rsidRDefault="00413827">
    <w:pPr>
      <w:pStyle w:val="Footer"/>
      <w:jc w:val="center"/>
    </w:pPr>
    <w:r>
      <w:rPr>
        <w:rFonts w:ascii="Times New Roman" w:hAnsi="Times New Roman" w:cs="Times New Roman"/>
      </w:rPr>
      <w:fldChar w:fldCharType="begin"/>
    </w:r>
    <w:r>
      <w:rPr>
        <w:rFonts w:ascii="Times New Roman" w:hAnsi="Times New Roman" w:cs="Times New Roman"/>
      </w:rPr>
      <w:instrText xml:space="preserve"> PAGE </w:instrText>
    </w:r>
    <w:r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</w:rPr>
      <w:t>1</w:t>
    </w:r>
    <w:r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DB14E" w14:textId="77777777" w:rsidR="00FD456C" w:rsidRDefault="00FD456C">
      <w:pPr>
        <w:spacing w:after="0"/>
      </w:pPr>
      <w:r>
        <w:separator/>
      </w:r>
    </w:p>
  </w:footnote>
  <w:footnote w:type="continuationSeparator" w:id="0">
    <w:p w14:paraId="42D51F54" w14:textId="77777777" w:rsidR="00FD456C" w:rsidRDefault="00FD456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6C4A33" w14:textId="77777777" w:rsidR="00F96D51" w:rsidRDefault="00F96D51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02904" w14:textId="77777777" w:rsidR="00F96D51" w:rsidRDefault="00F96D51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5EE5"/>
    <w:rsid w:val="002756DC"/>
    <w:rsid w:val="0029639D"/>
    <w:rsid w:val="00326F90"/>
    <w:rsid w:val="00413827"/>
    <w:rsid w:val="005B0F77"/>
    <w:rsid w:val="005B2514"/>
    <w:rsid w:val="00633E9C"/>
    <w:rsid w:val="007B1441"/>
    <w:rsid w:val="007F61D9"/>
    <w:rsid w:val="009D3395"/>
    <w:rsid w:val="00A7173D"/>
    <w:rsid w:val="00AA1D8D"/>
    <w:rsid w:val="00B47730"/>
    <w:rsid w:val="00CB0664"/>
    <w:rsid w:val="00E0331B"/>
    <w:rsid w:val="00E97493"/>
    <w:rsid w:val="00F46426"/>
    <w:rsid w:val="00F96D51"/>
    <w:rsid w:val="00FC693F"/>
    <w:rsid w:val="00FD456C"/>
    <w:rsid w:val="56DD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079D341A"/>
  <w14:defaultImageDpi w14:val="300"/>
  <w15:docId w15:val="{8EFC1C7A-29C4-41EB-8EE7-BA72EDC65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 w:qFormat="1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 w:qFormat="1"/>
    <w:lsdException w:name="Colorful Grid Accent 2" w:uiPriority="73" w:qFormat="1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1"/>
    <w:lsdException w:name="Colorful List Accent 3" w:uiPriority="72" w:qFormat="1"/>
    <w:lsdException w:name="Colorful Grid Accent 3" w:uiPriority="73" w:qFormat="1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tabs>
        <w:tab w:val="right" w:leader="dot" w:pos="9062"/>
      </w:tabs>
      <w:spacing w:before="100" w:after="40" w:line="240" w:lineRule="auto"/>
    </w:pPr>
    <w:rPr>
      <w:rFonts w:ascii="Times New Roman" w:hAnsi="Times New Roman" w:cs="Times New Roman"/>
      <w:b/>
      <w:color w:val="000000"/>
    </w:rPr>
  </w:style>
  <w:style w:type="paragraph" w:styleId="TOC2">
    <w:name w:val="toc 2"/>
    <w:basedOn w:val="Normal"/>
    <w:next w:val="Normal"/>
    <w:autoRedefine/>
    <w:uiPriority w:val="39"/>
    <w:unhideWhenUsed/>
    <w:qFormat/>
    <w:pPr>
      <w:tabs>
        <w:tab w:val="right" w:leader="dot" w:pos="9062"/>
      </w:tabs>
      <w:spacing w:after="40" w:line="240" w:lineRule="auto"/>
      <w:ind w:left="284"/>
    </w:pPr>
    <w:rPr>
      <w:rFonts w:ascii="Times New Roman" w:hAnsi="Times New Roman" w:cs="Times New Roman"/>
      <w:color w:val="000000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349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54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503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497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2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63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431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8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444746"/>
                <w:bottom w:val="none" w:sz="0" w:space="0" w:color="auto"/>
                <w:right w:val="none" w:sz="0" w:space="0" w:color="auto"/>
              </w:divBdr>
              <w:divsChild>
                <w:div w:id="16960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90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67</Pages>
  <Words>21584</Words>
  <Characters>123029</Characters>
  <Application>Microsoft Office Word</Application>
  <DocSecurity>0</DocSecurity>
  <Lines>1025</Lines>
  <Paragraphs>288</Paragraphs>
  <ScaleCrop>false</ScaleCrop>
  <Company/>
  <LinksUpToDate>false</LinksUpToDate>
  <CharactersWithSpaces>144325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Vũ Nguyễn</cp:lastModifiedBy>
  <cp:revision>8</cp:revision>
  <dcterms:created xsi:type="dcterms:W3CDTF">2013-12-23T23:15:00Z</dcterms:created>
  <dcterms:modified xsi:type="dcterms:W3CDTF">2026-10-28T11:39:00Z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eyJoZGlkIjoiYjUxZjdjM2UxMDNmMjM5YTBkZmM3MGE2ZWFjZjQ0NTUiLCJ1c2VySWQiOiIxMzkyMDkwMjkwODk3In0=</vt:lpwstr>
  </property>
  <property fmtid="{D5CDD505-2E9C-101B-9397-08002B2CF9AE}" pid="3" name="KSOProductBuildVer">
    <vt:lpwstr>1033-12.1.0.29162</vt:lpwstr>
  </property>
  <property fmtid="{D5CDD505-2E9C-101B-9397-08002B2CF9AE}" pid="4" name="ICV">
    <vt:lpwstr>7434216BEE544285899FB8820C5FAC2E_12</vt:lpwstr>
  </property>
</Properties>
</file>